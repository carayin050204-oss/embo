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12B66" w14:textId="77777777" w:rsidR="004E7B3F" w:rsidRDefault="004E7B3F" w:rsidP="004E7B3F">
      <w:pPr>
        <w:spacing w:after="60" w:line="252" w:lineRule="auto"/>
      </w:pPr>
      <w:r>
        <w:rPr>
          <w:sz w:val="21"/>
        </w:rPr>
        <w:t>1. foreign films</w:t>
      </w:r>
    </w:p>
    <w:p w14:paraId="659AC0EB" w14:textId="77777777" w:rsidR="004E7B3F" w:rsidRDefault="004E7B3F" w:rsidP="004E7B3F">
      <w:pPr>
        <w:spacing w:after="60" w:line="252" w:lineRule="auto"/>
      </w:pPr>
      <w:r>
        <w:rPr>
          <w:sz w:val="21"/>
        </w:rPr>
        <w:t>题型：</w:t>
      </w:r>
      <w:r>
        <w:rPr>
          <w:sz w:val="21"/>
        </w:rPr>
        <w:t xml:space="preserve">Task 2 </w:t>
      </w:r>
      <w:r>
        <w:rPr>
          <w:sz w:val="21"/>
        </w:rPr>
        <w:t>大作文</w:t>
      </w:r>
    </w:p>
    <w:p w14:paraId="7CE7E18B" w14:textId="77777777" w:rsidR="004E7B3F" w:rsidRDefault="004E7B3F" w:rsidP="004E7B3F">
      <w:pPr>
        <w:spacing w:after="60" w:line="252" w:lineRule="auto"/>
      </w:pPr>
      <w:r>
        <w:rPr>
          <w:sz w:val="21"/>
        </w:rPr>
        <w:t>Q: Many people prefer to watch foreign films rather than locally produced films. Why could this be? Should governments give more financial support to local film industries?</w:t>
      </w:r>
    </w:p>
    <w:p w14:paraId="66C47A18" w14:textId="77777777" w:rsidR="004E7B3F" w:rsidRDefault="004E7B3F" w:rsidP="004E7B3F">
      <w:pPr>
        <w:spacing w:after="60" w:line="252" w:lineRule="auto"/>
      </w:pPr>
      <w:r>
        <w:rPr>
          <w:sz w:val="21"/>
        </w:rPr>
        <w:t>A: It is true that foreign films are more popular in many countries than domestically produced</w:t>
      </w:r>
      <w:r>
        <w:rPr>
          <w:sz w:val="21"/>
        </w:rPr>
        <w:br/>
        <w:t>films. There could be several reasons why this is the case, and I believe that governments</w:t>
      </w:r>
      <w:r>
        <w:rPr>
          <w:sz w:val="21"/>
        </w:rPr>
        <w:br/>
        <w:t>should promote local film-making by subsidising the industry.</w:t>
      </w:r>
    </w:p>
    <w:p w14:paraId="1A8CDA70" w14:textId="77777777" w:rsidR="004E7B3F" w:rsidRDefault="004E7B3F" w:rsidP="004E7B3F">
      <w:pPr>
        <w:spacing w:after="60" w:line="252" w:lineRule="auto"/>
      </w:pPr>
      <w:r>
        <w:rPr>
          <w:sz w:val="21"/>
        </w:rPr>
        <w:t>There are various reasons why many people find foreign films more enjoyable than the films</w:t>
      </w:r>
      <w:r>
        <w:rPr>
          <w:sz w:val="21"/>
        </w:rPr>
        <w:br/>
        <w:t>produced in their own countries. Firstly, the established film industries in certain countries</w:t>
      </w:r>
      <w:r>
        <w:rPr>
          <w:sz w:val="21"/>
        </w:rPr>
        <w:br/>
        <w:t>have huge budgets for action, special effects and to shoot scenes in spectacular locations.</w:t>
      </w:r>
      <w:r>
        <w:rPr>
          <w:sz w:val="21"/>
        </w:rPr>
        <w:br/>
        <w:t>Hollywood blockbusters like ‘Avatar’ or the James Bond films are examples of such</w:t>
      </w:r>
      <w:r>
        <w:rPr>
          <w:sz w:val="21"/>
        </w:rPr>
        <w:br/>
        <w:t>productions and the global appeal that they have. Another reason why these big-budget films</w:t>
      </w:r>
      <w:r>
        <w:rPr>
          <w:sz w:val="21"/>
        </w:rPr>
        <w:br/>
        <w:t>are so successful is that they often star the most famous actors and actresses, and they are</w:t>
      </w:r>
      <w:r>
        <w:rPr>
          <w:sz w:val="21"/>
        </w:rPr>
        <w:br/>
        <w:t>made by the most accomplished producers and directors. The poor quality, low-budget</w:t>
      </w:r>
      <w:r>
        <w:rPr>
          <w:sz w:val="21"/>
        </w:rPr>
        <w:br/>
        <w:t>filmmaking in many countries suffers in comparison.</w:t>
      </w:r>
    </w:p>
    <w:p w14:paraId="28A4CDDC" w14:textId="77777777" w:rsidR="004E7B3F" w:rsidRDefault="004E7B3F" w:rsidP="004E7B3F">
      <w:pPr>
        <w:spacing w:after="60" w:line="252" w:lineRule="auto"/>
      </w:pPr>
      <w:r>
        <w:rPr>
          <w:sz w:val="21"/>
        </w:rPr>
        <w:t>In my view, governments should support local film industries financially. In every country, there</w:t>
      </w:r>
      <w:r>
        <w:rPr>
          <w:sz w:val="21"/>
        </w:rPr>
        <w:br/>
        <w:t>may be talented amateur film-makers who just need to be given the opportunity to prove</w:t>
      </w:r>
      <w:r>
        <w:rPr>
          <w:sz w:val="21"/>
        </w:rPr>
        <w:br/>
        <w:t>themselves. To compete with big-budget productions from overseas, these people need</w:t>
      </w:r>
      <w:r>
        <w:rPr>
          <w:sz w:val="21"/>
        </w:rPr>
        <w:br/>
        <w:t>money to pay for film crews, actors and a host of other costs related to producing high-quality</w:t>
      </w:r>
      <w:r>
        <w:rPr>
          <w:sz w:val="21"/>
        </w:rPr>
        <w:br/>
        <w:t>films. If governments did help with these costs, they would see an increase in employment in</w:t>
      </w:r>
      <w:r>
        <w:rPr>
          <w:sz w:val="21"/>
        </w:rPr>
        <w:br/>
        <w:t>the film industry, income from film sales, and perhaps even a rise in tourist numbers. New</w:t>
      </w:r>
      <w:r>
        <w:rPr>
          <w:sz w:val="21"/>
        </w:rPr>
        <w:br/>
        <w:t>Zealand, for example, has seen an increase in tourism related to the 'Lord of the Rings' films,</w:t>
      </w:r>
      <w:r>
        <w:rPr>
          <w:sz w:val="21"/>
        </w:rPr>
        <w:br/>
        <w:t>which were partly funded by government subsidies.</w:t>
      </w:r>
    </w:p>
    <w:p w14:paraId="557A3C39" w14:textId="77777777" w:rsidR="004E7B3F" w:rsidRDefault="004E7B3F" w:rsidP="004E7B3F">
      <w:pPr>
        <w:spacing w:after="60" w:line="252" w:lineRule="auto"/>
        <w:rPr>
          <w:lang w:eastAsia="zh-CN"/>
        </w:rPr>
      </w:pPr>
      <w:r>
        <w:rPr>
          <w:sz w:val="21"/>
        </w:rPr>
        <w:t>In conclusion, I believe that increased financial support could help to raise the quality of locally</w:t>
      </w:r>
      <w:r>
        <w:rPr>
          <w:sz w:val="21"/>
        </w:rPr>
        <w:br/>
        <w:t>made films and allow them to compete with the foreign productions that currently dominate the</w:t>
      </w:r>
      <w:r>
        <w:rPr>
          <w:sz w:val="21"/>
        </w:rPr>
        <w:br/>
        <w:t>market.</w:t>
      </w:r>
      <w:r>
        <w:rPr>
          <w:sz w:val="21"/>
        </w:rPr>
        <w:br/>
      </w:r>
      <w:r>
        <w:rPr>
          <w:sz w:val="21"/>
          <w:lang w:eastAsia="zh-CN"/>
        </w:rPr>
        <w:t>(295 words, band 9)</w:t>
      </w:r>
    </w:p>
    <w:p w14:paraId="4D65459A"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412BF831"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4EDD4212" w14:textId="77777777" w:rsidR="004E7B3F" w:rsidRDefault="004E7B3F" w:rsidP="004E7B3F">
      <w:pPr>
        <w:spacing w:after="60" w:line="252" w:lineRule="auto"/>
      </w:pPr>
      <w:r>
        <w:rPr>
          <w:sz w:val="21"/>
        </w:rPr>
        <w:t>────────────────────────────────────────</w:t>
      </w:r>
    </w:p>
    <w:p w14:paraId="193C9751" w14:textId="77777777" w:rsidR="004E7B3F" w:rsidRDefault="004E7B3F" w:rsidP="004E7B3F">
      <w:pPr>
        <w:spacing w:after="60" w:line="252" w:lineRule="auto"/>
      </w:pPr>
      <w:r>
        <w:rPr>
          <w:sz w:val="21"/>
        </w:rPr>
        <w:t xml:space="preserve">2. simon </w:t>
      </w:r>
      <w:r>
        <w:rPr>
          <w:sz w:val="21"/>
        </w:rPr>
        <w:t>作文整理</w:t>
      </w:r>
    </w:p>
    <w:p w14:paraId="4485ABAF" w14:textId="77777777" w:rsidR="004E7B3F" w:rsidRDefault="004E7B3F" w:rsidP="004E7B3F">
      <w:pPr>
        <w:spacing w:after="60" w:line="252" w:lineRule="auto"/>
      </w:pPr>
      <w:r>
        <w:rPr>
          <w:sz w:val="21"/>
        </w:rPr>
        <w:t>题型：</w:t>
      </w:r>
      <w:r>
        <w:rPr>
          <w:sz w:val="21"/>
        </w:rPr>
        <w:t xml:space="preserve">Task 2 </w:t>
      </w:r>
      <w:r>
        <w:rPr>
          <w:sz w:val="21"/>
        </w:rPr>
        <w:t>大作文</w:t>
      </w:r>
    </w:p>
    <w:p w14:paraId="57182753" w14:textId="77777777" w:rsidR="004E7B3F" w:rsidRDefault="004E7B3F" w:rsidP="004E7B3F">
      <w:pPr>
        <w:spacing w:after="60" w:line="252" w:lineRule="auto"/>
      </w:pPr>
      <w:r>
        <w:rPr>
          <w:sz w:val="21"/>
        </w:rPr>
        <w:t>Q: Foreign visitors should pay more than local visitors for cultural and historical attractions. To what extent do you agree or disagree with this opinion?</w:t>
      </w:r>
    </w:p>
    <w:p w14:paraId="54A97152" w14:textId="77777777" w:rsidR="004E7B3F" w:rsidRDefault="004E7B3F" w:rsidP="004E7B3F">
      <w:pPr>
        <w:spacing w:after="60" w:line="252" w:lineRule="auto"/>
      </w:pPr>
      <w:r>
        <w:rPr>
          <w:sz w:val="21"/>
        </w:rPr>
        <w:t>A: It is sometimes argued that tourists from overseas should be charged more than local residents to visit important sites and monuments. I completely disagree with this idea.</w:t>
      </w:r>
    </w:p>
    <w:p w14:paraId="036D2C49" w14:textId="77777777" w:rsidR="004E7B3F" w:rsidRDefault="004E7B3F" w:rsidP="004E7B3F">
      <w:pPr>
        <w:spacing w:after="60" w:line="252" w:lineRule="auto"/>
      </w:pPr>
      <w:r>
        <w:rPr>
          <w:sz w:val="21"/>
        </w:rPr>
        <w:lastRenderedPageBreak/>
        <w:t>1</w:t>
      </w:r>
      <w:r>
        <w:rPr>
          <w:sz w:val="21"/>
        </w:rPr>
        <w:t>，</w:t>
      </w:r>
      <w:r>
        <w:rPr>
          <w:sz w:val="21"/>
        </w:rPr>
        <w:t>The argument in favour of higher prices for foreign tourists would be that cultural or historical attractions often depend on state subsidies to keep them going, which means that the resident population already pays money to these sites through the tax system.</w:t>
      </w:r>
    </w:p>
    <w:p w14:paraId="0E48A9AA" w14:textId="77777777" w:rsidR="004E7B3F" w:rsidRDefault="004E7B3F" w:rsidP="004E7B3F">
      <w:pPr>
        <w:spacing w:after="60" w:line="252" w:lineRule="auto"/>
      </w:pPr>
      <w:r>
        <w:rPr>
          <w:sz w:val="21"/>
        </w:rPr>
        <w:t>2</w:t>
      </w:r>
      <w:r>
        <w:rPr>
          <w:sz w:val="21"/>
        </w:rPr>
        <w:t>，</w:t>
      </w:r>
      <w:r>
        <w:rPr>
          <w:sz w:val="21"/>
        </w:rPr>
        <w:t>However, I believe this to be a very shortsighted view.</w:t>
      </w:r>
    </w:p>
    <w:p w14:paraId="14A19AA1" w14:textId="77777777" w:rsidR="004E7B3F" w:rsidRDefault="004E7B3F" w:rsidP="004E7B3F">
      <w:pPr>
        <w:spacing w:after="60" w:line="252" w:lineRule="auto"/>
      </w:pPr>
      <w:r>
        <w:rPr>
          <w:sz w:val="21"/>
        </w:rPr>
        <w:t>3</w:t>
      </w:r>
      <w:r>
        <w:rPr>
          <w:sz w:val="21"/>
        </w:rPr>
        <w:t>，</w:t>
      </w:r>
      <w:r>
        <w:rPr>
          <w:sz w:val="21"/>
        </w:rPr>
        <w:t xml:space="preserve"> Foreign tourists contribute to the economy of the host country with the money they spend on a wide range of goods and services, including food, souvenirs, accommodation and travel.</w:t>
      </w:r>
    </w:p>
    <w:p w14:paraId="16B5CAFD" w14:textId="77777777" w:rsidR="004E7B3F" w:rsidRDefault="004E7B3F" w:rsidP="004E7B3F">
      <w:pPr>
        <w:spacing w:after="60" w:line="252" w:lineRule="auto"/>
      </w:pPr>
      <w:r>
        <w:rPr>
          <w:sz w:val="21"/>
        </w:rPr>
        <w:t>4</w:t>
      </w:r>
      <w:r>
        <w:rPr>
          <w:sz w:val="21"/>
        </w:rPr>
        <w:t>，</w:t>
      </w:r>
      <w:r>
        <w:rPr>
          <w:sz w:val="21"/>
        </w:rPr>
        <w:t xml:space="preserve"> The governments and inhabitants of every country should be happy to subsidise important tourist sites and encourage people from the rest of the world to visit them.</w:t>
      </w:r>
    </w:p>
    <w:p w14:paraId="5738FDBD" w14:textId="77777777" w:rsidR="004E7B3F" w:rsidRDefault="004E7B3F" w:rsidP="004E7B3F">
      <w:pPr>
        <w:spacing w:after="60" w:line="252" w:lineRule="auto"/>
      </w:pPr>
      <w:r>
        <w:rPr>
          <w:sz w:val="21"/>
        </w:rPr>
        <w:t>1</w:t>
      </w:r>
      <w:r>
        <w:rPr>
          <w:sz w:val="21"/>
        </w:rPr>
        <w:t>，</w:t>
      </w:r>
      <w:r>
        <w:rPr>
          <w:sz w:val="21"/>
        </w:rPr>
        <w:t>If travellers realised that they would have to pay more to visit historical and cultural attractions in a particular nation, they would perhaps decide not to go to that country on holiday.</w:t>
      </w:r>
    </w:p>
    <w:p w14:paraId="406B0D7B" w14:textId="77777777" w:rsidR="004E7B3F" w:rsidRDefault="004E7B3F" w:rsidP="004E7B3F">
      <w:pPr>
        <w:spacing w:after="60" w:line="252" w:lineRule="auto"/>
      </w:pPr>
      <w:r>
        <w:rPr>
          <w:sz w:val="21"/>
        </w:rPr>
        <w:t>2</w:t>
      </w:r>
      <w:r>
        <w:rPr>
          <w:sz w:val="21"/>
        </w:rPr>
        <w:t>，</w:t>
      </w:r>
      <w:r>
        <w:rPr>
          <w:sz w:val="21"/>
        </w:rPr>
        <w:t xml:space="preserve"> To take the UK as an example, the tourism industry and many related jobs rely on visitors coming to the country to see places like Windsor Castle or Saint Paul’s Cathedral.</w:t>
      </w:r>
    </w:p>
    <w:p w14:paraId="65F10F02" w14:textId="77777777" w:rsidR="004E7B3F" w:rsidRDefault="004E7B3F" w:rsidP="004E7B3F">
      <w:pPr>
        <w:spacing w:after="60" w:line="252" w:lineRule="auto"/>
      </w:pPr>
      <w:r>
        <w:rPr>
          <w:sz w:val="21"/>
        </w:rPr>
        <w:t>3</w:t>
      </w:r>
      <w:r>
        <w:rPr>
          <w:sz w:val="21"/>
        </w:rPr>
        <w:t>，</w:t>
      </w:r>
      <w:r>
        <w:rPr>
          <w:sz w:val="21"/>
        </w:rPr>
        <w:t>These two sites charge the same price regardless of nationality, and this helps to promote the nation’s cultural heritage.</w:t>
      </w:r>
    </w:p>
    <w:p w14:paraId="6BD9AC12" w14:textId="77777777" w:rsidR="004E7B3F" w:rsidRDefault="004E7B3F" w:rsidP="004E7B3F">
      <w:pPr>
        <w:spacing w:after="60" w:line="252" w:lineRule="auto"/>
      </w:pPr>
      <w:r>
        <w:rPr>
          <w:sz w:val="21"/>
        </w:rPr>
        <w:t>4</w:t>
      </w:r>
      <w:r>
        <w:rPr>
          <w:sz w:val="21"/>
        </w:rPr>
        <w:t>，</w:t>
      </w:r>
      <w:r>
        <w:rPr>
          <w:sz w:val="21"/>
        </w:rPr>
        <w:t xml:space="preserve"> If overseas tourists stopped coming due to higher prices, there would be a risk of insufficient funding for the maintenance of these important buildings.</w:t>
      </w:r>
    </w:p>
    <w:p w14:paraId="18AB2168" w14:textId="77777777" w:rsidR="004E7B3F" w:rsidRDefault="004E7B3F" w:rsidP="004E7B3F">
      <w:pPr>
        <w:spacing w:after="60" w:line="252" w:lineRule="auto"/>
      </w:pPr>
      <w:r>
        <w:rPr>
          <w:sz w:val="21"/>
        </w:rPr>
        <w:t>In conclusion, I believe that every effort should be made to attract tourists from overseas, and it would be counterproductive to make them pay more than local residents.</w:t>
      </w:r>
    </w:p>
    <w:p w14:paraId="782D57C9"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7E8DC562"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1FDA3B1D" w14:textId="77777777" w:rsidR="004E7B3F" w:rsidRDefault="004E7B3F" w:rsidP="004E7B3F">
      <w:pPr>
        <w:spacing w:after="60" w:line="252" w:lineRule="auto"/>
      </w:pPr>
      <w:r>
        <w:rPr>
          <w:sz w:val="21"/>
        </w:rPr>
        <w:t>────────────────────────────────────────</w:t>
      </w:r>
    </w:p>
    <w:p w14:paraId="121A7A6A" w14:textId="77777777" w:rsidR="004E7B3F" w:rsidRDefault="004E7B3F" w:rsidP="004E7B3F">
      <w:pPr>
        <w:spacing w:after="60" w:line="252" w:lineRule="auto"/>
      </w:pPr>
      <w:r>
        <w:rPr>
          <w:sz w:val="21"/>
        </w:rPr>
        <w:t xml:space="preserve">3. simon </w:t>
      </w:r>
      <w:r>
        <w:rPr>
          <w:sz w:val="21"/>
        </w:rPr>
        <w:t>作文整理</w:t>
      </w:r>
    </w:p>
    <w:p w14:paraId="1CD6F4CC" w14:textId="77777777" w:rsidR="004E7B3F" w:rsidRDefault="004E7B3F" w:rsidP="004E7B3F">
      <w:pPr>
        <w:spacing w:after="60" w:line="252" w:lineRule="auto"/>
      </w:pPr>
      <w:r>
        <w:rPr>
          <w:sz w:val="21"/>
        </w:rPr>
        <w:t>题型：</w:t>
      </w:r>
      <w:r>
        <w:rPr>
          <w:sz w:val="21"/>
        </w:rPr>
        <w:t xml:space="preserve">Task 2 </w:t>
      </w:r>
      <w:r>
        <w:rPr>
          <w:sz w:val="21"/>
        </w:rPr>
        <w:t>大作文</w:t>
      </w:r>
    </w:p>
    <w:p w14:paraId="7D7A0A1A" w14:textId="77777777" w:rsidR="004E7B3F" w:rsidRDefault="004E7B3F" w:rsidP="004E7B3F">
      <w:pPr>
        <w:spacing w:after="60" w:line="252" w:lineRule="auto"/>
      </w:pPr>
      <w:r>
        <w:rPr>
          <w:sz w:val="21"/>
        </w:rPr>
        <w:t>Q: Some people think that governments should give financial support to creative artists such as painters and musicians. Others believe that creative artists should be funded by alternative sources. Discuss both views and give your own opinion.</w:t>
      </w:r>
    </w:p>
    <w:p w14:paraId="4DE27909" w14:textId="77777777" w:rsidR="004E7B3F" w:rsidRDefault="004E7B3F" w:rsidP="004E7B3F">
      <w:pPr>
        <w:spacing w:after="60" w:line="252" w:lineRule="auto"/>
      </w:pPr>
      <w:r>
        <w:rPr>
          <w:sz w:val="21"/>
        </w:rPr>
        <w:t>A: People have different views about whether creative artists should be supported by public money or by private sources. In my opinion, although artists should not depend completely on the government, some public funding is justified when art benefits society as a whole.</w:t>
      </w:r>
    </w:p>
    <w:p w14:paraId="044A3633" w14:textId="77777777" w:rsidR="004E7B3F" w:rsidRDefault="004E7B3F" w:rsidP="004E7B3F">
      <w:pPr>
        <w:spacing w:after="60" w:line="252" w:lineRule="auto"/>
      </w:pPr>
      <w:r>
        <w:rPr>
          <w:sz w:val="21"/>
        </w:rPr>
        <w:t>On the one hand, there are good reasons why artists should look for non-government sources of income. Many painters, musicians and writers produce work for a market, and it is normal for them to earn money by selling tickets, books, paintings or recordings. Private companies can also sponsor artistic projects because art can improve their public image and attract customers. For example, a music festival may be funded by local businesses that benefit from tourism and publicity. If artists always expected state support, they might become less responsive to public interest and less financially independent.</w:t>
      </w:r>
    </w:p>
    <w:p w14:paraId="2E0DF388" w14:textId="77777777" w:rsidR="004E7B3F" w:rsidRDefault="004E7B3F" w:rsidP="004E7B3F">
      <w:pPr>
        <w:spacing w:after="60" w:line="252" w:lineRule="auto"/>
      </w:pPr>
      <w:r>
        <w:rPr>
          <w:sz w:val="21"/>
        </w:rPr>
        <w:lastRenderedPageBreak/>
        <w:t>On the other hand, I believe that government support is sometimes necessary. Art is not only a commercial product; it can preserve culture, educate the public and make cities more attractive. Public sculptures, museums, traditional music programmes and community arts projects often cannot survive without funding because they do not produce large profits. However, they still bring social and educational value. For instance, a government-funded exhibition about local history can help young people understand their cultural identity, even if it does not earn much money.</w:t>
      </w:r>
    </w:p>
    <w:p w14:paraId="68447A4D" w14:textId="77777777" w:rsidR="004E7B3F" w:rsidRDefault="004E7B3F" w:rsidP="004E7B3F">
      <w:pPr>
        <w:spacing w:after="60" w:line="252" w:lineRule="auto"/>
      </w:pPr>
      <w:r>
        <w:rPr>
          <w:sz w:val="21"/>
        </w:rPr>
        <w:t>In conclusion, creative artists should be encouraged to seek private income, but governments should also provide financial assistance for artistic work that has clear cultural, educational or public value.</w:t>
      </w:r>
    </w:p>
    <w:p w14:paraId="2614CA45" w14:textId="77777777" w:rsidR="004E7B3F" w:rsidRDefault="004E7B3F" w:rsidP="004E7B3F">
      <w:pPr>
        <w:spacing w:after="60" w:line="252" w:lineRule="auto"/>
        <w:rPr>
          <w:lang w:eastAsia="zh-CN"/>
        </w:rPr>
      </w:pPr>
      <w:r>
        <w:rPr>
          <w:sz w:val="21"/>
          <w:lang w:eastAsia="zh-CN"/>
        </w:rPr>
        <w:t>（新撰写参考范文，约</w:t>
      </w:r>
      <w:r>
        <w:rPr>
          <w:sz w:val="21"/>
          <w:lang w:eastAsia="zh-CN"/>
        </w:rPr>
        <w:t>250-300</w:t>
      </w:r>
      <w:r>
        <w:rPr>
          <w:sz w:val="21"/>
          <w:lang w:eastAsia="zh-CN"/>
        </w:rPr>
        <w:t>词）</w:t>
      </w:r>
    </w:p>
    <w:p w14:paraId="06A07AEF" w14:textId="77777777" w:rsidR="004E7B3F" w:rsidRDefault="004E7B3F" w:rsidP="004E7B3F">
      <w:pPr>
        <w:spacing w:after="60" w:line="252" w:lineRule="auto"/>
        <w:rPr>
          <w:lang w:eastAsia="zh-CN"/>
        </w:rPr>
      </w:pPr>
      <w:r>
        <w:rPr>
          <w:sz w:val="21"/>
          <w:lang w:eastAsia="zh-CN"/>
        </w:rPr>
        <w:t>参考思路：新补充完整参考范文；可关注范文如何回应题目所有部分、安排主体段、使用例子和结论重申观点。</w:t>
      </w:r>
    </w:p>
    <w:p w14:paraId="5598C956"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6170D004" w14:textId="77777777" w:rsidR="004E7B3F" w:rsidRDefault="004E7B3F" w:rsidP="004E7B3F">
      <w:pPr>
        <w:spacing w:after="60" w:line="252" w:lineRule="auto"/>
      </w:pPr>
      <w:r>
        <w:rPr>
          <w:sz w:val="21"/>
        </w:rPr>
        <w:t>────────────────────────────────────────</w:t>
      </w:r>
    </w:p>
    <w:p w14:paraId="3FE9193F" w14:textId="77777777" w:rsidR="004E7B3F" w:rsidRDefault="004E7B3F" w:rsidP="004E7B3F">
      <w:pPr>
        <w:spacing w:after="60" w:line="252" w:lineRule="auto"/>
      </w:pPr>
      <w:r>
        <w:rPr>
          <w:sz w:val="21"/>
        </w:rPr>
        <w:t>4. unpaid work</w:t>
      </w:r>
    </w:p>
    <w:p w14:paraId="6C7A6006" w14:textId="77777777" w:rsidR="004E7B3F" w:rsidRDefault="004E7B3F" w:rsidP="004E7B3F">
      <w:pPr>
        <w:spacing w:after="60" w:line="252" w:lineRule="auto"/>
      </w:pPr>
      <w:r>
        <w:rPr>
          <w:sz w:val="21"/>
        </w:rPr>
        <w:t>题型：</w:t>
      </w:r>
      <w:r>
        <w:rPr>
          <w:sz w:val="21"/>
        </w:rPr>
        <w:t xml:space="preserve">Task 2 </w:t>
      </w:r>
      <w:r>
        <w:rPr>
          <w:sz w:val="21"/>
        </w:rPr>
        <w:t>大作文</w:t>
      </w:r>
    </w:p>
    <w:p w14:paraId="2DC2B3BA" w14:textId="77777777" w:rsidR="004E7B3F" w:rsidRDefault="004E7B3F" w:rsidP="004E7B3F">
      <w:pPr>
        <w:spacing w:after="60" w:line="252" w:lineRule="auto"/>
      </w:pPr>
      <w:r>
        <w:rPr>
          <w:sz w:val="21"/>
        </w:rPr>
        <w:t>Q: Some people think that all teenagers should be required to do unpaid work in their free time to help the local community. They believe this would benefit both the individual teenager and society as a whole. Do you agree or disagree?</w:t>
      </w:r>
    </w:p>
    <w:p w14:paraId="2175AFA1" w14:textId="77777777" w:rsidR="004E7B3F" w:rsidRDefault="004E7B3F" w:rsidP="004E7B3F">
      <w:pPr>
        <w:spacing w:after="60" w:line="252" w:lineRule="auto"/>
      </w:pPr>
      <w:r>
        <w:rPr>
          <w:sz w:val="21"/>
        </w:rPr>
        <w:t>A: Many young people work on a volunteer basis, and this can only be beneficial for both the</w:t>
      </w:r>
      <w:r>
        <w:rPr>
          <w:sz w:val="21"/>
        </w:rPr>
        <w:br/>
        <w:t>individual and society as a whole. However, I do not agree that we should therefore force all</w:t>
      </w:r>
      <w:r>
        <w:rPr>
          <w:sz w:val="21"/>
        </w:rPr>
        <w:br/>
        <w:t>teenagers to do unpaid work.</w:t>
      </w:r>
    </w:p>
    <w:p w14:paraId="3ADF6AC9" w14:textId="77777777" w:rsidR="004E7B3F" w:rsidRDefault="004E7B3F" w:rsidP="004E7B3F">
      <w:pPr>
        <w:spacing w:after="60" w:line="252" w:lineRule="auto"/>
      </w:pPr>
      <w:r>
        <w:rPr>
          <w:sz w:val="21"/>
        </w:rPr>
        <w:t>Most young people are already under enough pressure with their studies, without being given</w:t>
      </w:r>
      <w:r>
        <w:rPr>
          <w:sz w:val="21"/>
        </w:rPr>
        <w:br/>
        <w:t>the added responsibility of working in their spare time. School is just as demanding as a</w:t>
      </w:r>
      <w:r>
        <w:rPr>
          <w:sz w:val="21"/>
        </w:rPr>
        <w:br/>
        <w:t>full-time job, and teachers expect their students to do homework and exam revision on top of</w:t>
      </w:r>
      <w:r>
        <w:rPr>
          <w:sz w:val="21"/>
        </w:rPr>
        <w:br/>
        <w:t>attending lessons every day. When young people do have some free time, we should</w:t>
      </w:r>
      <w:r>
        <w:rPr>
          <w:sz w:val="21"/>
        </w:rPr>
        <w:br/>
        <w:t>encourage them to enjoy it with their friends or to spend it doing sports and other leisure</w:t>
      </w:r>
      <w:r>
        <w:rPr>
          <w:sz w:val="21"/>
        </w:rPr>
        <w:br/>
        <w:t>activities. They have many years of work ahead of them when they finish their studies.</w:t>
      </w:r>
    </w:p>
    <w:p w14:paraId="28107CCF" w14:textId="77777777" w:rsidR="004E7B3F" w:rsidRDefault="004E7B3F" w:rsidP="004E7B3F">
      <w:pPr>
        <w:spacing w:after="60" w:line="252" w:lineRule="auto"/>
      </w:pPr>
      <w:r>
        <w:rPr>
          <w:sz w:val="21"/>
        </w:rPr>
        <w:t>At the same time, I do not believe that society has anything to gain from obliging young people</w:t>
      </w:r>
      <w:r>
        <w:rPr>
          <w:sz w:val="21"/>
        </w:rPr>
        <w:br/>
        <w:t>to do unpaid work. In fact, I would argue that it goes against the values of a free and fair</w:t>
      </w:r>
      <w:r>
        <w:rPr>
          <w:sz w:val="21"/>
        </w:rPr>
        <w:br/>
        <w:t>society to force a group of people to do something against their will. Doing this can only lead to</w:t>
      </w:r>
      <w:r>
        <w:rPr>
          <w:sz w:val="21"/>
        </w:rPr>
        <w:br/>
        <w:t>resentment amongst young people, who would feel that they were being used, and parents,</w:t>
      </w:r>
      <w:r>
        <w:rPr>
          <w:sz w:val="21"/>
        </w:rPr>
        <w:br/>
        <w:t>who would not want to be told how to raise their children. Currently, nobody is forced to</w:t>
      </w:r>
      <w:r>
        <w:rPr>
          <w:sz w:val="21"/>
        </w:rPr>
        <w:br/>
        <w:t>volunteer, and this is surely the best system.</w:t>
      </w:r>
    </w:p>
    <w:p w14:paraId="1B90D83C" w14:textId="77777777" w:rsidR="004E7B3F" w:rsidRDefault="004E7B3F" w:rsidP="004E7B3F">
      <w:pPr>
        <w:spacing w:after="60" w:line="252" w:lineRule="auto"/>
      </w:pPr>
      <w:r>
        <w:rPr>
          <w:sz w:val="21"/>
        </w:rPr>
        <w:t>In conclusion, teenagers may choose to work for free and help others, but in my opinion we</w:t>
      </w:r>
      <w:r>
        <w:rPr>
          <w:sz w:val="21"/>
        </w:rPr>
        <w:br/>
        <w:t>should not make this compulsory.</w:t>
      </w:r>
    </w:p>
    <w:p w14:paraId="1EC430C5" w14:textId="77777777" w:rsidR="004E7B3F" w:rsidRDefault="004E7B3F" w:rsidP="004E7B3F">
      <w:pPr>
        <w:spacing w:after="60" w:line="252" w:lineRule="auto"/>
        <w:rPr>
          <w:lang w:eastAsia="zh-CN"/>
        </w:rPr>
      </w:pPr>
      <w:r>
        <w:rPr>
          <w:sz w:val="21"/>
          <w:lang w:eastAsia="zh-CN"/>
        </w:rPr>
        <w:t>(250 words, band 9)</w:t>
      </w:r>
    </w:p>
    <w:p w14:paraId="678FA72B"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0D0CFFE8" w14:textId="77777777" w:rsidR="004E7B3F" w:rsidRDefault="004E7B3F" w:rsidP="004E7B3F">
      <w:pPr>
        <w:spacing w:after="60" w:line="252" w:lineRule="auto"/>
      </w:pPr>
      <w:r>
        <w:rPr>
          <w:sz w:val="21"/>
        </w:rPr>
        <w:lastRenderedPageBreak/>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46C20E3E" w14:textId="77777777" w:rsidR="004E7B3F" w:rsidRDefault="004E7B3F" w:rsidP="004E7B3F">
      <w:pPr>
        <w:spacing w:after="60" w:line="252" w:lineRule="auto"/>
      </w:pPr>
      <w:r>
        <w:rPr>
          <w:sz w:val="21"/>
        </w:rPr>
        <w:t>────────────────────────────────────────</w:t>
      </w:r>
    </w:p>
    <w:p w14:paraId="1DA94BC0" w14:textId="77777777" w:rsidR="004E7B3F" w:rsidRDefault="004E7B3F" w:rsidP="004E7B3F">
      <w:pPr>
        <w:spacing w:after="60" w:line="252" w:lineRule="auto"/>
      </w:pPr>
      <w:r>
        <w:rPr>
          <w:sz w:val="21"/>
        </w:rPr>
        <w:t>5. music</w:t>
      </w:r>
    </w:p>
    <w:p w14:paraId="02CBB575" w14:textId="77777777" w:rsidR="004E7B3F" w:rsidRDefault="004E7B3F" w:rsidP="004E7B3F">
      <w:pPr>
        <w:spacing w:after="60" w:line="252" w:lineRule="auto"/>
      </w:pPr>
      <w:r>
        <w:rPr>
          <w:sz w:val="21"/>
        </w:rPr>
        <w:t>题型：</w:t>
      </w:r>
      <w:r>
        <w:rPr>
          <w:sz w:val="21"/>
        </w:rPr>
        <w:t xml:space="preserve">Task 2 </w:t>
      </w:r>
      <w:r>
        <w:rPr>
          <w:sz w:val="21"/>
        </w:rPr>
        <w:t>大作文</w:t>
      </w:r>
    </w:p>
    <w:p w14:paraId="5BFCFF87" w14:textId="77777777" w:rsidR="004E7B3F" w:rsidRDefault="004E7B3F" w:rsidP="004E7B3F">
      <w:pPr>
        <w:spacing w:after="60" w:line="252" w:lineRule="auto"/>
      </w:pPr>
      <w:r>
        <w:rPr>
          <w:sz w:val="21"/>
        </w:rPr>
        <w:t>Q: There are many different types of music in the world today. Why do we need music? Is the traditional music of a country more important than the international music that is heard everywhere nowadays?</w:t>
      </w:r>
    </w:p>
    <w:p w14:paraId="13E3B677" w14:textId="77777777" w:rsidR="004E7B3F" w:rsidRDefault="004E7B3F" w:rsidP="004E7B3F">
      <w:pPr>
        <w:spacing w:after="60" w:line="252" w:lineRule="auto"/>
      </w:pPr>
      <w:r>
        <w:rPr>
          <w:sz w:val="21"/>
        </w:rPr>
        <w:t>A: It is true that a rich variety of musical styles can be found around the world. Music is a vital part</w:t>
      </w:r>
      <w:r>
        <w:rPr>
          <w:sz w:val="21"/>
        </w:rPr>
        <w:br/>
        <w:t>of all human cultures for a range of reasons, and I would argue that traditional music is more</w:t>
      </w:r>
      <w:r>
        <w:rPr>
          <w:sz w:val="21"/>
        </w:rPr>
        <w:br/>
        <w:t>important than modern, international music.</w:t>
      </w:r>
    </w:p>
    <w:p w14:paraId="21DBA43C" w14:textId="77777777" w:rsidR="004E7B3F" w:rsidRDefault="004E7B3F" w:rsidP="004E7B3F">
      <w:pPr>
        <w:spacing w:after="60" w:line="252" w:lineRule="auto"/>
      </w:pPr>
      <w:r>
        <w:rPr>
          <w:sz w:val="21"/>
        </w:rPr>
        <w:t>Music is something that accompanies all of us throughout our lives. As children, we are taught</w:t>
      </w:r>
      <w:r>
        <w:rPr>
          <w:sz w:val="21"/>
        </w:rPr>
        <w:br/>
        <w:t>songs by our parents and teachers as a means of learning language, or simply as a form of</w:t>
      </w:r>
      <w:r>
        <w:rPr>
          <w:sz w:val="21"/>
        </w:rPr>
        <w:br/>
        <w:t>enjoyment. Children delight in singing with others, and it would appear that the act of singing in</w:t>
      </w:r>
      <w:r>
        <w:rPr>
          <w:sz w:val="21"/>
        </w:rPr>
        <w:br/>
        <w:t>a group creates a connection between participants, regardless of their age. Later in life,</w:t>
      </w:r>
      <w:r>
        <w:rPr>
          <w:sz w:val="21"/>
        </w:rPr>
        <w:br/>
        <w:t>people’s musical preferences develop, and we come to see our favourite songs as part of our</w:t>
      </w:r>
      <w:r>
        <w:rPr>
          <w:sz w:val="21"/>
        </w:rPr>
        <w:br/>
        <w:t>life stories. Music both expresses and arouses emotions in a way that words alone cannot. In</w:t>
      </w:r>
      <w:r>
        <w:rPr>
          <w:sz w:val="21"/>
        </w:rPr>
        <w:br/>
        <w:t>short, it is difficult to imagine life without it.</w:t>
      </w:r>
    </w:p>
    <w:p w14:paraId="023863B3" w14:textId="77777777" w:rsidR="004E7B3F" w:rsidRDefault="004E7B3F" w:rsidP="004E7B3F">
      <w:pPr>
        <w:spacing w:after="60" w:line="252" w:lineRule="auto"/>
      </w:pPr>
      <w:r>
        <w:rPr>
          <w:sz w:val="21"/>
        </w:rPr>
        <w:t>In my opinion, traditional music should be valued over the international music that has become</w:t>
      </w:r>
      <w:r>
        <w:rPr>
          <w:sz w:val="21"/>
        </w:rPr>
        <w:br/>
        <w:t>so popular. International pop music is often catchy and fun, but it is essentially a commercial</w:t>
      </w:r>
      <w:r>
        <w:rPr>
          <w:sz w:val="21"/>
        </w:rPr>
        <w:br/>
        <w:t>product that is marketed and sold by business people. Traditional music, by contrast,</w:t>
      </w:r>
      <w:r>
        <w:rPr>
          <w:sz w:val="21"/>
        </w:rPr>
        <w:br/>
        <w:t>expresses the culture, customs and history of a country. Traditional styles, such</w:t>
      </w:r>
      <w:r>
        <w:rPr>
          <w:sz w:val="21"/>
        </w:rPr>
        <w:br/>
        <w:t>as ...(example)..., connect us to the past and form part of our cultural identity. It would be a real</w:t>
      </w:r>
      <w:r>
        <w:rPr>
          <w:sz w:val="21"/>
        </w:rPr>
        <w:br/>
        <w:t>pity if pop music became so predominant that these national styles disappeared.</w:t>
      </w:r>
    </w:p>
    <w:p w14:paraId="48556B98" w14:textId="77777777" w:rsidR="004E7B3F" w:rsidRDefault="004E7B3F" w:rsidP="004E7B3F">
      <w:pPr>
        <w:spacing w:after="60" w:line="252" w:lineRule="auto"/>
      </w:pPr>
      <w:r>
        <w:rPr>
          <w:sz w:val="21"/>
        </w:rPr>
        <w:t>In conclusion, music is a necessary part of human existence, and I believe that traditional</w:t>
      </w:r>
      <w:r>
        <w:rPr>
          <w:sz w:val="21"/>
        </w:rPr>
        <w:br/>
        <w:t>music should be given more importance than international music.</w:t>
      </w:r>
    </w:p>
    <w:p w14:paraId="100D8E73" w14:textId="77777777" w:rsidR="004E7B3F" w:rsidRDefault="004E7B3F" w:rsidP="004E7B3F">
      <w:pPr>
        <w:spacing w:after="60" w:line="252" w:lineRule="auto"/>
        <w:rPr>
          <w:lang w:eastAsia="zh-CN"/>
        </w:rPr>
      </w:pPr>
      <w:r>
        <w:rPr>
          <w:sz w:val="21"/>
          <w:lang w:eastAsia="zh-CN"/>
        </w:rPr>
        <w:t>(261 words, band 9)</w:t>
      </w:r>
    </w:p>
    <w:p w14:paraId="731E8F4A"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766C0EF4"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2A869742" w14:textId="77777777" w:rsidR="004E7B3F" w:rsidRDefault="004E7B3F" w:rsidP="004E7B3F">
      <w:pPr>
        <w:spacing w:after="60" w:line="252" w:lineRule="auto"/>
      </w:pPr>
      <w:r>
        <w:rPr>
          <w:sz w:val="21"/>
        </w:rPr>
        <w:t>────────────────────────────────────────</w:t>
      </w:r>
    </w:p>
    <w:p w14:paraId="0865991E" w14:textId="77777777" w:rsidR="004E7B3F" w:rsidRDefault="004E7B3F" w:rsidP="004E7B3F">
      <w:pPr>
        <w:spacing w:after="60" w:line="252" w:lineRule="auto"/>
      </w:pPr>
      <w:r>
        <w:rPr>
          <w:sz w:val="21"/>
        </w:rPr>
        <w:t>6. video games</w:t>
      </w:r>
    </w:p>
    <w:p w14:paraId="3CAFDB15" w14:textId="77777777" w:rsidR="004E7B3F" w:rsidRDefault="004E7B3F" w:rsidP="004E7B3F">
      <w:pPr>
        <w:spacing w:after="60" w:line="252" w:lineRule="auto"/>
      </w:pPr>
      <w:r>
        <w:rPr>
          <w:sz w:val="21"/>
        </w:rPr>
        <w:t>题型：</w:t>
      </w:r>
      <w:r>
        <w:rPr>
          <w:sz w:val="21"/>
        </w:rPr>
        <w:t xml:space="preserve">Task 2 </w:t>
      </w:r>
      <w:r>
        <w:rPr>
          <w:sz w:val="21"/>
        </w:rPr>
        <w:t>大作文</w:t>
      </w:r>
    </w:p>
    <w:p w14:paraId="41747D89" w14:textId="77777777" w:rsidR="004E7B3F" w:rsidRDefault="004E7B3F" w:rsidP="004E7B3F">
      <w:pPr>
        <w:spacing w:after="60" w:line="252" w:lineRule="auto"/>
      </w:pPr>
      <w:r>
        <w:rPr>
          <w:sz w:val="21"/>
        </w:rPr>
        <w:t>Q: Some people regard video games as harmless fun, or even as a useful educational tool. Others, however, believe that videos games are having an adverse effect on the people who play them. In your opinion, do the drawbacks of video games outweigh the benefits?</w:t>
      </w:r>
    </w:p>
    <w:p w14:paraId="2D00C07F" w14:textId="77777777" w:rsidR="004E7B3F" w:rsidRDefault="004E7B3F" w:rsidP="004E7B3F">
      <w:pPr>
        <w:spacing w:after="60" w:line="252" w:lineRule="auto"/>
      </w:pPr>
      <w:r>
        <w:rPr>
          <w:sz w:val="21"/>
        </w:rPr>
        <w:lastRenderedPageBreak/>
        <w:t>A: Many people, and children in particular, enjoy playing computer games. While I accept that</w:t>
      </w:r>
      <w:r>
        <w:rPr>
          <w:sz w:val="21"/>
        </w:rPr>
        <w:br/>
        <w:t>these games can sometimes have a positive effect on the user, I believe that they are more</w:t>
      </w:r>
      <w:r>
        <w:rPr>
          <w:sz w:val="21"/>
        </w:rPr>
        <w:br/>
        <w:t>likely to have a harmful impact.</w:t>
      </w:r>
    </w:p>
    <w:p w14:paraId="10E585CE" w14:textId="77777777" w:rsidR="004E7B3F" w:rsidRDefault="004E7B3F" w:rsidP="004E7B3F">
      <w:pPr>
        <w:spacing w:after="60" w:line="252" w:lineRule="auto"/>
      </w:pPr>
      <w:r>
        <w:rPr>
          <w:sz w:val="21"/>
        </w:rPr>
        <w:t>On the one hand, video games can be both entertaining and educational. Users, or gamers,</w:t>
      </w:r>
      <w:r>
        <w:rPr>
          <w:sz w:val="21"/>
        </w:rPr>
        <w:br/>
        <w:t>are transported into virtual worlds which are often more exciting and engaging than real-life</w:t>
      </w:r>
      <w:r>
        <w:rPr>
          <w:sz w:val="21"/>
        </w:rPr>
        <w:br/>
        <w:t>pastimes. From an educational perspective, these games encourage imagination and</w:t>
      </w:r>
      <w:r>
        <w:rPr>
          <w:sz w:val="21"/>
        </w:rPr>
        <w:br/>
        <w:t>creativity, as well as concentration, logical thinking and problem solving, all of which are useful</w:t>
      </w:r>
      <w:r>
        <w:rPr>
          <w:sz w:val="21"/>
        </w:rPr>
        <w:br/>
        <w:t>skills outside the gaming context. Furthermore, it has been shown that computer simulation</w:t>
      </w:r>
      <w:r>
        <w:rPr>
          <w:sz w:val="21"/>
        </w:rPr>
        <w:br/>
        <w:t>games can improve users’ motor skills and help to prepare them for real-world tasks, such as</w:t>
      </w:r>
      <w:r>
        <w:rPr>
          <w:sz w:val="21"/>
        </w:rPr>
        <w:br/>
        <w:t>flying a plane.</w:t>
      </w:r>
    </w:p>
    <w:p w14:paraId="504AF61E" w14:textId="77777777" w:rsidR="004E7B3F" w:rsidRDefault="004E7B3F" w:rsidP="004E7B3F">
      <w:pPr>
        <w:spacing w:after="60" w:line="252" w:lineRule="auto"/>
      </w:pPr>
      <w:r>
        <w:rPr>
          <w:sz w:val="21"/>
        </w:rPr>
        <w:t>However, I would argue that these benefits are outweighed by the drawbacks. Gaming can be</w:t>
      </w:r>
      <w:r>
        <w:rPr>
          <w:sz w:val="21"/>
        </w:rPr>
        <w:br/>
        <w:t>highly addictive because users are constantly given scores, new targets and frequent rewards</w:t>
      </w:r>
      <w:r>
        <w:rPr>
          <w:sz w:val="21"/>
        </w:rPr>
        <w:br/>
        <w:t>to keep them playing. Many children now spend hours each day trying to progress through the</w:t>
      </w:r>
      <w:r>
        <w:rPr>
          <w:sz w:val="21"/>
        </w:rPr>
        <w:br/>
        <w:t>levels of a game or to get a higher score than their friends. This type of addiction can have</w:t>
      </w:r>
      <w:r>
        <w:rPr>
          <w:sz w:val="21"/>
        </w:rPr>
        <w:br/>
        <w:t>effects ranging from lack of sleep to problems at school, when homework is sacrificed for a few</w:t>
      </w:r>
      <w:r>
        <w:rPr>
          <w:sz w:val="21"/>
        </w:rPr>
        <w:br/>
        <w:t>more hours on the computer or console. The rise in obesity in recent years has also been</w:t>
      </w:r>
      <w:r>
        <w:rPr>
          <w:sz w:val="21"/>
        </w:rPr>
        <w:br/>
        <w:t>linked in part to the sedentary lifestyle and lack of exercise that often accompany gaming</w:t>
      </w:r>
      <w:r>
        <w:rPr>
          <w:sz w:val="21"/>
        </w:rPr>
        <w:br/>
        <w:t>addiction.</w:t>
      </w:r>
    </w:p>
    <w:p w14:paraId="66D0C546" w14:textId="77777777" w:rsidR="004E7B3F" w:rsidRDefault="004E7B3F" w:rsidP="004E7B3F">
      <w:pPr>
        <w:spacing w:after="60" w:line="252" w:lineRule="auto"/>
      </w:pPr>
      <w:r>
        <w:rPr>
          <w:sz w:val="21"/>
        </w:rPr>
        <w:t>In conclusion, it seems to me that the potential dangers of video games are more significant</w:t>
      </w:r>
      <w:r>
        <w:rPr>
          <w:sz w:val="21"/>
        </w:rPr>
        <w:br/>
        <w:t>than the possible benefits.</w:t>
      </w:r>
    </w:p>
    <w:p w14:paraId="722CE93D" w14:textId="77777777" w:rsidR="004E7B3F" w:rsidRDefault="004E7B3F" w:rsidP="004E7B3F">
      <w:pPr>
        <w:spacing w:after="60" w:line="252" w:lineRule="auto"/>
        <w:rPr>
          <w:lang w:eastAsia="zh-CN"/>
        </w:rPr>
      </w:pPr>
      <w:r>
        <w:rPr>
          <w:sz w:val="21"/>
          <w:lang w:eastAsia="zh-CN"/>
        </w:rPr>
        <w:t>(258 words, band 9)</w:t>
      </w:r>
    </w:p>
    <w:p w14:paraId="3FFCCF0F"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60A03CB4"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7E459F73" w14:textId="77777777" w:rsidR="004E7B3F" w:rsidRDefault="004E7B3F" w:rsidP="004E7B3F">
      <w:pPr>
        <w:spacing w:after="60" w:line="252" w:lineRule="auto"/>
      </w:pPr>
      <w:r>
        <w:rPr>
          <w:sz w:val="21"/>
        </w:rPr>
        <w:t>────────────────────────────────────────</w:t>
      </w:r>
    </w:p>
    <w:p w14:paraId="50030BB8" w14:textId="77777777" w:rsidR="004E7B3F" w:rsidRDefault="004E7B3F" w:rsidP="004E7B3F">
      <w:pPr>
        <w:spacing w:after="60" w:line="252" w:lineRule="auto"/>
      </w:pPr>
      <w:r>
        <w:rPr>
          <w:sz w:val="21"/>
        </w:rPr>
        <w:t xml:space="preserve">7. simon </w:t>
      </w:r>
      <w:r>
        <w:rPr>
          <w:sz w:val="21"/>
        </w:rPr>
        <w:t>作文整理</w:t>
      </w:r>
    </w:p>
    <w:p w14:paraId="1FE55EF2" w14:textId="77777777" w:rsidR="004E7B3F" w:rsidRDefault="004E7B3F" w:rsidP="004E7B3F">
      <w:pPr>
        <w:spacing w:after="60" w:line="252" w:lineRule="auto"/>
      </w:pPr>
      <w:r>
        <w:rPr>
          <w:sz w:val="21"/>
        </w:rPr>
        <w:t>题型：</w:t>
      </w:r>
      <w:r>
        <w:rPr>
          <w:sz w:val="21"/>
        </w:rPr>
        <w:t xml:space="preserve">Task 2 </w:t>
      </w:r>
      <w:r>
        <w:rPr>
          <w:sz w:val="21"/>
        </w:rPr>
        <w:t>大作文</w:t>
      </w:r>
    </w:p>
    <w:p w14:paraId="3D78403B" w14:textId="77777777" w:rsidR="004E7B3F" w:rsidRDefault="004E7B3F" w:rsidP="004E7B3F">
      <w:pPr>
        <w:spacing w:after="60" w:line="252" w:lineRule="auto"/>
      </w:pPr>
      <w:r>
        <w:rPr>
          <w:sz w:val="21"/>
        </w:rPr>
        <w:t>Q: in the developed world, average life expectancy is increasing. What problems will this cause for individuals and society? Suggest some measures that could be taken to reduce the impact of ageing populations.</w:t>
      </w:r>
    </w:p>
    <w:p w14:paraId="4944FADD" w14:textId="77777777" w:rsidR="004E7B3F" w:rsidRDefault="004E7B3F" w:rsidP="004E7B3F">
      <w:pPr>
        <w:spacing w:after="60" w:line="252" w:lineRule="auto"/>
      </w:pPr>
      <w:r>
        <w:rPr>
          <w:sz w:val="21"/>
        </w:rPr>
        <w:t>A: It is true that people in industrialised nations can expect to live longer than ever before. Although there will undoubtedly be some negative consequences of this trend, societies can take steps to mitigate these potential problems.</w:t>
      </w:r>
    </w:p>
    <w:p w14:paraId="7658CB8B" w14:textId="77777777" w:rsidR="004E7B3F" w:rsidRDefault="004E7B3F" w:rsidP="004E7B3F">
      <w:pPr>
        <w:spacing w:after="60" w:line="252" w:lineRule="auto"/>
      </w:pPr>
      <w:r>
        <w:rPr>
          <w:sz w:val="21"/>
        </w:rPr>
        <w:t>As people live longer and the populations of developed countries grow older, several related problems can be anticipated.</w:t>
      </w:r>
    </w:p>
    <w:p w14:paraId="47859CD7" w14:textId="77777777" w:rsidR="004E7B3F" w:rsidRDefault="004E7B3F" w:rsidP="004E7B3F">
      <w:pPr>
        <w:spacing w:after="60" w:line="252" w:lineRule="auto"/>
      </w:pPr>
      <w:r>
        <w:rPr>
          <w:sz w:val="21"/>
        </w:rPr>
        <w:t>The main issue is that there will obviously be more people of retirement age who will be eligible to receive a pension.</w:t>
      </w:r>
    </w:p>
    <w:p w14:paraId="6BDEBBFE" w14:textId="77777777" w:rsidR="004E7B3F" w:rsidRDefault="004E7B3F" w:rsidP="004E7B3F">
      <w:pPr>
        <w:spacing w:after="60" w:line="252" w:lineRule="auto"/>
      </w:pPr>
      <w:r>
        <w:rPr>
          <w:sz w:val="21"/>
        </w:rPr>
        <w:lastRenderedPageBreak/>
        <w:t>The proportion of younger, working adults will be smaller, and governments will therefore receive less money in taxes in relation to the size of the population.</w:t>
      </w:r>
    </w:p>
    <w:p w14:paraId="5ADF01F2" w14:textId="77777777" w:rsidR="004E7B3F" w:rsidRDefault="004E7B3F" w:rsidP="004E7B3F">
      <w:pPr>
        <w:spacing w:after="60" w:line="252" w:lineRule="auto"/>
      </w:pPr>
      <w:r>
        <w:rPr>
          <w:sz w:val="21"/>
        </w:rPr>
        <w:t>In other words, an ageing population will mean a greater tax burden for working adults.</w:t>
      </w:r>
    </w:p>
    <w:p w14:paraId="385A98BA" w14:textId="77777777" w:rsidR="004E7B3F" w:rsidRDefault="004E7B3F" w:rsidP="004E7B3F">
      <w:pPr>
        <w:spacing w:after="60" w:line="252" w:lineRule="auto"/>
      </w:pPr>
      <w:r>
        <w:rPr>
          <w:sz w:val="21"/>
        </w:rPr>
        <w:t>Further pressures will include a rise in the demand for healthcare, and the fact young adults will increasingly have to look after their elderly relatives.</w:t>
      </w:r>
    </w:p>
    <w:p w14:paraId="06A1DC0F" w14:textId="77777777" w:rsidR="004E7B3F" w:rsidRDefault="004E7B3F" w:rsidP="004E7B3F">
      <w:pPr>
        <w:spacing w:after="60" w:line="252" w:lineRule="auto"/>
      </w:pPr>
      <w:r>
        <w:rPr>
          <w:sz w:val="21"/>
        </w:rPr>
        <w:t>There are several actions that governments could take to solve the problems described above.</w:t>
      </w:r>
    </w:p>
    <w:p w14:paraId="0A83DFAE" w14:textId="77777777" w:rsidR="004E7B3F" w:rsidRDefault="004E7B3F" w:rsidP="004E7B3F">
      <w:pPr>
        <w:spacing w:after="60" w:line="252" w:lineRule="auto"/>
      </w:pPr>
      <w:r>
        <w:rPr>
          <w:sz w:val="21"/>
        </w:rPr>
        <w:t>Firstly, a simple solution would be to increase the retirement age for working adults, perhaps from 65 to 70.</w:t>
      </w:r>
    </w:p>
    <w:p w14:paraId="0028BA7B" w14:textId="77777777" w:rsidR="004E7B3F" w:rsidRDefault="004E7B3F" w:rsidP="004E7B3F">
      <w:pPr>
        <w:spacing w:after="60" w:line="252" w:lineRule="auto"/>
      </w:pPr>
      <w:r>
        <w:rPr>
          <w:sz w:val="21"/>
        </w:rPr>
        <w:t>Nowadays, people of this age tend to be healthy enough to continue a productive working life.</w:t>
      </w:r>
    </w:p>
    <w:p w14:paraId="3586B0DD" w14:textId="77777777" w:rsidR="004E7B3F" w:rsidRDefault="004E7B3F" w:rsidP="004E7B3F">
      <w:pPr>
        <w:spacing w:after="60" w:line="252" w:lineRule="auto"/>
      </w:pPr>
      <w:r>
        <w:rPr>
          <w:sz w:val="21"/>
        </w:rPr>
        <w:t>A second measure would be for governments to encourage immigration in order to increase the number of working adults who pay taxes.</w:t>
      </w:r>
    </w:p>
    <w:p w14:paraId="0B3BE043" w14:textId="77777777" w:rsidR="004E7B3F" w:rsidRDefault="004E7B3F" w:rsidP="004E7B3F">
      <w:pPr>
        <w:spacing w:after="60" w:line="252" w:lineRule="auto"/>
      </w:pPr>
      <w:r>
        <w:rPr>
          <w:sz w:val="21"/>
        </w:rPr>
        <w:t>Finally, money from national budgets will need to be taken from other areas and spent on vital healthcare, accommodation and transport facilities for the rising numbers of older citizens.</w:t>
      </w:r>
    </w:p>
    <w:p w14:paraId="13172144" w14:textId="77777777" w:rsidR="004E7B3F" w:rsidRDefault="004E7B3F" w:rsidP="004E7B3F">
      <w:pPr>
        <w:spacing w:after="60" w:line="252" w:lineRule="auto"/>
      </w:pPr>
      <w:r>
        <w:rPr>
          <w:sz w:val="21"/>
        </w:rPr>
        <w:t>In conclusion, various measures can be taken to tackle the problems that are certain to arise as the populations of countries grow older.</w:t>
      </w:r>
    </w:p>
    <w:p w14:paraId="7963E6A5"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089449F2"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3BE58216" w14:textId="77777777" w:rsidR="004E7B3F" w:rsidRDefault="004E7B3F" w:rsidP="004E7B3F">
      <w:pPr>
        <w:spacing w:after="60" w:line="252" w:lineRule="auto"/>
      </w:pPr>
      <w:r>
        <w:rPr>
          <w:sz w:val="21"/>
        </w:rPr>
        <w:t>────────────────────────────────────────</w:t>
      </w:r>
    </w:p>
    <w:p w14:paraId="6EBC502B" w14:textId="77777777" w:rsidR="004E7B3F" w:rsidRDefault="004E7B3F" w:rsidP="004E7B3F">
      <w:pPr>
        <w:spacing w:after="60" w:line="252" w:lineRule="auto"/>
      </w:pPr>
      <w:r>
        <w:rPr>
          <w:sz w:val="21"/>
        </w:rPr>
        <w:t>8. help</w:t>
      </w:r>
    </w:p>
    <w:p w14:paraId="495C7B14" w14:textId="77777777" w:rsidR="004E7B3F" w:rsidRDefault="004E7B3F" w:rsidP="004E7B3F">
      <w:pPr>
        <w:spacing w:after="60" w:line="252" w:lineRule="auto"/>
      </w:pPr>
      <w:r>
        <w:rPr>
          <w:sz w:val="21"/>
        </w:rPr>
        <w:t>题型：</w:t>
      </w:r>
      <w:r>
        <w:rPr>
          <w:sz w:val="21"/>
        </w:rPr>
        <w:t xml:space="preserve">Task 2 </w:t>
      </w:r>
      <w:r>
        <w:rPr>
          <w:sz w:val="21"/>
        </w:rPr>
        <w:t>大作文</w:t>
      </w:r>
    </w:p>
    <w:p w14:paraId="7BEA9909" w14:textId="77777777" w:rsidR="004E7B3F" w:rsidRDefault="004E7B3F" w:rsidP="004E7B3F">
      <w:pPr>
        <w:spacing w:after="60" w:line="252" w:lineRule="auto"/>
      </w:pPr>
      <w:r>
        <w:rPr>
          <w:sz w:val="21"/>
        </w:rPr>
        <w:t>Q: We cannot help everyone in the world that needs help, so we should only be concerned with our own communities and countries. To what extent do you agree or disagree with this statement?</w:t>
      </w:r>
    </w:p>
    <w:p w14:paraId="71FDE840" w14:textId="77777777" w:rsidR="004E7B3F" w:rsidRDefault="004E7B3F" w:rsidP="004E7B3F">
      <w:pPr>
        <w:spacing w:after="60" w:line="252" w:lineRule="auto"/>
      </w:pPr>
      <w:r>
        <w:rPr>
          <w:sz w:val="21"/>
        </w:rPr>
        <w:t>A: Some people believe that we should not help people in other countries as long as there are</w:t>
      </w:r>
      <w:r>
        <w:rPr>
          <w:sz w:val="21"/>
        </w:rPr>
        <w:br/>
        <w:t>problems in our own society. I disagree with this view because I believe that we should try to</w:t>
      </w:r>
      <w:r>
        <w:rPr>
          <w:sz w:val="21"/>
        </w:rPr>
        <w:br/>
        <w:t>help as many people as possible.</w:t>
      </w:r>
    </w:p>
    <w:p w14:paraId="34C3D45D" w14:textId="77777777" w:rsidR="004E7B3F" w:rsidRDefault="004E7B3F" w:rsidP="004E7B3F">
      <w:pPr>
        <w:spacing w:after="60" w:line="252" w:lineRule="auto"/>
      </w:pPr>
      <w:r>
        <w:rPr>
          <w:sz w:val="21"/>
        </w:rPr>
        <w:t>On the one hand, I accept that it is important to help our neighbours and fellow citizens. In</w:t>
      </w:r>
      <w:r>
        <w:rPr>
          <w:sz w:val="21"/>
        </w:rPr>
        <w:br/>
        <w:t>most communities there are people who are impoverished or disadvantaged in some way. It is</w:t>
      </w:r>
      <w:r>
        <w:rPr>
          <w:sz w:val="21"/>
        </w:rPr>
        <w:br/>
        <w:t>possible to find homeless people, for example, in even the wealthiest of cities, and for those</w:t>
      </w:r>
      <w:r>
        <w:rPr>
          <w:sz w:val="21"/>
        </w:rPr>
        <w:br/>
        <w:t>who are concerned about this problem, there are usually opportunities to volunteer time or give</w:t>
      </w:r>
      <w:r>
        <w:rPr>
          <w:sz w:val="21"/>
        </w:rPr>
        <w:br/>
        <w:t>money to support these people. In the UK, people can help in a variety of ways, from donating</w:t>
      </w:r>
      <w:r>
        <w:rPr>
          <w:sz w:val="21"/>
        </w:rPr>
        <w:br/>
        <w:t>clothing to serving free food in a soup kitchen. As the problems are on our doorstep, and there</w:t>
      </w:r>
      <w:r>
        <w:rPr>
          <w:sz w:val="21"/>
        </w:rPr>
        <w:br/>
        <w:t>are obvious ways to help, I can understand why some people feel that we should prioritise</w:t>
      </w:r>
      <w:r>
        <w:rPr>
          <w:sz w:val="21"/>
        </w:rPr>
        <w:br/>
        <w:t>local charity.</w:t>
      </w:r>
    </w:p>
    <w:p w14:paraId="57B6CA07" w14:textId="77777777" w:rsidR="004E7B3F" w:rsidRDefault="004E7B3F" w:rsidP="004E7B3F">
      <w:pPr>
        <w:spacing w:after="60" w:line="252" w:lineRule="auto"/>
      </w:pPr>
      <w:r>
        <w:rPr>
          <w:sz w:val="21"/>
        </w:rPr>
        <w:lastRenderedPageBreak/>
        <w:t>At the same time, I believe that we have an obligation to help those who live beyond our</w:t>
      </w:r>
      <w:r>
        <w:rPr>
          <w:sz w:val="21"/>
        </w:rPr>
        <w:br/>
        <w:t>national borders. In some countries the problems that people face are much more serious than</w:t>
      </w:r>
      <w:r>
        <w:rPr>
          <w:sz w:val="21"/>
        </w:rPr>
        <w:br/>
        <w:t>those in our own communities, and it is often even easier to help. For example, when children</w:t>
      </w:r>
      <w:r>
        <w:rPr>
          <w:sz w:val="21"/>
        </w:rPr>
        <w:br/>
        <w:t>are dying from curable diseases in African countries, governments and individuals in richer</w:t>
      </w:r>
      <w:r>
        <w:rPr>
          <w:sz w:val="21"/>
        </w:rPr>
        <w:br/>
        <w:t>countries can save lives simply by paying for vaccines that already exist. A small donation to</w:t>
      </w:r>
      <w:r>
        <w:rPr>
          <w:sz w:val="21"/>
        </w:rPr>
        <w:br/>
        <w:t>an international charity might have a much greater impact than helping in our local area.</w:t>
      </w:r>
    </w:p>
    <w:p w14:paraId="1A714B02" w14:textId="77777777" w:rsidR="004E7B3F" w:rsidRDefault="004E7B3F" w:rsidP="004E7B3F">
      <w:pPr>
        <w:spacing w:after="60" w:line="252" w:lineRule="auto"/>
      </w:pPr>
      <w:r>
        <w:rPr>
          <w:sz w:val="21"/>
        </w:rPr>
        <w:t>In conclusion, it is true that we cannot help everyone, but in my opinion national boundaries</w:t>
      </w:r>
      <w:r>
        <w:rPr>
          <w:sz w:val="21"/>
        </w:rPr>
        <w:br/>
        <w:t>should not stop us from helping those who are in need.</w:t>
      </w:r>
    </w:p>
    <w:p w14:paraId="075744C0" w14:textId="77777777" w:rsidR="004E7B3F" w:rsidRDefault="004E7B3F" w:rsidP="004E7B3F">
      <w:pPr>
        <w:spacing w:after="60" w:line="252" w:lineRule="auto"/>
        <w:rPr>
          <w:lang w:eastAsia="zh-CN"/>
        </w:rPr>
      </w:pPr>
      <w:r>
        <w:rPr>
          <w:sz w:val="21"/>
          <w:lang w:eastAsia="zh-CN"/>
        </w:rPr>
        <w:t>(280 words, band 9)</w:t>
      </w:r>
    </w:p>
    <w:p w14:paraId="39F535FE"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0F252C9D"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202D469F" w14:textId="77777777" w:rsidR="004E7B3F" w:rsidRDefault="004E7B3F" w:rsidP="004E7B3F">
      <w:pPr>
        <w:spacing w:after="60" w:line="252" w:lineRule="auto"/>
      </w:pPr>
      <w:r>
        <w:rPr>
          <w:sz w:val="21"/>
        </w:rPr>
        <w:t>────────────────────────────────────────</w:t>
      </w:r>
    </w:p>
    <w:p w14:paraId="03FB1576" w14:textId="77777777" w:rsidR="004E7B3F" w:rsidRDefault="004E7B3F" w:rsidP="004E7B3F">
      <w:pPr>
        <w:spacing w:after="60" w:line="252" w:lineRule="auto"/>
      </w:pPr>
      <w:r>
        <w:rPr>
          <w:sz w:val="21"/>
        </w:rPr>
        <w:t>9. hobbies</w:t>
      </w:r>
    </w:p>
    <w:p w14:paraId="5272FF39" w14:textId="77777777" w:rsidR="004E7B3F" w:rsidRDefault="004E7B3F" w:rsidP="004E7B3F">
      <w:pPr>
        <w:spacing w:after="60" w:line="252" w:lineRule="auto"/>
      </w:pPr>
      <w:r>
        <w:rPr>
          <w:sz w:val="21"/>
        </w:rPr>
        <w:t>题型：</w:t>
      </w:r>
      <w:r>
        <w:rPr>
          <w:sz w:val="21"/>
        </w:rPr>
        <w:t xml:space="preserve">Task 2 </w:t>
      </w:r>
      <w:r>
        <w:rPr>
          <w:sz w:val="21"/>
        </w:rPr>
        <w:t>大作文</w:t>
      </w:r>
    </w:p>
    <w:p w14:paraId="20B5FFC1" w14:textId="77777777" w:rsidR="004E7B3F" w:rsidRDefault="004E7B3F" w:rsidP="004E7B3F">
      <w:pPr>
        <w:spacing w:after="60" w:line="252" w:lineRule="auto"/>
      </w:pPr>
      <w:r>
        <w:rPr>
          <w:sz w:val="21"/>
        </w:rPr>
        <w:t>Q: Some people believe that hobbies need to be difficult to be enjoyable. To what extent do you agree or disagree?</w:t>
      </w:r>
    </w:p>
    <w:p w14:paraId="012164FC" w14:textId="77777777" w:rsidR="004E7B3F" w:rsidRDefault="004E7B3F" w:rsidP="004E7B3F">
      <w:pPr>
        <w:spacing w:after="60" w:line="252" w:lineRule="auto"/>
      </w:pPr>
      <w:r>
        <w:rPr>
          <w:sz w:val="21"/>
        </w:rPr>
        <w:t>A: Some hobbies are relatively easy, while others present more of a challenge. Personally, I</w:t>
      </w:r>
      <w:r>
        <w:rPr>
          <w:sz w:val="21"/>
        </w:rPr>
        <w:br/>
        <w:t>believe that both types of hobby can be fun, and I therefore disagree with the statement that</w:t>
      </w:r>
      <w:r>
        <w:rPr>
          <w:sz w:val="21"/>
        </w:rPr>
        <w:br/>
        <w:t>hobbies need to be difficult in order to be enjoyable.</w:t>
      </w:r>
    </w:p>
    <w:p w14:paraId="792BD12A" w14:textId="77777777" w:rsidR="004E7B3F" w:rsidRDefault="004E7B3F" w:rsidP="004E7B3F">
      <w:pPr>
        <w:spacing w:after="60" w:line="252" w:lineRule="auto"/>
      </w:pPr>
      <w:r>
        <w:rPr>
          <w:sz w:val="21"/>
        </w:rPr>
        <w:t>On the one hand, many people enjoy easy hobbies. One example of an activity that is easy for</w:t>
      </w:r>
      <w:r>
        <w:rPr>
          <w:sz w:val="21"/>
        </w:rPr>
        <w:br/>
        <w:t>most people is swimming. This hobby requires very little equipment, it is simple to learn, and it</w:t>
      </w:r>
      <w:r>
        <w:rPr>
          <w:sz w:val="21"/>
        </w:rPr>
        <w:br/>
        <w:t>is inexpensive. I remember learning to swim at my local swimming pool when I was a child,</w:t>
      </w:r>
      <w:r>
        <w:rPr>
          <w:sz w:val="21"/>
        </w:rPr>
        <w:br/>
        <w:t>and it never felt like a demanding or challenging experience. Another hobby that I find easy</w:t>
      </w:r>
      <w:r>
        <w:rPr>
          <w:sz w:val="21"/>
        </w:rPr>
        <w:br/>
        <w:t>and fun is photography. In my opinion, anyone can take interesting pictures without knowing</w:t>
      </w:r>
      <w:r>
        <w:rPr>
          <w:sz w:val="21"/>
        </w:rPr>
        <w:br/>
        <w:t>too much about the technicalities of operating a camera. Despite being straightforward, taking</w:t>
      </w:r>
      <w:r>
        <w:rPr>
          <w:sz w:val="21"/>
        </w:rPr>
        <w:br/>
        <w:t>photos is a satisfying activity.</w:t>
      </w:r>
    </w:p>
    <w:p w14:paraId="21042C40" w14:textId="77777777" w:rsidR="004E7B3F" w:rsidRDefault="004E7B3F" w:rsidP="004E7B3F">
      <w:pPr>
        <w:spacing w:after="60" w:line="252" w:lineRule="auto"/>
      </w:pPr>
      <w:r>
        <w:rPr>
          <w:sz w:val="21"/>
        </w:rPr>
        <w:t>On the other hand, difficult hobbies can sometimes be more exciting. If an activity is more</w:t>
      </w:r>
      <w:r>
        <w:rPr>
          <w:sz w:val="21"/>
        </w:rPr>
        <w:br/>
        <w:t>challenging, we might feel a greater sense of satisfaction when we manage to do it</w:t>
      </w:r>
      <w:r>
        <w:rPr>
          <w:sz w:val="21"/>
        </w:rPr>
        <w:br/>
        <w:t>successfully. For example, film editing is a hobby that requires a high level of knowledge and</w:t>
      </w:r>
      <w:r>
        <w:rPr>
          <w:sz w:val="21"/>
        </w:rPr>
        <w:br/>
        <w:t>expertise. In my case, it took me around two years before I became competent at this activity,</w:t>
      </w:r>
      <w:r>
        <w:rPr>
          <w:sz w:val="21"/>
        </w:rPr>
        <w:br/>
        <w:t>but now I enjoy it much more than I did when I started. I believe that many hobbies give us</w:t>
      </w:r>
      <w:r>
        <w:rPr>
          <w:sz w:val="21"/>
        </w:rPr>
        <w:br/>
        <w:t>more pleasure when we reach a higher level of performance because the results are better</w:t>
      </w:r>
      <w:r>
        <w:rPr>
          <w:sz w:val="21"/>
        </w:rPr>
        <w:br/>
        <w:t>and the feeling of achievement is greater.</w:t>
      </w:r>
    </w:p>
    <w:p w14:paraId="38225929" w14:textId="77777777" w:rsidR="004E7B3F" w:rsidRDefault="004E7B3F" w:rsidP="004E7B3F">
      <w:pPr>
        <w:spacing w:after="60" w:line="252" w:lineRule="auto"/>
      </w:pPr>
      <w:r>
        <w:rPr>
          <w:sz w:val="21"/>
        </w:rPr>
        <w:t>In conclusion, simple hobbies can be fun and relaxing, but difficult hobbies can be equally</w:t>
      </w:r>
      <w:r>
        <w:rPr>
          <w:sz w:val="21"/>
        </w:rPr>
        <w:br/>
        <w:t>pleasurable for different reasons.</w:t>
      </w:r>
    </w:p>
    <w:p w14:paraId="18C33F6E"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15652805" w14:textId="77777777" w:rsidR="004E7B3F" w:rsidRDefault="004E7B3F" w:rsidP="004E7B3F">
      <w:pPr>
        <w:spacing w:after="60" w:line="252" w:lineRule="auto"/>
      </w:pPr>
      <w:r>
        <w:rPr>
          <w:sz w:val="21"/>
        </w:rPr>
        <w:lastRenderedPageBreak/>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64BCFF1D" w14:textId="77777777" w:rsidR="004E7B3F" w:rsidRDefault="004E7B3F" w:rsidP="004E7B3F">
      <w:pPr>
        <w:spacing w:after="60" w:line="252" w:lineRule="auto"/>
      </w:pPr>
      <w:r>
        <w:rPr>
          <w:sz w:val="21"/>
        </w:rPr>
        <w:t>────────────────────────────────────────</w:t>
      </w:r>
    </w:p>
    <w:p w14:paraId="4193D753" w14:textId="77777777" w:rsidR="004E7B3F" w:rsidRDefault="004E7B3F" w:rsidP="004E7B3F">
      <w:pPr>
        <w:spacing w:after="60" w:line="252" w:lineRule="auto"/>
      </w:pPr>
      <w:r>
        <w:rPr>
          <w:sz w:val="21"/>
        </w:rPr>
        <w:t>10. gender and university</w:t>
      </w:r>
    </w:p>
    <w:p w14:paraId="5FB8522F" w14:textId="77777777" w:rsidR="004E7B3F" w:rsidRDefault="004E7B3F" w:rsidP="004E7B3F">
      <w:pPr>
        <w:spacing w:after="60" w:line="252" w:lineRule="auto"/>
      </w:pPr>
      <w:r>
        <w:rPr>
          <w:sz w:val="21"/>
        </w:rPr>
        <w:t>题型：</w:t>
      </w:r>
      <w:r>
        <w:rPr>
          <w:sz w:val="21"/>
        </w:rPr>
        <w:t xml:space="preserve">Task 2 </w:t>
      </w:r>
      <w:r>
        <w:rPr>
          <w:sz w:val="21"/>
        </w:rPr>
        <w:t>大作文</w:t>
      </w:r>
    </w:p>
    <w:p w14:paraId="3D35B668" w14:textId="77777777" w:rsidR="004E7B3F" w:rsidRDefault="004E7B3F" w:rsidP="004E7B3F">
      <w:pPr>
        <w:spacing w:after="60" w:line="252" w:lineRule="auto"/>
      </w:pPr>
      <w:r>
        <w:rPr>
          <w:sz w:val="21"/>
        </w:rPr>
        <w:t>Q: Universities should accept equal numbers of male and female students in every subject. To what extent do you agree or disagree?</w:t>
      </w:r>
    </w:p>
    <w:p w14:paraId="50A38BBF" w14:textId="77777777" w:rsidR="004E7B3F" w:rsidRDefault="004E7B3F" w:rsidP="004E7B3F">
      <w:pPr>
        <w:spacing w:after="60" w:line="252" w:lineRule="auto"/>
      </w:pPr>
      <w:r>
        <w:rPr>
          <w:sz w:val="21"/>
        </w:rPr>
        <w:t>A: In my opinion, men and women should have the same educational opportunities. However, I</w:t>
      </w:r>
      <w:r>
        <w:rPr>
          <w:sz w:val="21"/>
        </w:rPr>
        <w:br/>
        <w:t>do not agree with the idea of accepting equal proportions of each gender in every university</w:t>
      </w:r>
      <w:r>
        <w:rPr>
          <w:sz w:val="21"/>
        </w:rPr>
        <w:br/>
        <w:t>subject.</w:t>
      </w:r>
    </w:p>
    <w:p w14:paraId="2D3501AB" w14:textId="77777777" w:rsidR="004E7B3F" w:rsidRDefault="004E7B3F" w:rsidP="004E7B3F">
      <w:pPr>
        <w:spacing w:after="60" w:line="252" w:lineRule="auto"/>
      </w:pPr>
      <w:r>
        <w:rPr>
          <w:sz w:val="21"/>
        </w:rPr>
        <w:t>Having the same number of men and women on all degree courses is simply unrealistic.</w:t>
      </w:r>
      <w:r>
        <w:rPr>
          <w:sz w:val="21"/>
        </w:rPr>
        <w:br/>
        <w:t>Student numbers on any course depend on the applications that the institution receives. If a</w:t>
      </w:r>
      <w:r>
        <w:rPr>
          <w:sz w:val="21"/>
        </w:rPr>
        <w:br/>
        <w:t>university decided to fill courses with equal numbers of males and females, it would need</w:t>
      </w:r>
      <w:r>
        <w:rPr>
          <w:sz w:val="21"/>
        </w:rPr>
        <w:br/>
        <w:t>enough applicants of each gender. In reality, many courses are more popular with one gender</w:t>
      </w:r>
      <w:r>
        <w:rPr>
          <w:sz w:val="21"/>
        </w:rPr>
        <w:br/>
        <w:t>than the other, and it would not be practical to aim for equal proportions. For example, nursing</w:t>
      </w:r>
      <w:r>
        <w:rPr>
          <w:sz w:val="21"/>
        </w:rPr>
        <w:br/>
        <w:t>courses tend to attract more female applicants, and it would be difficult to fill these courses if</w:t>
      </w:r>
      <w:r>
        <w:rPr>
          <w:sz w:val="21"/>
        </w:rPr>
        <w:br/>
        <w:t>fifty per cent of the places needed to go to males.</w:t>
      </w:r>
    </w:p>
    <w:p w14:paraId="658DCA72" w14:textId="77777777" w:rsidR="004E7B3F" w:rsidRDefault="004E7B3F" w:rsidP="004E7B3F">
      <w:pPr>
        <w:spacing w:after="60" w:line="252" w:lineRule="auto"/>
      </w:pPr>
      <w:r>
        <w:rPr>
          <w:sz w:val="21"/>
        </w:rPr>
        <w:t>Apart from the practical concerns expressed above, I also believe that it would be unfair to</w:t>
      </w:r>
      <w:r>
        <w:rPr>
          <w:sz w:val="21"/>
        </w:rPr>
        <w:br/>
        <w:t>base admission to university courses on gender. Universities should continue to select the</w:t>
      </w:r>
      <w:r>
        <w:rPr>
          <w:sz w:val="21"/>
        </w:rPr>
        <w:br/>
        <w:t>best candidates for each course according to their qualifications. In this way, both men and</w:t>
      </w:r>
      <w:r>
        <w:rPr>
          <w:sz w:val="21"/>
        </w:rPr>
        <w:br/>
        <w:t>women have the same opportunities, and applicants know that they will be successful if they</w:t>
      </w:r>
      <w:r>
        <w:rPr>
          <w:sz w:val="21"/>
        </w:rPr>
        <w:br/>
        <w:t>work hard to achieve good grades at school. If a female student is the best candidate for a</w:t>
      </w:r>
      <w:r>
        <w:rPr>
          <w:sz w:val="21"/>
        </w:rPr>
        <w:br/>
        <w:t>place on a course, it is surely wrong to reject her in favour of a male student with lower grades</w:t>
      </w:r>
      <w:r>
        <w:rPr>
          <w:sz w:val="21"/>
        </w:rPr>
        <w:br/>
        <w:t>or fewer qualifications.</w:t>
      </w:r>
    </w:p>
    <w:p w14:paraId="0B9C62A4" w14:textId="77777777" w:rsidR="004E7B3F" w:rsidRDefault="004E7B3F" w:rsidP="004E7B3F">
      <w:pPr>
        <w:spacing w:after="60" w:line="252" w:lineRule="auto"/>
      </w:pPr>
      <w:r>
        <w:rPr>
          <w:sz w:val="21"/>
        </w:rPr>
        <w:t>In conclusion, the selection of university students should be based on merit, and it would be</w:t>
      </w:r>
      <w:r>
        <w:rPr>
          <w:sz w:val="21"/>
        </w:rPr>
        <w:br/>
        <w:t>both impractical and unfair to change to a selection procedure based on gender.</w:t>
      </w:r>
    </w:p>
    <w:p w14:paraId="0980DE49" w14:textId="77777777" w:rsidR="004E7B3F" w:rsidRDefault="004E7B3F" w:rsidP="004E7B3F">
      <w:pPr>
        <w:spacing w:after="60" w:line="252" w:lineRule="auto"/>
        <w:rPr>
          <w:lang w:eastAsia="zh-CN"/>
        </w:rPr>
      </w:pPr>
      <w:r>
        <w:rPr>
          <w:sz w:val="21"/>
          <w:lang w:eastAsia="zh-CN"/>
        </w:rPr>
        <w:t>(265 words, band 9)</w:t>
      </w:r>
    </w:p>
    <w:p w14:paraId="2FDC4C8B"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317148EA"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6206F95F" w14:textId="77777777" w:rsidR="004E7B3F" w:rsidRDefault="004E7B3F" w:rsidP="004E7B3F">
      <w:pPr>
        <w:spacing w:after="60" w:line="252" w:lineRule="auto"/>
      </w:pPr>
      <w:r>
        <w:rPr>
          <w:sz w:val="21"/>
        </w:rPr>
        <w:t>────────────────────────────────────────</w:t>
      </w:r>
    </w:p>
    <w:p w14:paraId="40998C7A" w14:textId="77777777" w:rsidR="004E7B3F" w:rsidRDefault="004E7B3F" w:rsidP="004E7B3F">
      <w:pPr>
        <w:spacing w:after="60" w:line="252" w:lineRule="auto"/>
        <w:rPr>
          <w:lang w:eastAsia="zh-CN"/>
        </w:rPr>
      </w:pPr>
      <w:r>
        <w:rPr>
          <w:sz w:val="21"/>
          <w:lang w:eastAsia="zh-CN"/>
        </w:rPr>
        <w:t xml:space="preserve">11. </w:t>
      </w:r>
      <w:r>
        <w:rPr>
          <w:sz w:val="21"/>
          <w:lang w:eastAsia="zh-CN"/>
        </w:rPr>
        <w:t>读书与工作</w:t>
      </w:r>
    </w:p>
    <w:p w14:paraId="5DAEEB6D"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1A8A9CE7" w14:textId="77777777" w:rsidR="004E7B3F" w:rsidRDefault="004E7B3F" w:rsidP="004E7B3F">
      <w:pPr>
        <w:spacing w:after="60" w:line="252" w:lineRule="auto"/>
      </w:pPr>
      <w:r>
        <w:rPr>
          <w:sz w:val="21"/>
        </w:rPr>
        <w:t>Q: Some people believe that studying at university or college is the best route to a successful career, while others believe that it is better to get a job straight after school. Discuss both views and give your opinion.</w:t>
      </w:r>
    </w:p>
    <w:p w14:paraId="52B1F766" w14:textId="77777777" w:rsidR="004E7B3F" w:rsidRDefault="004E7B3F" w:rsidP="004E7B3F">
      <w:pPr>
        <w:spacing w:after="60" w:line="252" w:lineRule="auto"/>
      </w:pPr>
      <w:r>
        <w:rPr>
          <w:sz w:val="21"/>
        </w:rPr>
        <w:lastRenderedPageBreak/>
        <w:t>A: When they finish school, teenagers face the dilemma of whether to get a job or continue their</w:t>
      </w:r>
      <w:r>
        <w:rPr>
          <w:sz w:val="21"/>
        </w:rPr>
        <w:br/>
        <w:t>education. While there are some benefits to getting a job straight after school, I would argue</w:t>
      </w:r>
      <w:r>
        <w:rPr>
          <w:sz w:val="21"/>
        </w:rPr>
        <w:br/>
        <w:t>that it is better to go to college or university.</w:t>
      </w:r>
    </w:p>
    <w:p w14:paraId="106CE7B6" w14:textId="77777777" w:rsidR="004E7B3F" w:rsidRDefault="004E7B3F" w:rsidP="004E7B3F">
      <w:pPr>
        <w:spacing w:after="60" w:line="252" w:lineRule="auto"/>
      </w:pPr>
      <w:r>
        <w:rPr>
          <w:sz w:val="21"/>
        </w:rPr>
        <w:t>The option to start work straight after school is attractive for several reasons. Many young</w:t>
      </w:r>
      <w:r>
        <w:rPr>
          <w:sz w:val="21"/>
        </w:rPr>
        <w:br/>
        <w:t>people want to start earning money as soon as possible. In this way, they can become</w:t>
      </w:r>
      <w:r>
        <w:rPr>
          <w:sz w:val="21"/>
        </w:rPr>
        <w:br/>
        <w:t>independent, and they will be able to afford their own house or start a family. In terms of their</w:t>
      </w:r>
      <w:r>
        <w:rPr>
          <w:sz w:val="21"/>
        </w:rPr>
        <w:br/>
        <w:t>career, young people who decide to find work, rather than continue their studies, may progress</w:t>
      </w:r>
      <w:r>
        <w:rPr>
          <w:sz w:val="21"/>
        </w:rPr>
        <w:br/>
        <w:t>more quickly. They will have the chance to gain real experience and learn practical skills</w:t>
      </w:r>
      <w:r>
        <w:rPr>
          <w:sz w:val="21"/>
        </w:rPr>
        <w:br/>
        <w:t>related to their chosen profession. This may lead to promotions and a successful career.</w:t>
      </w:r>
    </w:p>
    <w:p w14:paraId="3D01FAEC" w14:textId="77777777" w:rsidR="004E7B3F" w:rsidRDefault="004E7B3F" w:rsidP="004E7B3F">
      <w:pPr>
        <w:spacing w:after="60" w:line="252" w:lineRule="auto"/>
      </w:pPr>
      <w:r>
        <w:rPr>
          <w:sz w:val="21"/>
        </w:rPr>
        <w:t>On the other hand, I believe that it is more beneficial for students to continue their studies.</w:t>
      </w:r>
      <w:r>
        <w:rPr>
          <w:sz w:val="21"/>
        </w:rPr>
        <w:br/>
        <w:t>Firstly, academic qualifications are required in many professions. For example, it is impossible</w:t>
      </w:r>
      <w:r>
        <w:rPr>
          <w:sz w:val="21"/>
        </w:rPr>
        <w:br/>
        <w:t>to become a doctor, teacher or lawyer without having the relevant degree. As a result,</w:t>
      </w:r>
      <w:r>
        <w:rPr>
          <w:sz w:val="21"/>
        </w:rPr>
        <w:br/>
        <w:t>university graduates have access to more and better job opportunities, and they tend to earn</w:t>
      </w:r>
      <w:r>
        <w:rPr>
          <w:sz w:val="21"/>
        </w:rPr>
        <w:br/>
        <w:t>higher salaries than those with fewer qualifications. Secondly, the job market is becoming</w:t>
      </w:r>
      <w:r>
        <w:rPr>
          <w:sz w:val="21"/>
        </w:rPr>
        <w:br/>
        <w:t>increasingly competitive, and sometimes there are hundreds of applicants for one position in a</w:t>
      </w:r>
      <w:r>
        <w:rPr>
          <w:sz w:val="21"/>
        </w:rPr>
        <w:br/>
        <w:t>company. Young people who do not have qualifications from a university or college will not be</w:t>
      </w:r>
      <w:r>
        <w:rPr>
          <w:sz w:val="21"/>
        </w:rPr>
        <w:br/>
        <w:t>able to compete.</w:t>
      </w:r>
    </w:p>
    <w:p w14:paraId="1004065B" w14:textId="77777777" w:rsidR="004E7B3F" w:rsidRDefault="004E7B3F" w:rsidP="004E7B3F">
      <w:pPr>
        <w:spacing w:after="60" w:line="252" w:lineRule="auto"/>
      </w:pPr>
      <w:r>
        <w:rPr>
          <w:sz w:val="21"/>
        </w:rPr>
        <w:t>For the reasons mentioned above, it seems to me that students are more likely to be</w:t>
      </w:r>
      <w:r>
        <w:rPr>
          <w:sz w:val="21"/>
        </w:rPr>
        <w:br/>
        <w:t>successful in their careers if they continue their studies beyond school level.</w:t>
      </w:r>
    </w:p>
    <w:p w14:paraId="057483A4" w14:textId="77777777" w:rsidR="004E7B3F" w:rsidRDefault="004E7B3F" w:rsidP="004E7B3F">
      <w:pPr>
        <w:spacing w:after="60" w:line="252" w:lineRule="auto"/>
        <w:rPr>
          <w:lang w:eastAsia="zh-CN"/>
        </w:rPr>
      </w:pPr>
      <w:r>
        <w:rPr>
          <w:sz w:val="21"/>
          <w:lang w:eastAsia="zh-CN"/>
        </w:rPr>
        <w:t>(271 words, band 9)</w:t>
      </w:r>
    </w:p>
    <w:p w14:paraId="61EACEFE"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0813CAC2"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7A5617D7" w14:textId="77777777" w:rsidR="004E7B3F" w:rsidRDefault="004E7B3F" w:rsidP="004E7B3F">
      <w:pPr>
        <w:spacing w:after="60" w:line="252" w:lineRule="auto"/>
      </w:pPr>
      <w:r>
        <w:rPr>
          <w:sz w:val="21"/>
        </w:rPr>
        <w:t>────────────────────────────────────────</w:t>
      </w:r>
    </w:p>
    <w:p w14:paraId="53DD891E" w14:textId="77777777" w:rsidR="004E7B3F" w:rsidRDefault="004E7B3F" w:rsidP="004E7B3F">
      <w:pPr>
        <w:spacing w:after="60" w:line="252" w:lineRule="auto"/>
      </w:pPr>
      <w:r>
        <w:rPr>
          <w:sz w:val="21"/>
        </w:rPr>
        <w:t xml:space="preserve">12. Simon </w:t>
      </w:r>
      <w:r>
        <w:rPr>
          <w:sz w:val="21"/>
        </w:rPr>
        <w:t>作文整理</w:t>
      </w:r>
      <w:r>
        <w:rPr>
          <w:sz w:val="21"/>
        </w:rPr>
        <w:t>2</w:t>
      </w:r>
    </w:p>
    <w:p w14:paraId="74E22108" w14:textId="77777777" w:rsidR="004E7B3F" w:rsidRDefault="004E7B3F" w:rsidP="004E7B3F">
      <w:pPr>
        <w:spacing w:after="60" w:line="252" w:lineRule="auto"/>
      </w:pPr>
      <w:r>
        <w:rPr>
          <w:sz w:val="21"/>
        </w:rPr>
        <w:t>题型：</w:t>
      </w:r>
      <w:r>
        <w:rPr>
          <w:sz w:val="21"/>
        </w:rPr>
        <w:t xml:space="preserve">Task 2 </w:t>
      </w:r>
      <w:r>
        <w:rPr>
          <w:sz w:val="21"/>
        </w:rPr>
        <w:t>大作文</w:t>
      </w:r>
    </w:p>
    <w:p w14:paraId="221A27A5" w14:textId="77777777" w:rsidR="004E7B3F" w:rsidRDefault="004E7B3F" w:rsidP="004E7B3F">
      <w:pPr>
        <w:spacing w:after="60" w:line="252" w:lineRule="auto"/>
      </w:pPr>
      <w:r>
        <w:rPr>
          <w:sz w:val="21"/>
        </w:rPr>
        <w:t>Q: Several languages are in danger of extinction because they are spoken by very small numbers of people. Some people say that governments should spend public money on saving these languages, while others believe that would be a waste of money. Discuss both these views and give your opinion.</w:t>
      </w:r>
    </w:p>
    <w:p w14:paraId="606FA29B" w14:textId="77777777" w:rsidR="004E7B3F" w:rsidRDefault="004E7B3F" w:rsidP="004E7B3F">
      <w:pPr>
        <w:spacing w:after="60" w:line="252" w:lineRule="auto"/>
      </w:pPr>
      <w:r>
        <w:rPr>
          <w:sz w:val="21"/>
        </w:rPr>
        <w:t>A: It is true that some minority languages may disappear in the near future. Although it can be argued that governments could save money by allowing this to happen, I believe that these languages should be protected and preserved.</w:t>
      </w:r>
    </w:p>
    <w:p w14:paraId="35BE00F5" w14:textId="77777777" w:rsidR="004E7B3F" w:rsidRDefault="004E7B3F" w:rsidP="004E7B3F">
      <w:pPr>
        <w:spacing w:after="60" w:line="252" w:lineRule="auto"/>
      </w:pPr>
      <w:r>
        <w:rPr>
          <w:sz w:val="21"/>
        </w:rPr>
        <w:t>There are several reasons why saving minority languages could be seen as a waste of money.</w:t>
      </w:r>
    </w:p>
    <w:p w14:paraId="55377904" w14:textId="77777777" w:rsidR="004E7B3F" w:rsidRDefault="004E7B3F" w:rsidP="004E7B3F">
      <w:pPr>
        <w:spacing w:after="60" w:line="252" w:lineRule="auto"/>
      </w:pPr>
      <w:r>
        <w:rPr>
          <w:sz w:val="21"/>
        </w:rPr>
        <w:t>Firstly, if a language is only spoken by a small number of people, expensive education programmes will be needed to make sure that more people learn it, and the state will have to pay for facilities, teachers and marketing. This money might be better spent on other public services.</w:t>
      </w:r>
    </w:p>
    <w:p w14:paraId="4C2A6944" w14:textId="77777777" w:rsidR="004E7B3F" w:rsidRDefault="004E7B3F" w:rsidP="004E7B3F">
      <w:pPr>
        <w:spacing w:after="60" w:line="252" w:lineRule="auto"/>
      </w:pPr>
      <w:r>
        <w:rPr>
          <w:sz w:val="21"/>
        </w:rPr>
        <w:lastRenderedPageBreak/>
        <w:t>Secondly, it would be much cheaper and more efficient for countries to have just one language. Governments could cut all kinds of costs related to communicating with each minority group.</w:t>
      </w:r>
    </w:p>
    <w:p w14:paraId="1215353D" w14:textId="77777777" w:rsidR="004E7B3F" w:rsidRDefault="004E7B3F" w:rsidP="004E7B3F">
      <w:pPr>
        <w:spacing w:after="60" w:line="252" w:lineRule="auto"/>
      </w:pPr>
      <w:r>
        <w:rPr>
          <w:sz w:val="21"/>
        </w:rPr>
        <w:t>Despite the above arguments, I believe that governments should try to preserve languages that are less widely spoken.</w:t>
      </w:r>
    </w:p>
    <w:p w14:paraId="52A82F57" w14:textId="77777777" w:rsidR="004E7B3F" w:rsidRDefault="004E7B3F" w:rsidP="004E7B3F">
      <w:pPr>
        <w:spacing w:after="60" w:line="252" w:lineRule="auto"/>
      </w:pPr>
      <w:r>
        <w:rPr>
          <w:sz w:val="21"/>
        </w:rPr>
        <w:t>A language is much more than simply a means of communication; it has a vital connection with the cultural identity of the people who speak it. If a language disappears, a whole way of life will disappear with it, and we will lose the rich cultural diversity that makes societies more interesting.</w:t>
      </w:r>
    </w:p>
    <w:p w14:paraId="192CEFB4" w14:textId="77777777" w:rsidR="004E7B3F" w:rsidRDefault="004E7B3F" w:rsidP="004E7B3F">
      <w:pPr>
        <w:spacing w:after="60" w:line="252" w:lineRule="auto"/>
      </w:pPr>
      <w:r>
        <w:rPr>
          <w:sz w:val="21"/>
        </w:rPr>
        <w:t>By spending money to protect minority languages, governments can also preserve traditions, customs and behaviours that are part of a country’s history.</w:t>
      </w:r>
    </w:p>
    <w:p w14:paraId="6BF490B9" w14:textId="77777777" w:rsidR="004E7B3F" w:rsidRDefault="004E7B3F" w:rsidP="004E7B3F">
      <w:pPr>
        <w:spacing w:after="60" w:line="252" w:lineRule="auto"/>
      </w:pPr>
      <w:r>
        <w:rPr>
          <w:sz w:val="21"/>
        </w:rPr>
        <w:t>In conclusion, it may save money in the short term if we allow minority languages to disappear, but in the long term this would have an extremely negative impact on our cultural heritage.</w:t>
      </w:r>
    </w:p>
    <w:p w14:paraId="2060FC39" w14:textId="77777777" w:rsidR="004E7B3F" w:rsidRDefault="004E7B3F" w:rsidP="004E7B3F">
      <w:pPr>
        <w:spacing w:after="60" w:line="252" w:lineRule="auto"/>
        <w:rPr>
          <w:lang w:eastAsia="zh-CN"/>
        </w:rPr>
      </w:pPr>
      <w:r>
        <w:rPr>
          <w:sz w:val="21"/>
          <w:lang w:eastAsia="zh-CN"/>
        </w:rPr>
        <w:t>(258 words)</w:t>
      </w:r>
    </w:p>
    <w:p w14:paraId="43B8E9A7"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27E8886E"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1EC6B8DB" w14:textId="77777777" w:rsidR="004E7B3F" w:rsidRDefault="004E7B3F" w:rsidP="004E7B3F">
      <w:pPr>
        <w:spacing w:after="60" w:line="252" w:lineRule="auto"/>
      </w:pPr>
      <w:r>
        <w:rPr>
          <w:sz w:val="21"/>
        </w:rPr>
        <w:t>────────────────────────────────────────</w:t>
      </w:r>
    </w:p>
    <w:p w14:paraId="48AE7BAE" w14:textId="77777777" w:rsidR="004E7B3F" w:rsidRDefault="004E7B3F" w:rsidP="004E7B3F">
      <w:pPr>
        <w:spacing w:after="60" w:line="252" w:lineRule="auto"/>
      </w:pPr>
      <w:r>
        <w:rPr>
          <w:sz w:val="21"/>
        </w:rPr>
        <w:t xml:space="preserve">13. simon </w:t>
      </w:r>
      <w:r>
        <w:rPr>
          <w:sz w:val="21"/>
        </w:rPr>
        <w:t>作文整理</w:t>
      </w:r>
    </w:p>
    <w:p w14:paraId="68CB9F0C" w14:textId="77777777" w:rsidR="004E7B3F" w:rsidRDefault="004E7B3F" w:rsidP="004E7B3F">
      <w:pPr>
        <w:spacing w:after="60" w:line="252" w:lineRule="auto"/>
      </w:pPr>
      <w:r>
        <w:rPr>
          <w:sz w:val="21"/>
        </w:rPr>
        <w:t>题型：</w:t>
      </w:r>
      <w:r>
        <w:rPr>
          <w:sz w:val="21"/>
        </w:rPr>
        <w:t xml:space="preserve">Task 2 </w:t>
      </w:r>
      <w:r>
        <w:rPr>
          <w:sz w:val="21"/>
        </w:rPr>
        <w:t>大作文</w:t>
      </w:r>
    </w:p>
    <w:p w14:paraId="66A16B38" w14:textId="77777777" w:rsidR="004E7B3F" w:rsidRDefault="004E7B3F" w:rsidP="004E7B3F">
      <w:pPr>
        <w:spacing w:after="60" w:line="252" w:lineRule="auto"/>
      </w:pPr>
      <w:r>
        <w:rPr>
          <w:sz w:val="21"/>
        </w:rPr>
        <w:t>Q: Happiness is considered very important in life. Why is it difficult to define? What factors are important in achieving happiness?</w:t>
      </w:r>
    </w:p>
    <w:p w14:paraId="599B37B5" w14:textId="77777777" w:rsidR="004E7B3F" w:rsidRDefault="004E7B3F" w:rsidP="004E7B3F">
      <w:pPr>
        <w:spacing w:after="60" w:line="252" w:lineRule="auto"/>
      </w:pPr>
      <w:r>
        <w:rPr>
          <w:sz w:val="21"/>
        </w:rPr>
        <w:t>A: 1,It is no doubt true that the majority of people would like to be happy in their lives.</w:t>
      </w:r>
    </w:p>
    <w:p w14:paraId="32B4F7F7" w14:textId="77777777" w:rsidR="004E7B3F" w:rsidRDefault="004E7B3F" w:rsidP="004E7B3F">
      <w:pPr>
        <w:spacing w:after="60" w:line="252" w:lineRule="auto"/>
      </w:pPr>
      <w:r>
        <w:rPr>
          <w:sz w:val="21"/>
        </w:rPr>
        <w:t>2, While the personal nature of happiness makes it difficult to describe, there do seem to be some common needs that we all share with regard to experiencing or achieving happiness.</w:t>
      </w:r>
    </w:p>
    <w:p w14:paraId="63999712" w14:textId="77777777" w:rsidR="004E7B3F" w:rsidRDefault="004E7B3F" w:rsidP="004E7B3F">
      <w:pPr>
        <w:spacing w:after="60" w:line="252" w:lineRule="auto"/>
      </w:pPr>
      <w:r>
        <w:rPr>
          <w:sz w:val="21"/>
        </w:rPr>
        <w:t>1,Happiness is difficult to define because it means something different to each individual person.</w:t>
      </w:r>
    </w:p>
    <w:p w14:paraId="16456D4D" w14:textId="77777777" w:rsidR="004E7B3F" w:rsidRDefault="004E7B3F" w:rsidP="004E7B3F">
      <w:pPr>
        <w:spacing w:after="60" w:line="252" w:lineRule="auto"/>
      </w:pPr>
      <w:r>
        <w:rPr>
          <w:sz w:val="21"/>
        </w:rPr>
        <w:t>2,Nobody can fully understand or experience another person’s feelings, and we all have our own particular passions from which we take pleasure.</w:t>
      </w:r>
    </w:p>
    <w:p w14:paraId="007EDBB3" w14:textId="77777777" w:rsidR="004E7B3F" w:rsidRDefault="004E7B3F" w:rsidP="004E7B3F">
      <w:pPr>
        <w:spacing w:after="60" w:line="252" w:lineRule="auto"/>
      </w:pPr>
      <w:r>
        <w:rPr>
          <w:sz w:val="21"/>
        </w:rPr>
        <w:t>3,Some people, for example, derive a sense of satisfaction from earning money or achieving success, whereas for others, health and family are much more important.</w:t>
      </w:r>
    </w:p>
    <w:p w14:paraId="1DBF0266" w14:textId="77777777" w:rsidR="004E7B3F" w:rsidRDefault="004E7B3F" w:rsidP="004E7B3F">
      <w:pPr>
        <w:spacing w:after="60" w:line="252" w:lineRule="auto"/>
      </w:pPr>
      <w:r>
        <w:rPr>
          <w:sz w:val="21"/>
        </w:rPr>
        <w:t>4,At the same time, a range of other feelings, from excitement to peacefulness, may be associated with the idea of happiness, and the same person may therefore feel happy in a variety of different ways.</w:t>
      </w:r>
    </w:p>
    <w:p w14:paraId="43CBC884" w14:textId="77777777" w:rsidR="004E7B3F" w:rsidRDefault="004E7B3F" w:rsidP="004E7B3F">
      <w:pPr>
        <w:spacing w:after="60" w:line="252" w:lineRule="auto"/>
      </w:pPr>
      <w:r>
        <w:rPr>
          <w:sz w:val="21"/>
        </w:rPr>
        <w:t>1,Although it seems almost impossible to give a precise definition of happiness, most people would agree that there are some basic preconditions to achieving it.</w:t>
      </w:r>
    </w:p>
    <w:p w14:paraId="7BD83D8A" w14:textId="77777777" w:rsidR="004E7B3F" w:rsidRDefault="004E7B3F" w:rsidP="004E7B3F">
      <w:pPr>
        <w:spacing w:after="60" w:line="252" w:lineRule="auto"/>
      </w:pPr>
      <w:r>
        <w:rPr>
          <w:sz w:val="21"/>
        </w:rPr>
        <w:t>2,Firstly, it is hard for a person to be happy if he or she does not have a safe place to live and enough food to eat.</w:t>
      </w:r>
    </w:p>
    <w:p w14:paraId="31BDC787" w14:textId="77777777" w:rsidR="004E7B3F" w:rsidRDefault="004E7B3F" w:rsidP="004E7B3F">
      <w:pPr>
        <w:spacing w:after="60" w:line="252" w:lineRule="auto"/>
      </w:pPr>
      <w:r>
        <w:rPr>
          <w:sz w:val="21"/>
        </w:rPr>
        <w:t>3,Our basic survival needs must surely be met before we can lead a pleasant life.</w:t>
      </w:r>
    </w:p>
    <w:p w14:paraId="589C4B33" w14:textId="77777777" w:rsidR="004E7B3F" w:rsidRDefault="004E7B3F" w:rsidP="004E7B3F">
      <w:pPr>
        <w:spacing w:after="60" w:line="252" w:lineRule="auto"/>
      </w:pPr>
      <w:r>
        <w:rPr>
          <w:sz w:val="21"/>
        </w:rPr>
        <w:t>4,Secondly, the greatest joy in life is usually found in shared experiences with family and friends, and it is rare to find a person who is content to live in complete isolation.</w:t>
      </w:r>
    </w:p>
    <w:p w14:paraId="7EFDD677" w14:textId="77777777" w:rsidR="004E7B3F" w:rsidRDefault="004E7B3F" w:rsidP="004E7B3F">
      <w:pPr>
        <w:spacing w:after="60" w:line="252" w:lineRule="auto"/>
      </w:pPr>
      <w:r>
        <w:rPr>
          <w:sz w:val="21"/>
        </w:rPr>
        <w:lastRenderedPageBreak/>
        <w:t>5,Other key factors could be individual freedom and a sense of purpose in life.</w:t>
      </w:r>
    </w:p>
    <w:p w14:paraId="6B19857E" w14:textId="77777777" w:rsidR="004E7B3F" w:rsidRDefault="004E7B3F" w:rsidP="004E7B3F">
      <w:pPr>
        <w:spacing w:after="60" w:line="252" w:lineRule="auto"/>
      </w:pPr>
      <w:r>
        <w:rPr>
          <w:sz w:val="21"/>
        </w:rPr>
        <w:t>1,In conclusion, happiness is difficult to define because it is particular to each individual, but I believe that our basic needs for shelter, food and company need to be fulfilled before we can experience it.</w:t>
      </w:r>
    </w:p>
    <w:p w14:paraId="4D233320" w14:textId="77777777" w:rsidR="004E7B3F" w:rsidRDefault="004E7B3F" w:rsidP="004E7B3F">
      <w:pPr>
        <w:spacing w:after="60" w:line="252" w:lineRule="auto"/>
        <w:rPr>
          <w:lang w:eastAsia="zh-CN"/>
        </w:rPr>
      </w:pPr>
      <w:r>
        <w:rPr>
          <w:sz w:val="21"/>
          <w:lang w:eastAsia="zh-CN"/>
        </w:rPr>
        <w:t>(292 words, band 9)</w:t>
      </w:r>
    </w:p>
    <w:p w14:paraId="5A6D324F"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2A2FD8D1"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089D94C8" w14:textId="77777777" w:rsidR="004E7B3F" w:rsidRDefault="004E7B3F" w:rsidP="004E7B3F">
      <w:pPr>
        <w:spacing w:after="60" w:line="252" w:lineRule="auto"/>
      </w:pPr>
      <w:r>
        <w:rPr>
          <w:sz w:val="21"/>
        </w:rPr>
        <w:t>────────────────────────────────────────</w:t>
      </w:r>
    </w:p>
    <w:p w14:paraId="206181BE" w14:textId="77777777" w:rsidR="004E7B3F" w:rsidRDefault="004E7B3F" w:rsidP="004E7B3F">
      <w:pPr>
        <w:spacing w:after="60" w:line="252" w:lineRule="auto"/>
      </w:pPr>
      <w:r>
        <w:rPr>
          <w:sz w:val="21"/>
        </w:rPr>
        <w:t>14. wild animals</w:t>
      </w:r>
    </w:p>
    <w:p w14:paraId="57BB1BA1" w14:textId="77777777" w:rsidR="004E7B3F" w:rsidRDefault="004E7B3F" w:rsidP="004E7B3F">
      <w:pPr>
        <w:spacing w:after="60" w:line="252" w:lineRule="auto"/>
      </w:pPr>
      <w:r>
        <w:rPr>
          <w:sz w:val="21"/>
        </w:rPr>
        <w:t>题型：</w:t>
      </w:r>
      <w:r>
        <w:rPr>
          <w:sz w:val="21"/>
        </w:rPr>
        <w:t xml:space="preserve">Task 2 </w:t>
      </w:r>
      <w:r>
        <w:rPr>
          <w:sz w:val="21"/>
        </w:rPr>
        <w:t>大作文</w:t>
      </w:r>
    </w:p>
    <w:p w14:paraId="401FE5E0" w14:textId="77777777" w:rsidR="004E7B3F" w:rsidRDefault="004E7B3F" w:rsidP="004E7B3F">
      <w:pPr>
        <w:spacing w:after="60" w:line="252" w:lineRule="auto"/>
      </w:pPr>
      <w:r>
        <w:rPr>
          <w:sz w:val="21"/>
        </w:rPr>
        <w:t>Q: Wild animals have no place in the 21st century, so protecting them is a waste of resources. To what extent do you agree or disagree?</w:t>
      </w:r>
    </w:p>
    <w:p w14:paraId="22C29BEB" w14:textId="77777777" w:rsidR="004E7B3F" w:rsidRDefault="004E7B3F" w:rsidP="004E7B3F">
      <w:pPr>
        <w:spacing w:after="60" w:line="252" w:lineRule="auto"/>
      </w:pPr>
      <w:r>
        <w:rPr>
          <w:sz w:val="21"/>
        </w:rPr>
        <w:t>A: Some people argue that it is pointless to spend money on the protection of wild animals</w:t>
      </w:r>
      <w:r>
        <w:rPr>
          <w:sz w:val="21"/>
        </w:rPr>
        <w:br/>
        <w:t>because we humans have no need for them. I completely disagree with this point of view.</w:t>
      </w:r>
    </w:p>
    <w:p w14:paraId="1EE43C2C" w14:textId="77777777" w:rsidR="004E7B3F" w:rsidRDefault="004E7B3F" w:rsidP="004E7B3F">
      <w:pPr>
        <w:spacing w:after="60" w:line="252" w:lineRule="auto"/>
      </w:pPr>
      <w:r>
        <w:rPr>
          <w:sz w:val="21"/>
        </w:rPr>
        <w:t>In my opinion, it is absurd to argue that wild animals have no place in the 21st century. I do not</w:t>
      </w:r>
      <w:r>
        <w:rPr>
          <w:sz w:val="21"/>
        </w:rPr>
        <w:br/>
        <w:t>believe that planet Earth exists only for the benefit of humans, and there is nothing special</w:t>
      </w:r>
      <w:r>
        <w:rPr>
          <w:sz w:val="21"/>
        </w:rPr>
        <w:br/>
        <w:t>about this particular century that means that we suddenly have the right to allow or encourage</w:t>
      </w:r>
      <w:r>
        <w:rPr>
          <w:sz w:val="21"/>
        </w:rPr>
        <w:br/>
        <w:t>the extinction of any species. Furthermore, there is no compelling reason why we should let</w:t>
      </w:r>
      <w:r>
        <w:rPr>
          <w:sz w:val="21"/>
        </w:rPr>
        <w:br/>
        <w:t>animals die out. We do not need to exploit or destroy every last square metre of land in order</w:t>
      </w:r>
      <w:r>
        <w:rPr>
          <w:sz w:val="21"/>
        </w:rPr>
        <w:br/>
        <w:t>to feed or accommodate the world’s population. There is plenty of room for us to exist side by</w:t>
      </w:r>
      <w:r>
        <w:rPr>
          <w:sz w:val="21"/>
        </w:rPr>
        <w:br/>
        <w:t>side with wild animals, and this should be our aim.</w:t>
      </w:r>
    </w:p>
    <w:p w14:paraId="34E5277F" w14:textId="77777777" w:rsidR="004E7B3F" w:rsidRDefault="004E7B3F" w:rsidP="004E7B3F">
      <w:pPr>
        <w:spacing w:after="60" w:line="252" w:lineRule="auto"/>
      </w:pPr>
      <w:r>
        <w:rPr>
          <w:sz w:val="21"/>
        </w:rPr>
        <w:t>I also disagree with the idea that protecting animals is a waste of resources. It is usually the</w:t>
      </w:r>
      <w:r>
        <w:rPr>
          <w:sz w:val="21"/>
        </w:rPr>
        <w:br/>
        <w:t>protection of natural habitats that ensures the survival of wild animals, and most scientists</w:t>
      </w:r>
      <w:r>
        <w:rPr>
          <w:sz w:val="21"/>
        </w:rPr>
        <w:br/>
        <w:t>agree that these habitats are also crucial for human survival. For example, rainforests produce</w:t>
      </w:r>
      <w:r>
        <w:rPr>
          <w:sz w:val="21"/>
        </w:rPr>
        <w:br/>
        <w:t>oxygen, absorb carbon dioxide and stabilise the Earth’s climate. If we destroyed these areas,</w:t>
      </w:r>
      <w:r>
        <w:rPr>
          <w:sz w:val="21"/>
        </w:rPr>
        <w:br/>
        <w:t>the costs of managing the resulting changes to our planet would far outweigh the costs of</w:t>
      </w:r>
      <w:r>
        <w:rPr>
          <w:sz w:val="21"/>
        </w:rPr>
        <w:br/>
        <w:t>conservation. By protecting wild animals and their habitats, we maintain the natural balance of</w:t>
      </w:r>
      <w:r>
        <w:rPr>
          <w:sz w:val="21"/>
        </w:rPr>
        <w:br/>
        <w:t>all life on Earth.</w:t>
      </w:r>
    </w:p>
    <w:p w14:paraId="5628FFDD" w14:textId="77777777" w:rsidR="004E7B3F" w:rsidRDefault="004E7B3F" w:rsidP="004E7B3F">
      <w:pPr>
        <w:spacing w:after="60" w:line="252" w:lineRule="auto"/>
      </w:pPr>
      <w:r>
        <w:rPr>
          <w:sz w:val="21"/>
        </w:rPr>
        <w:t>In conclusion, we have no right to decide whether or not wild animals should exist, and I</w:t>
      </w:r>
      <w:r>
        <w:rPr>
          <w:sz w:val="21"/>
        </w:rPr>
        <w:br/>
        <w:t>believe that we should do everything we can to protect them.</w:t>
      </w:r>
    </w:p>
    <w:p w14:paraId="7DEC9B1F" w14:textId="77777777" w:rsidR="004E7B3F" w:rsidRDefault="004E7B3F" w:rsidP="004E7B3F">
      <w:pPr>
        <w:spacing w:after="60" w:line="252" w:lineRule="auto"/>
        <w:rPr>
          <w:lang w:eastAsia="zh-CN"/>
        </w:rPr>
      </w:pPr>
      <w:r>
        <w:rPr>
          <w:sz w:val="21"/>
          <w:lang w:eastAsia="zh-CN"/>
        </w:rPr>
        <w:t>(269 words, band 9)</w:t>
      </w:r>
    </w:p>
    <w:p w14:paraId="7907EC4B"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4000F926"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0063030C" w14:textId="77777777" w:rsidR="004E7B3F" w:rsidRDefault="004E7B3F" w:rsidP="004E7B3F">
      <w:pPr>
        <w:spacing w:after="60" w:line="252" w:lineRule="auto"/>
      </w:pPr>
      <w:r>
        <w:rPr>
          <w:sz w:val="21"/>
        </w:rPr>
        <w:lastRenderedPageBreak/>
        <w:t>────────────────────────────────────────</w:t>
      </w:r>
    </w:p>
    <w:p w14:paraId="71788779" w14:textId="77777777" w:rsidR="004E7B3F" w:rsidRDefault="004E7B3F" w:rsidP="004E7B3F">
      <w:pPr>
        <w:spacing w:after="60" w:line="252" w:lineRule="auto"/>
      </w:pPr>
      <w:r>
        <w:rPr>
          <w:sz w:val="21"/>
        </w:rPr>
        <w:t>15. Road Safety</w:t>
      </w:r>
    </w:p>
    <w:p w14:paraId="37F21BEE" w14:textId="77777777" w:rsidR="004E7B3F" w:rsidRDefault="004E7B3F" w:rsidP="004E7B3F">
      <w:pPr>
        <w:spacing w:after="60" w:line="252" w:lineRule="auto"/>
      </w:pPr>
      <w:r>
        <w:rPr>
          <w:sz w:val="21"/>
        </w:rPr>
        <w:t>题型：</w:t>
      </w:r>
      <w:r>
        <w:rPr>
          <w:sz w:val="21"/>
        </w:rPr>
        <w:t xml:space="preserve">Task 2 </w:t>
      </w:r>
      <w:r>
        <w:rPr>
          <w:sz w:val="21"/>
        </w:rPr>
        <w:t>大作文</w:t>
      </w:r>
    </w:p>
    <w:p w14:paraId="5E263BC5" w14:textId="77777777" w:rsidR="004E7B3F" w:rsidRDefault="004E7B3F" w:rsidP="004E7B3F">
      <w:pPr>
        <w:spacing w:after="60" w:line="252" w:lineRule="auto"/>
      </w:pPr>
      <w:r>
        <w:rPr>
          <w:sz w:val="21"/>
        </w:rPr>
        <w:t xml:space="preserve">Q: Some people think that strict punishments for driving offences are the key to reducing traffic accidents. Others, however, believe that other measures would be more effective in improving road safety. Discuss both these views and give your own opinion. </w:t>
      </w:r>
      <w:r>
        <w:rPr>
          <w:sz w:val="21"/>
        </w:rPr>
        <w:t>考官</w:t>
      </w:r>
    </w:p>
    <w:p w14:paraId="7BCFEB40" w14:textId="77777777" w:rsidR="004E7B3F" w:rsidRDefault="004E7B3F" w:rsidP="004E7B3F">
      <w:pPr>
        <w:spacing w:after="60" w:line="252" w:lineRule="auto"/>
      </w:pPr>
      <w:r>
        <w:rPr>
          <w:sz w:val="21"/>
        </w:rPr>
        <w:t>A: People have differing views with regard to the question of how to make our roads safer. In my</w:t>
      </w:r>
      <w:r>
        <w:rPr>
          <w:sz w:val="21"/>
        </w:rPr>
        <w:br/>
        <w:t>view, both punishments and a range of other measures can be used together to promote</w:t>
      </w:r>
      <w:r>
        <w:rPr>
          <w:sz w:val="21"/>
        </w:rPr>
        <w:br/>
        <w:t>better driving habits.</w:t>
      </w:r>
    </w:p>
    <w:p w14:paraId="7280EBA9" w14:textId="77777777" w:rsidR="004E7B3F" w:rsidRDefault="004E7B3F" w:rsidP="004E7B3F">
      <w:pPr>
        <w:spacing w:after="60" w:line="252" w:lineRule="auto"/>
      </w:pPr>
      <w:r>
        <w:rPr>
          <w:sz w:val="21"/>
        </w:rPr>
        <w:t>On the one hand, strict punishments can certainly help to encourage people to drive more</w:t>
      </w:r>
      <w:r>
        <w:rPr>
          <w:sz w:val="21"/>
        </w:rPr>
        <w:br/>
        <w:t>safely. Penalties for dangerous drivers can act as a deterrent, meaning that people avoid</w:t>
      </w:r>
      <w:r>
        <w:rPr>
          <w:sz w:val="21"/>
        </w:rPr>
        <w:br/>
        <w:t>repeating the same offence. There are various types of driving penalty, such as small fines,</w:t>
      </w:r>
      <w:r>
        <w:rPr>
          <w:sz w:val="21"/>
        </w:rPr>
        <w:br/>
        <w:t>licence suspension, driver awareness courses, and even prison sentences. The aim of these</w:t>
      </w:r>
      <w:r>
        <w:rPr>
          <w:sz w:val="21"/>
        </w:rPr>
        <w:br/>
        <w:t>punishments is to show dangerous drivers that their actions have negative consequences. As</w:t>
      </w:r>
      <w:r>
        <w:rPr>
          <w:sz w:val="21"/>
        </w:rPr>
        <w:br/>
        <w:t>a result, we would hope that drivers become more disciplined and alert, and that they follow</w:t>
      </w:r>
      <w:r>
        <w:rPr>
          <w:sz w:val="21"/>
        </w:rPr>
        <w:br/>
        <w:t>the rules more carefully.</w:t>
      </w:r>
    </w:p>
    <w:p w14:paraId="56DDA482" w14:textId="77777777" w:rsidR="004E7B3F" w:rsidRDefault="004E7B3F" w:rsidP="004E7B3F">
      <w:pPr>
        <w:spacing w:after="60" w:line="252" w:lineRule="auto"/>
      </w:pPr>
      <w:r>
        <w:rPr>
          <w:sz w:val="21"/>
        </w:rPr>
        <w:t>On the other hand, I believe that safe driving can be promoted in several different ways that do</w:t>
      </w:r>
      <w:r>
        <w:rPr>
          <w:sz w:val="21"/>
        </w:rPr>
        <w:br/>
        <w:t>not punish drivers. Firstly, it is vitally important to educate people properly before they start to</w:t>
      </w:r>
      <w:r>
        <w:rPr>
          <w:sz w:val="21"/>
        </w:rPr>
        <w:br/>
        <w:t>drive, and this could be done in schools or even as part of an extended or more difficult driving</w:t>
      </w:r>
      <w:r>
        <w:rPr>
          <w:sz w:val="21"/>
        </w:rPr>
        <w:br/>
        <w:t>test. Secondly, more attention could be paid to safe road design. For example, signs can be</w:t>
      </w:r>
      <w:r>
        <w:rPr>
          <w:sz w:val="21"/>
        </w:rPr>
        <w:br/>
        <w:t>used to warn people, speed bumps and road bends can be added to calm traffic, and speed</w:t>
      </w:r>
      <w:r>
        <w:rPr>
          <w:sz w:val="21"/>
        </w:rPr>
        <w:br/>
        <w:t>cameras can help to deter people from driving too quickly. Finally, governments or local</w:t>
      </w:r>
      <w:r>
        <w:rPr>
          <w:sz w:val="21"/>
        </w:rPr>
        <w:br/>
        <w:t>councils could reduce road accidents by investing in better public transport, which would mean</w:t>
      </w:r>
      <w:r>
        <w:rPr>
          <w:sz w:val="21"/>
        </w:rPr>
        <w:br/>
        <w:t>that fewer people would need to travel by car.</w:t>
      </w:r>
    </w:p>
    <w:p w14:paraId="0FFD01A5" w14:textId="77777777" w:rsidR="004E7B3F" w:rsidRDefault="004E7B3F" w:rsidP="004E7B3F">
      <w:pPr>
        <w:spacing w:after="60" w:line="252" w:lineRule="auto"/>
      </w:pPr>
      <w:r>
        <w:rPr>
          <w:sz w:val="21"/>
        </w:rPr>
        <w:t>In conclusion, while punishments can help to prevent bad driving, I believe that other road</w:t>
      </w:r>
      <w:r>
        <w:rPr>
          <w:sz w:val="21"/>
        </w:rPr>
        <w:br/>
        <w:t>safety measures should also be introduced.</w:t>
      </w:r>
    </w:p>
    <w:p w14:paraId="7834D86D" w14:textId="77777777" w:rsidR="004E7B3F" w:rsidRDefault="004E7B3F" w:rsidP="004E7B3F">
      <w:pPr>
        <w:spacing w:after="60" w:line="252" w:lineRule="auto"/>
        <w:rPr>
          <w:lang w:eastAsia="zh-CN"/>
        </w:rPr>
      </w:pPr>
      <w:r>
        <w:rPr>
          <w:sz w:val="21"/>
          <w:lang w:eastAsia="zh-CN"/>
        </w:rPr>
        <w:t>(269 words)</w:t>
      </w:r>
    </w:p>
    <w:p w14:paraId="1E5FC45D"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5AFCD383"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304B3D7B" w14:textId="77777777" w:rsidR="004E7B3F" w:rsidRDefault="004E7B3F" w:rsidP="004E7B3F">
      <w:pPr>
        <w:spacing w:after="60" w:line="252" w:lineRule="auto"/>
      </w:pPr>
      <w:r>
        <w:rPr>
          <w:sz w:val="21"/>
        </w:rPr>
        <w:t>────────────────────────────────────────</w:t>
      </w:r>
    </w:p>
    <w:p w14:paraId="518258F2" w14:textId="77777777" w:rsidR="004E7B3F" w:rsidRDefault="004E7B3F" w:rsidP="004E7B3F">
      <w:pPr>
        <w:spacing w:after="60" w:line="252" w:lineRule="auto"/>
      </w:pPr>
      <w:r>
        <w:rPr>
          <w:sz w:val="21"/>
        </w:rPr>
        <w:t xml:space="preserve">16. Task 2 </w:t>
      </w:r>
      <w:r>
        <w:rPr>
          <w:sz w:val="21"/>
        </w:rPr>
        <w:t>题目</w:t>
      </w:r>
    </w:p>
    <w:p w14:paraId="109B1DC6" w14:textId="77777777" w:rsidR="004E7B3F" w:rsidRDefault="004E7B3F" w:rsidP="004E7B3F">
      <w:pPr>
        <w:spacing w:after="60" w:line="252" w:lineRule="auto"/>
      </w:pPr>
      <w:r>
        <w:rPr>
          <w:sz w:val="21"/>
        </w:rPr>
        <w:t>题型：</w:t>
      </w:r>
      <w:r>
        <w:rPr>
          <w:sz w:val="21"/>
        </w:rPr>
        <w:t xml:space="preserve">Task 2 </w:t>
      </w:r>
      <w:r>
        <w:rPr>
          <w:sz w:val="21"/>
        </w:rPr>
        <w:t>大作文</w:t>
      </w:r>
    </w:p>
    <w:p w14:paraId="29D1F0F3" w14:textId="77777777" w:rsidR="004E7B3F" w:rsidRDefault="004E7B3F" w:rsidP="004E7B3F">
      <w:pPr>
        <w:spacing w:after="60" w:line="252" w:lineRule="auto"/>
      </w:pPr>
      <w:r>
        <w:rPr>
          <w:sz w:val="21"/>
        </w:rPr>
        <w:t>Q: Nowadays the way many people interact with each other has changed because of technology. In what ways has technology affected the types of relationships people make? Has this been a positive or negative development?</w:t>
      </w:r>
    </w:p>
    <w:p w14:paraId="761560B5" w14:textId="77777777" w:rsidR="004E7B3F" w:rsidRDefault="004E7B3F" w:rsidP="004E7B3F">
      <w:pPr>
        <w:spacing w:after="60" w:line="252" w:lineRule="auto"/>
      </w:pPr>
      <w:r>
        <w:rPr>
          <w:sz w:val="21"/>
        </w:rPr>
        <w:lastRenderedPageBreak/>
        <w:t>A: It is true that new technologies have had an influence on communication</w:t>
      </w:r>
      <w:r>
        <w:rPr>
          <w:sz w:val="21"/>
        </w:rPr>
        <w:br/>
        <w:t>between people. Technology has affected relationships in various ways, and</w:t>
      </w:r>
      <w:r>
        <w:rPr>
          <w:sz w:val="21"/>
        </w:rPr>
        <w:br/>
        <w:t>in my opinion there are both positive and negative effects.</w:t>
      </w:r>
      <w:r>
        <w:rPr>
          <w:sz w:val="21"/>
        </w:rPr>
        <w:br/>
        <w:t>Technology has had an impact on relationships in business, education and</w:t>
      </w:r>
      <w:r>
        <w:rPr>
          <w:sz w:val="21"/>
        </w:rPr>
        <w:br/>
        <w:t>social life. Firstly, telephones and the Internet allow business people in</w:t>
      </w:r>
      <w:r>
        <w:rPr>
          <w:sz w:val="21"/>
        </w:rPr>
        <w:br/>
        <w:t>different countries to interact without ever meeting each other. Secondly,</w:t>
      </w:r>
      <w:r>
        <w:rPr>
          <w:sz w:val="21"/>
        </w:rPr>
        <w:br/>
        <w:t>services like Skype create new possibilities for relationships between students</w:t>
      </w:r>
      <w:r>
        <w:rPr>
          <w:sz w:val="21"/>
        </w:rPr>
        <w:br/>
        <w:t>and teachers. For example, a student can now take video lessons with a teacher</w:t>
      </w:r>
      <w:r>
        <w:rPr>
          <w:sz w:val="21"/>
        </w:rPr>
        <w:br/>
        <w:t>in a different city or country. Finally, many people use social networks, like</w:t>
      </w:r>
      <w:r>
        <w:rPr>
          <w:sz w:val="21"/>
        </w:rPr>
        <w:br/>
        <w:t>Facebook, to make new friends and find people who share common interests,</w:t>
      </w:r>
      <w:r>
        <w:rPr>
          <w:sz w:val="21"/>
        </w:rPr>
        <w:br/>
        <w:t>and they interact through their computers rather than face to face.</w:t>
      </w:r>
      <w:r>
        <w:rPr>
          <w:sz w:val="21"/>
        </w:rPr>
        <w:br/>
        <w:t>On the one hand, these developments can be extremely positive. Cooperation</w:t>
      </w:r>
      <w:r>
        <w:rPr>
          <w:sz w:val="21"/>
        </w:rPr>
        <w:br/>
        <w:t>between people in different countries was much more difficult when</w:t>
      </w:r>
      <w:r>
        <w:rPr>
          <w:sz w:val="21"/>
        </w:rPr>
        <w:br/>
        <w:t>communication was limited to written letters or telegrams. Nowadays,</w:t>
      </w:r>
      <w:r>
        <w:rPr>
          <w:sz w:val="21"/>
        </w:rPr>
        <w:br/>
        <w:t>interactions by email, phone or video are almost as good as face-to-face</w:t>
      </w:r>
      <w:r>
        <w:rPr>
          <w:sz w:val="21"/>
        </w:rPr>
        <w:br/>
        <w:t>meetings, and many of us benefit from these interactions, either in work or</w:t>
      </w:r>
      <w:r>
        <w:rPr>
          <w:sz w:val="21"/>
        </w:rPr>
        <w:br/>
        <w:t>social contexts. On the other hand, the availability of new communication</w:t>
      </w:r>
      <w:r>
        <w:rPr>
          <w:sz w:val="21"/>
        </w:rPr>
        <w:br/>
        <w:t>technologies can also have the result of isolating people and discouraging real</w:t>
      </w:r>
      <w:r>
        <w:rPr>
          <w:sz w:val="21"/>
        </w:rPr>
        <w:br/>
        <w:t>interaction. For example, many young people choose to make friends online</w:t>
      </w:r>
      <w:r>
        <w:rPr>
          <w:sz w:val="21"/>
        </w:rPr>
        <w:br/>
        <w:t>UDWKHU WKDQ PL[LQJ ZLWK WKHLU SHHUV LQ WKH UHDO ZRUOG DQG WKHVH ‘YLUWXDO’</w:t>
      </w:r>
      <w:r>
        <w:rPr>
          <w:sz w:val="21"/>
        </w:rPr>
        <w:br/>
        <w:t>relationships are a poor substitute for real friendships.</w:t>
      </w:r>
      <w:r>
        <w:rPr>
          <w:sz w:val="21"/>
        </w:rPr>
        <w:br/>
        <w:t>In conclusion, technology has certainly revolutionised communication</w:t>
      </w:r>
      <w:r>
        <w:rPr>
          <w:sz w:val="21"/>
        </w:rPr>
        <w:br/>
        <w:t>between people, but not all of the outcomes of this revolution have been</w:t>
      </w:r>
      <w:r>
        <w:rPr>
          <w:sz w:val="21"/>
        </w:rPr>
        <w:br/>
        <w:t>positive.</w:t>
      </w:r>
    </w:p>
    <w:p w14:paraId="2D2BF611"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0A8BBCD3"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2DD7AB8B" w14:textId="77777777" w:rsidR="004E7B3F" w:rsidRDefault="004E7B3F" w:rsidP="004E7B3F">
      <w:pPr>
        <w:spacing w:after="60" w:line="252" w:lineRule="auto"/>
      </w:pPr>
      <w:r>
        <w:rPr>
          <w:sz w:val="21"/>
        </w:rPr>
        <w:t>────────────────────────────────────────</w:t>
      </w:r>
    </w:p>
    <w:p w14:paraId="45DCB283" w14:textId="77777777" w:rsidR="004E7B3F" w:rsidRDefault="004E7B3F" w:rsidP="004E7B3F">
      <w:pPr>
        <w:spacing w:after="60" w:line="252" w:lineRule="auto"/>
      </w:pPr>
      <w:r>
        <w:rPr>
          <w:sz w:val="21"/>
        </w:rPr>
        <w:t xml:space="preserve">17. Task 2 </w:t>
      </w:r>
      <w:r>
        <w:rPr>
          <w:sz w:val="21"/>
        </w:rPr>
        <w:t>题目</w:t>
      </w:r>
    </w:p>
    <w:p w14:paraId="3EB91C37" w14:textId="77777777" w:rsidR="004E7B3F" w:rsidRDefault="004E7B3F" w:rsidP="004E7B3F">
      <w:pPr>
        <w:spacing w:after="60" w:line="252" w:lineRule="auto"/>
      </w:pPr>
      <w:r>
        <w:rPr>
          <w:sz w:val="21"/>
        </w:rPr>
        <w:t>题型：</w:t>
      </w:r>
      <w:r>
        <w:rPr>
          <w:sz w:val="21"/>
        </w:rPr>
        <w:t xml:space="preserve">Task 2 </w:t>
      </w:r>
      <w:r>
        <w:rPr>
          <w:sz w:val="21"/>
        </w:rPr>
        <w:t>大作文</w:t>
      </w:r>
    </w:p>
    <w:p w14:paraId="5E7C2E8A" w14:textId="77777777" w:rsidR="004E7B3F" w:rsidRDefault="004E7B3F" w:rsidP="004E7B3F">
      <w:pPr>
        <w:spacing w:after="60" w:line="252" w:lineRule="auto"/>
      </w:pPr>
      <w:r>
        <w:rPr>
          <w:sz w:val="21"/>
        </w:rPr>
        <w:t>Q: Cities are often seen as places of opportunity, but there are also some major drawbacks of living in a large metropolis. What are the main problems of living in a big city? How can governments make urban life better for everyone?</w:t>
      </w:r>
    </w:p>
    <w:p w14:paraId="5D1245B0" w14:textId="77777777" w:rsidR="004E7B3F" w:rsidRDefault="004E7B3F" w:rsidP="004E7B3F">
      <w:pPr>
        <w:spacing w:after="60" w:line="252" w:lineRule="auto"/>
        <w:rPr>
          <w:lang w:eastAsia="zh-CN"/>
        </w:rPr>
      </w:pPr>
      <w:r>
        <w:rPr>
          <w:sz w:val="21"/>
        </w:rPr>
        <w:t>A: Cities are often seen as places of opportunity, but there are also some major</w:t>
      </w:r>
      <w:r>
        <w:rPr>
          <w:sz w:val="21"/>
        </w:rPr>
        <w:br/>
        <w:t>drawbacks of living in a large metropolis. In my opinion, governments could</w:t>
      </w:r>
      <w:r>
        <w:rPr>
          <w:sz w:val="21"/>
        </w:rPr>
        <w:br/>
        <w:t>do much more to improve city life for the average inhabitant.</w:t>
      </w:r>
      <w:r>
        <w:rPr>
          <w:sz w:val="21"/>
        </w:rPr>
        <w:br/>
        <w:t>The main problem for anyone who hopes to migrate to a large city is that the</w:t>
      </w:r>
      <w:r>
        <w:rPr>
          <w:sz w:val="21"/>
        </w:rPr>
        <w:br/>
        <w:t>cost of living is likely to be much higher than it is in a small town or village.</w:t>
      </w:r>
      <w:r>
        <w:rPr>
          <w:sz w:val="21"/>
        </w:rPr>
        <w:br/>
        <w:t>Inhabitants of cities have to pay higher prices for housing, transport, and even</w:t>
      </w:r>
      <w:r>
        <w:rPr>
          <w:sz w:val="21"/>
        </w:rPr>
        <w:br/>
        <w:t>food. Another issue is that urban areas tend to suffer from social problems</w:t>
      </w:r>
      <w:r>
        <w:rPr>
          <w:sz w:val="21"/>
        </w:rPr>
        <w:br/>
        <w:t>such as high crime and poverty rates in comparison with rural areas.</w:t>
      </w:r>
      <w:r>
        <w:rPr>
          <w:sz w:val="21"/>
        </w:rPr>
        <w:br/>
        <w:t>Furthermore, the air quality in cities is often poor, due to pollution from traffic,</w:t>
      </w:r>
      <w:r>
        <w:rPr>
          <w:sz w:val="21"/>
        </w:rPr>
        <w:br/>
        <w:t>and the streets and public transport systems are usually overcrowded. As a</w:t>
      </w:r>
      <w:r>
        <w:rPr>
          <w:sz w:val="21"/>
        </w:rPr>
        <w:br/>
        <w:t>result, city life can be unhealthy and stressful.</w:t>
      </w:r>
      <w:r>
        <w:rPr>
          <w:sz w:val="21"/>
        </w:rPr>
        <w:br/>
      </w:r>
      <w:r>
        <w:rPr>
          <w:sz w:val="21"/>
        </w:rPr>
        <w:lastRenderedPageBreak/>
        <w:t>However, there are various steps that governments could take to tackle these</w:t>
      </w:r>
      <w:r>
        <w:rPr>
          <w:sz w:val="21"/>
        </w:rPr>
        <w:br/>
        <w:t>problems. Firstly, they could invest money in the building of affordable or</w:t>
      </w:r>
      <w:r>
        <w:rPr>
          <w:sz w:val="21"/>
        </w:rPr>
        <w:br/>
        <w:t>social housing to reduce the cost of living. Secondly, politicians have the</w:t>
      </w:r>
      <w:r>
        <w:rPr>
          <w:sz w:val="21"/>
        </w:rPr>
        <w:br/>
        <w:t>power to ban vehicles from city centres and promote the use of cleaner public</w:t>
      </w:r>
      <w:r>
        <w:rPr>
          <w:sz w:val="21"/>
        </w:rPr>
        <w:br/>
        <w:t>transport, which would help to reduce both air pollution and traffic congestion.</w:t>
      </w:r>
      <w:r>
        <w:rPr>
          <w:sz w:val="21"/>
        </w:rPr>
        <w:br/>
        <w:t>In London, for example, the introduction of a congestion charge for drivers</w:t>
      </w:r>
      <w:r>
        <w:rPr>
          <w:sz w:val="21"/>
        </w:rPr>
        <w:br/>
        <w:t>has helped to curb the traffic problem. A third option would be to develop</w:t>
      </w:r>
      <w:r>
        <w:rPr>
          <w:sz w:val="21"/>
        </w:rPr>
        <w:br/>
        <w:t>provincial towns and rural areas, by moving industry and jobs to those regions,</w:t>
      </w:r>
      <w:r>
        <w:rPr>
          <w:sz w:val="21"/>
        </w:rPr>
        <w:br/>
        <w:t>in order to reduce the pressure on major cities.</w:t>
      </w:r>
      <w:r>
        <w:rPr>
          <w:sz w:val="21"/>
        </w:rPr>
        <w:br/>
        <w:t>In conclusion, governments could certainly implement a range of measures to</w:t>
      </w:r>
      <w:r>
        <w:rPr>
          <w:sz w:val="21"/>
        </w:rPr>
        <w:br/>
        <w:t>enhance the quality of life for all city residents.</w:t>
      </w:r>
      <w:r>
        <w:rPr>
          <w:sz w:val="21"/>
        </w:rPr>
        <w:br/>
      </w:r>
      <w:r>
        <w:rPr>
          <w:sz w:val="21"/>
          <w:lang w:eastAsia="zh-CN"/>
        </w:rPr>
        <w:t>(273 words, band 9)</w:t>
      </w:r>
    </w:p>
    <w:p w14:paraId="21085DCF"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5903A51D"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7BE23E58" w14:textId="77777777" w:rsidR="004E7B3F" w:rsidRDefault="004E7B3F" w:rsidP="004E7B3F">
      <w:pPr>
        <w:spacing w:after="60" w:line="252" w:lineRule="auto"/>
      </w:pPr>
      <w:r>
        <w:rPr>
          <w:sz w:val="21"/>
        </w:rPr>
        <w:t>────────────────────────────────────────</w:t>
      </w:r>
    </w:p>
    <w:p w14:paraId="317EBCFE" w14:textId="77777777" w:rsidR="004E7B3F" w:rsidRDefault="004E7B3F" w:rsidP="004E7B3F">
      <w:pPr>
        <w:spacing w:after="60" w:line="252" w:lineRule="auto"/>
      </w:pPr>
      <w:r>
        <w:rPr>
          <w:sz w:val="21"/>
        </w:rPr>
        <w:t xml:space="preserve">18. Task 2 </w:t>
      </w:r>
      <w:r>
        <w:rPr>
          <w:sz w:val="21"/>
        </w:rPr>
        <w:t>题目</w:t>
      </w:r>
    </w:p>
    <w:p w14:paraId="66251C09" w14:textId="77777777" w:rsidR="004E7B3F" w:rsidRDefault="004E7B3F" w:rsidP="004E7B3F">
      <w:pPr>
        <w:spacing w:after="60" w:line="252" w:lineRule="auto"/>
      </w:pPr>
      <w:r>
        <w:rPr>
          <w:sz w:val="21"/>
        </w:rPr>
        <w:t>题型：</w:t>
      </w:r>
      <w:r>
        <w:rPr>
          <w:sz w:val="21"/>
        </w:rPr>
        <w:t xml:space="preserve">Task 2 </w:t>
      </w:r>
      <w:r>
        <w:rPr>
          <w:sz w:val="21"/>
        </w:rPr>
        <w:t>大作文</w:t>
      </w:r>
    </w:p>
    <w:p w14:paraId="38B17537" w14:textId="77777777" w:rsidR="004E7B3F" w:rsidRDefault="004E7B3F" w:rsidP="004E7B3F">
      <w:pPr>
        <w:spacing w:after="60" w:line="252" w:lineRule="auto"/>
      </w:pPr>
      <w:r>
        <w:rPr>
          <w:sz w:val="21"/>
        </w:rPr>
        <w:t>Q: In recent years it has become far more normal for people to live alone, particularly in large cities in the developed world. Do you think this is a positive or negative development?</w:t>
      </w:r>
    </w:p>
    <w:p w14:paraId="0AEA80B2" w14:textId="77777777" w:rsidR="004E7B3F" w:rsidRDefault="004E7B3F" w:rsidP="004E7B3F">
      <w:pPr>
        <w:spacing w:after="60" w:line="252" w:lineRule="auto"/>
        <w:rPr>
          <w:lang w:eastAsia="zh-CN"/>
        </w:rPr>
      </w:pPr>
      <w:r>
        <w:rPr>
          <w:sz w:val="21"/>
        </w:rPr>
        <w:t>A: In recent years it has become far more normal for people to live alone,</w:t>
      </w:r>
      <w:r>
        <w:rPr>
          <w:sz w:val="21"/>
        </w:rPr>
        <w:br/>
        <w:t>particularly in large cities in the developed world. In my opinion, this trend</w:t>
      </w:r>
      <w:r>
        <w:rPr>
          <w:sz w:val="21"/>
        </w:rPr>
        <w:br/>
        <w:t>could have both positive and negative consequences in equal measure.</w:t>
      </w:r>
      <w:r>
        <w:rPr>
          <w:sz w:val="21"/>
        </w:rPr>
        <w:br/>
        <w:t>The rise in one-person households can be seen as positive for both personal</w:t>
      </w:r>
      <w:r>
        <w:rPr>
          <w:sz w:val="21"/>
        </w:rPr>
        <w:br/>
        <w:t>and broader economic reasons. On an individual level, people who choose to</w:t>
      </w:r>
      <w:r>
        <w:rPr>
          <w:sz w:val="21"/>
        </w:rPr>
        <w:br/>
        <w:t>live alone may become more independent and self-reliant than those who live</w:t>
      </w:r>
      <w:r>
        <w:rPr>
          <w:sz w:val="21"/>
        </w:rPr>
        <w:br/>
        <w:t>with family members. A young adult who lives alone, for example, will need</w:t>
      </w:r>
      <w:r>
        <w:rPr>
          <w:sz w:val="21"/>
        </w:rPr>
        <w:br/>
        <w:t>to learn to cook, clean, pay bills and manage his or her budget, all of which</w:t>
      </w:r>
      <w:r>
        <w:rPr>
          <w:sz w:val="21"/>
        </w:rPr>
        <w:br/>
        <w:t>are valuable life skills; an increase in the number of such individuals can</w:t>
      </w:r>
      <w:r>
        <w:rPr>
          <w:sz w:val="21"/>
        </w:rPr>
        <w:br/>
        <w:t>certainly be seen as a positive development. From an economic perspective,</w:t>
      </w:r>
      <w:r>
        <w:rPr>
          <w:sz w:val="21"/>
        </w:rPr>
        <w:br/>
        <w:t>the trend towards living alone will result in greater demand for housing. This</w:t>
      </w:r>
      <w:r>
        <w:rPr>
          <w:sz w:val="21"/>
        </w:rPr>
        <w:br/>
        <w:t>is likely to benefit the construction industry, estate agents and a whole host of</w:t>
      </w:r>
      <w:r>
        <w:rPr>
          <w:sz w:val="21"/>
        </w:rPr>
        <w:br/>
        <w:t>other companies that rely on homeowners to buy their products or services.</w:t>
      </w:r>
      <w:r>
        <w:rPr>
          <w:sz w:val="21"/>
        </w:rPr>
        <w:br/>
        <w:t>However, the personal and economic arguments given above can be</w:t>
      </w:r>
      <w:r>
        <w:rPr>
          <w:sz w:val="21"/>
        </w:rPr>
        <w:br/>
        <w:t>considered from the opposite angle. Firstly, rather than the positive feeling of</w:t>
      </w:r>
      <w:r>
        <w:rPr>
          <w:sz w:val="21"/>
        </w:rPr>
        <w:br/>
        <w:t>increased independence, people who live alone may experience feelings of</w:t>
      </w:r>
      <w:r>
        <w:rPr>
          <w:sz w:val="21"/>
        </w:rPr>
        <w:br/>
        <w:t>loneliness, isolation and worry. They miss out on the emotional support and</w:t>
      </w:r>
      <w:r>
        <w:rPr>
          <w:sz w:val="21"/>
        </w:rPr>
        <w:br/>
        <w:t>daily conversation that family or flatmates can provide, and they must bear</w:t>
      </w:r>
      <w:r>
        <w:rPr>
          <w:sz w:val="21"/>
        </w:rPr>
        <w:br/>
        <w:t>the weight of all household bills and responsibilities; in this sense, perhaps the</w:t>
      </w:r>
      <w:r>
        <w:rPr>
          <w:sz w:val="21"/>
        </w:rPr>
        <w:br/>
        <w:t>trend towards living alone is a negative one. Secondly, from the financial point</w:t>
      </w:r>
      <w:r>
        <w:rPr>
          <w:sz w:val="21"/>
        </w:rPr>
        <w:br/>
        <w:t>of view, a rise in demand for housing is likely to push up property prices and</w:t>
      </w:r>
      <w:r>
        <w:rPr>
          <w:sz w:val="21"/>
        </w:rPr>
        <w:br/>
        <w:t>rents. While this may benefit some businesses, the general population,</w:t>
      </w:r>
      <w:r>
        <w:rPr>
          <w:sz w:val="21"/>
        </w:rPr>
        <w:br/>
        <w:t>including those who live alone, will be faced with rising living costs.</w:t>
      </w:r>
      <w:r>
        <w:rPr>
          <w:sz w:val="21"/>
        </w:rPr>
        <w:br/>
        <w:t>In conclusion, the increase in one-person households will have both beneficial</w:t>
      </w:r>
      <w:r>
        <w:rPr>
          <w:sz w:val="21"/>
        </w:rPr>
        <w:br/>
      </w:r>
      <w:r>
        <w:rPr>
          <w:sz w:val="21"/>
        </w:rPr>
        <w:lastRenderedPageBreak/>
        <w:t>and detrimental effects on individuals and on the economy.</w:t>
      </w:r>
      <w:r>
        <w:rPr>
          <w:sz w:val="21"/>
        </w:rPr>
        <w:br/>
      </w:r>
      <w:r>
        <w:rPr>
          <w:sz w:val="21"/>
          <w:lang w:eastAsia="zh-CN"/>
        </w:rPr>
        <w:t>(band 9)</w:t>
      </w:r>
    </w:p>
    <w:p w14:paraId="6157EB9A"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04F662F8"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7B3F6668" w14:textId="77777777" w:rsidR="004E7B3F" w:rsidRDefault="004E7B3F" w:rsidP="004E7B3F">
      <w:pPr>
        <w:spacing w:after="60" w:line="252" w:lineRule="auto"/>
      </w:pPr>
      <w:r>
        <w:rPr>
          <w:sz w:val="21"/>
        </w:rPr>
        <w:t>────────────────────────────────────────</w:t>
      </w:r>
    </w:p>
    <w:p w14:paraId="4A48AB54" w14:textId="77777777" w:rsidR="004E7B3F" w:rsidRDefault="004E7B3F" w:rsidP="004E7B3F">
      <w:pPr>
        <w:spacing w:after="60" w:line="252" w:lineRule="auto"/>
      </w:pPr>
      <w:r>
        <w:rPr>
          <w:sz w:val="21"/>
        </w:rPr>
        <w:t xml:space="preserve">19. </w:t>
      </w:r>
      <w:r>
        <w:rPr>
          <w:sz w:val="21"/>
        </w:rPr>
        <w:t>犯罪类</w:t>
      </w:r>
      <w:r>
        <w:rPr>
          <w:sz w:val="21"/>
        </w:rPr>
        <w:t>(1)</w:t>
      </w:r>
      <w:r>
        <w:rPr>
          <w:sz w:val="21"/>
        </w:rPr>
        <w:t>。</w:t>
      </w:r>
    </w:p>
    <w:p w14:paraId="60E17F9E" w14:textId="77777777" w:rsidR="004E7B3F" w:rsidRDefault="004E7B3F" w:rsidP="004E7B3F">
      <w:pPr>
        <w:spacing w:after="60" w:line="252" w:lineRule="auto"/>
      </w:pPr>
      <w:r>
        <w:rPr>
          <w:sz w:val="21"/>
        </w:rPr>
        <w:t>题型：</w:t>
      </w:r>
      <w:r>
        <w:rPr>
          <w:sz w:val="21"/>
        </w:rPr>
        <w:t xml:space="preserve">Task 2 </w:t>
      </w:r>
      <w:r>
        <w:rPr>
          <w:sz w:val="21"/>
        </w:rPr>
        <w:t>大作文</w:t>
      </w:r>
    </w:p>
    <w:p w14:paraId="45E9C2E4" w14:textId="77777777" w:rsidR="004E7B3F" w:rsidRDefault="004E7B3F" w:rsidP="004E7B3F">
      <w:pPr>
        <w:spacing w:after="60" w:line="252" w:lineRule="auto"/>
      </w:pPr>
      <w:r>
        <w:rPr>
          <w:sz w:val="21"/>
        </w:rPr>
        <w:t>Q: Without capital punishment (the death penalty) our lives are less secure and crimes of violence increase. Capital punishment in essential to control violence in society.To what extent do you agree or disagree with this opinion?</w:t>
      </w:r>
    </w:p>
    <w:p w14:paraId="33E66D49" w14:textId="77777777" w:rsidR="004E7B3F" w:rsidRDefault="004E7B3F" w:rsidP="004E7B3F">
      <w:pPr>
        <w:spacing w:after="60" w:line="252" w:lineRule="auto"/>
      </w:pPr>
      <w:r>
        <w:rPr>
          <w:sz w:val="21"/>
        </w:rPr>
        <w:t>A: Before talking about the essential role of death penalty, you have to think about the meaning, and the purpose, of any kind of punishment. If you consider that the purpose is to prevent the guilty from being nasty again, you can be seduced by an argumentation in favour of the suppression of capital punishment. But you have to think about another aspect of the problem: a punishment is also useful to impress people, to make them fear the law. In fact, let's take the example of a young misfit, which has grown in a violent atmosphere, influenced by older delinquents, etc ... He lives in the streets, he's got no aim but to survive. This is the kind of person who could possibly kill someone for money, or even for fun ... Why would he fear prison? Life would be easier for him there. In addition, in many cases, when you behave normally, you can benefit from penalty reductions. This young misfit needs to be impressed, he needs to know that the law is a frontier. When you cross it, you can lose your life. That is why capital punishment helps keeping a distance between robbery and murder. If you abolish it, you suppress the difference between these two types of crime, which are completely different.</w:t>
      </w:r>
    </w:p>
    <w:p w14:paraId="29FB55CC" w14:textId="77777777" w:rsidR="004E7B3F" w:rsidRDefault="004E7B3F" w:rsidP="004E7B3F">
      <w:pPr>
        <w:spacing w:after="60" w:line="252" w:lineRule="auto"/>
      </w:pPr>
      <w:r>
        <w:rPr>
          <w:sz w:val="21"/>
        </w:rPr>
        <w:t>But there is also a limit to define: even if death penalty is unavoidable, it would be a crime to apply it to inadequate cases. If there is no premeditation or past facts which can justify such a punishment, it is far too strict to apply death penalty. That is why the lawmakers have to establish precisely the context in which capital punishment car be pronounced. That is the price to pay to limit violence without using excessive violence.</w:t>
      </w:r>
    </w:p>
    <w:p w14:paraId="2A174981"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5A6B9DE6"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6D9557B2" w14:textId="77777777" w:rsidR="004E7B3F" w:rsidRDefault="004E7B3F" w:rsidP="004E7B3F">
      <w:pPr>
        <w:spacing w:after="60" w:line="252" w:lineRule="auto"/>
      </w:pPr>
      <w:r>
        <w:rPr>
          <w:sz w:val="21"/>
        </w:rPr>
        <w:t>────────────────────────────────────────</w:t>
      </w:r>
    </w:p>
    <w:p w14:paraId="15522B06" w14:textId="77777777" w:rsidR="004E7B3F" w:rsidRDefault="004E7B3F" w:rsidP="004E7B3F">
      <w:pPr>
        <w:spacing w:after="60" w:line="252" w:lineRule="auto"/>
      </w:pPr>
      <w:r>
        <w:rPr>
          <w:sz w:val="21"/>
        </w:rPr>
        <w:t xml:space="preserve">20. </w:t>
      </w:r>
      <w:r>
        <w:rPr>
          <w:sz w:val="21"/>
        </w:rPr>
        <w:t>犯罪类</w:t>
      </w:r>
      <w:r>
        <w:rPr>
          <w:sz w:val="21"/>
        </w:rPr>
        <w:t>(2)</w:t>
      </w:r>
      <w:r>
        <w:rPr>
          <w:sz w:val="21"/>
        </w:rPr>
        <w:t>。</w:t>
      </w:r>
    </w:p>
    <w:p w14:paraId="0C493344" w14:textId="77777777" w:rsidR="004E7B3F" w:rsidRDefault="004E7B3F" w:rsidP="004E7B3F">
      <w:pPr>
        <w:spacing w:after="60" w:line="252" w:lineRule="auto"/>
      </w:pPr>
      <w:r>
        <w:rPr>
          <w:sz w:val="21"/>
        </w:rPr>
        <w:t>题型：</w:t>
      </w:r>
      <w:r>
        <w:rPr>
          <w:sz w:val="21"/>
        </w:rPr>
        <w:t xml:space="preserve">Task 2 </w:t>
      </w:r>
      <w:r>
        <w:rPr>
          <w:sz w:val="21"/>
        </w:rPr>
        <w:t>大作文</w:t>
      </w:r>
    </w:p>
    <w:p w14:paraId="6F406003" w14:textId="77777777" w:rsidR="004E7B3F" w:rsidRDefault="004E7B3F" w:rsidP="004E7B3F">
      <w:pPr>
        <w:spacing w:after="60" w:line="252" w:lineRule="auto"/>
      </w:pPr>
      <w:r>
        <w:rPr>
          <w:sz w:val="21"/>
        </w:rPr>
        <w:t>Q: By punishing murderers with the death penalty, society is also guilt of committing murder. Therefore, life in prison is a better punishment for murderers.To what extent do you agree or disagree with this statement?</w:t>
      </w:r>
    </w:p>
    <w:p w14:paraId="13B048A8" w14:textId="77777777" w:rsidR="004E7B3F" w:rsidRDefault="004E7B3F" w:rsidP="004E7B3F">
      <w:pPr>
        <w:spacing w:after="60" w:line="252" w:lineRule="auto"/>
      </w:pPr>
      <w:r>
        <w:rPr>
          <w:sz w:val="21"/>
        </w:rPr>
        <w:lastRenderedPageBreak/>
        <w:t>A: (Agree)</w:t>
      </w:r>
    </w:p>
    <w:p w14:paraId="6CE0085B" w14:textId="77777777" w:rsidR="004E7B3F" w:rsidRDefault="004E7B3F" w:rsidP="004E7B3F">
      <w:pPr>
        <w:spacing w:after="60" w:line="252" w:lineRule="auto"/>
      </w:pPr>
      <w:r>
        <w:rPr>
          <w:sz w:val="21"/>
        </w:rPr>
        <w:t>"Do as I say, not as I do." This is what society tells us when it punishes murderers with the death penalty. Society tells us that murder is wrong, and in our legal system, murder is against the law. Yet we still see our society kill murderers, and thus we are committing murder ourselves. For this reason, the death penalty should end, and instead murderers should be punished with life in prison.</w:t>
      </w:r>
    </w:p>
    <w:p w14:paraId="69AD7528" w14:textId="77777777" w:rsidR="004E7B3F" w:rsidRDefault="004E7B3F" w:rsidP="004E7B3F">
      <w:pPr>
        <w:spacing w:after="60" w:line="252" w:lineRule="auto"/>
      </w:pPr>
      <w:r>
        <w:rPr>
          <w:sz w:val="21"/>
        </w:rPr>
        <w:t>Society needs to show a positive model of how our lives should be and how people should act. We should always strive to improve our situation, to be at peace and in harmony with others. However, when we kill murderers, we are not working to improve our society. Instead, we are stooping to the criminals' level.</w:t>
      </w:r>
    </w:p>
    <w:p w14:paraId="3E74612A" w14:textId="77777777" w:rsidR="004E7B3F" w:rsidRDefault="004E7B3F" w:rsidP="004E7B3F">
      <w:pPr>
        <w:spacing w:after="60" w:line="252" w:lineRule="auto"/>
      </w:pPr>
      <w:r>
        <w:rPr>
          <w:sz w:val="21"/>
        </w:rPr>
        <w:t>It makes me think about the revenge that came when playing games with my brothers. When we were kids/children, my brother would take my toys, so I would hit him and take my toys back. Then he would hit me harder and take the toys again. Thinking of the death penalty, I imagine a murderer kills someone. Society takes revenge by killing the murderer. This leaves behind the murderer's family and friends, who have tremendous anger inside of them, which they may release onto society. The cycle of killing goes on and on.</w:t>
      </w:r>
    </w:p>
    <w:p w14:paraId="11C055BD" w14:textId="77777777" w:rsidR="004E7B3F" w:rsidRDefault="004E7B3F" w:rsidP="004E7B3F">
      <w:pPr>
        <w:spacing w:after="60" w:line="252" w:lineRule="auto"/>
      </w:pPr>
      <w:r>
        <w:rPr>
          <w:sz w:val="21"/>
        </w:rPr>
        <w:t>Society should not condemn people who are taking the same action that society is taking. Society tells us not to kill, and yet society kills when it exercises the death penalty. Because of this contradiction, we should end the death penalty and instead punish murderers by sentencing them to life in prison.</w:t>
      </w:r>
    </w:p>
    <w:p w14:paraId="1AA5E018" w14:textId="77777777" w:rsidR="004E7B3F" w:rsidRDefault="004E7B3F" w:rsidP="004E7B3F">
      <w:pPr>
        <w:spacing w:after="60" w:line="252" w:lineRule="auto"/>
      </w:pPr>
      <w:r>
        <w:rPr>
          <w:sz w:val="21"/>
        </w:rPr>
        <w:t>(Disagree)</w:t>
      </w:r>
    </w:p>
    <w:p w14:paraId="6892C78B" w14:textId="77777777" w:rsidR="004E7B3F" w:rsidRDefault="004E7B3F" w:rsidP="004E7B3F">
      <w:pPr>
        <w:spacing w:after="60" w:line="252" w:lineRule="auto"/>
      </w:pPr>
      <w:r>
        <w:rPr>
          <w:sz w:val="21"/>
        </w:rPr>
        <w:t>I strongly support the death penalty for murderers. In today's society, life is very violent. There are many mentally-ill people committing crimes and almost nothing will stop them. We have interviewed captured criminals who say, "I was going to kill him, but I knew that I could get the death penalty if I did. So I just left him there." Obviously, having the death penalty saves lives and that makes a positive difference to society.</w:t>
      </w:r>
    </w:p>
    <w:p w14:paraId="61FDFCA1" w14:textId="77777777" w:rsidR="004E7B3F" w:rsidRDefault="004E7B3F" w:rsidP="004E7B3F">
      <w:pPr>
        <w:spacing w:after="60" w:line="252" w:lineRule="auto"/>
      </w:pPr>
      <w:r>
        <w:rPr>
          <w:sz w:val="21"/>
        </w:rPr>
        <w:t>If a criminal does murder someone, and then gets the death penalty, that isn't society's fault. Everyone knows about the death penalty as a punishment for murder. So, the person who murders is really killing himself at the same time he is killing his victim. The murderer has made the choice to die.</w:t>
      </w:r>
    </w:p>
    <w:p w14:paraId="67D1A439" w14:textId="77777777" w:rsidR="004E7B3F" w:rsidRDefault="004E7B3F" w:rsidP="004E7B3F">
      <w:pPr>
        <w:spacing w:after="60" w:line="252" w:lineRule="auto"/>
      </w:pPr>
      <w:r>
        <w:rPr>
          <w:sz w:val="21"/>
        </w:rPr>
        <w:t>It is important to remember that the death penalty is used only for people who have committed very serious crimes. For example, a woman shot a police officer when she was trying to escape from jail. She was already a convicted criminal when she committed murder, and she deserves the death penalty.</w:t>
      </w:r>
    </w:p>
    <w:p w14:paraId="70960295" w14:textId="77777777" w:rsidR="004E7B3F" w:rsidRDefault="004E7B3F" w:rsidP="004E7B3F">
      <w:pPr>
        <w:spacing w:after="60" w:line="252" w:lineRule="auto"/>
      </w:pPr>
      <w:r>
        <w:rPr>
          <w:sz w:val="21"/>
        </w:rPr>
        <w:t>People need to accept responsibility for their actions. Punishing murderers with the death penalty is one way that society can help people to realize/realise the consequences of their decisions.</w:t>
      </w:r>
    </w:p>
    <w:p w14:paraId="45EE1334"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59637C25"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589E7181" w14:textId="77777777" w:rsidR="004E7B3F" w:rsidRDefault="004E7B3F" w:rsidP="004E7B3F">
      <w:pPr>
        <w:spacing w:after="60" w:line="252" w:lineRule="auto"/>
      </w:pPr>
      <w:r>
        <w:rPr>
          <w:sz w:val="21"/>
        </w:rPr>
        <w:t>────────────────────────────────────────</w:t>
      </w:r>
    </w:p>
    <w:p w14:paraId="51754870" w14:textId="77777777" w:rsidR="004E7B3F" w:rsidRDefault="004E7B3F" w:rsidP="004E7B3F">
      <w:pPr>
        <w:spacing w:after="60" w:line="252" w:lineRule="auto"/>
      </w:pPr>
      <w:r>
        <w:rPr>
          <w:sz w:val="21"/>
        </w:rPr>
        <w:t xml:space="preserve">21. </w:t>
      </w:r>
      <w:r>
        <w:rPr>
          <w:sz w:val="21"/>
        </w:rPr>
        <w:t>犯罪类</w:t>
      </w:r>
      <w:r>
        <w:rPr>
          <w:sz w:val="21"/>
        </w:rPr>
        <w:t>(3)</w:t>
      </w:r>
      <w:r>
        <w:rPr>
          <w:sz w:val="21"/>
        </w:rPr>
        <w:t>。</w:t>
      </w:r>
    </w:p>
    <w:p w14:paraId="1B68E414" w14:textId="77777777" w:rsidR="004E7B3F" w:rsidRDefault="004E7B3F" w:rsidP="004E7B3F">
      <w:pPr>
        <w:spacing w:after="60" w:line="252" w:lineRule="auto"/>
      </w:pPr>
      <w:r>
        <w:rPr>
          <w:sz w:val="21"/>
        </w:rPr>
        <w:t>题型：</w:t>
      </w:r>
      <w:r>
        <w:rPr>
          <w:sz w:val="21"/>
        </w:rPr>
        <w:t xml:space="preserve">Task 2 </w:t>
      </w:r>
      <w:r>
        <w:rPr>
          <w:sz w:val="21"/>
        </w:rPr>
        <w:t>大作文</w:t>
      </w:r>
    </w:p>
    <w:p w14:paraId="2202A29E" w14:textId="77777777" w:rsidR="004E7B3F" w:rsidRDefault="004E7B3F" w:rsidP="004E7B3F">
      <w:pPr>
        <w:spacing w:after="60" w:line="252" w:lineRule="auto"/>
      </w:pPr>
      <w:r>
        <w:rPr>
          <w:sz w:val="21"/>
        </w:rPr>
        <w:lastRenderedPageBreak/>
        <w:t>Q: Recent figures show an increase in violent crime among youngsters under the age of 18. Some psychologists claim that the basic reason for this is that children these days are not getting the social and emotional learning they need from parents and teachers.To what extent do you agree or disagree with this opinion?</w:t>
      </w:r>
    </w:p>
    <w:p w14:paraId="5A254896" w14:textId="77777777" w:rsidR="004E7B3F" w:rsidRDefault="004E7B3F" w:rsidP="004E7B3F">
      <w:pPr>
        <w:spacing w:after="60" w:line="252" w:lineRule="auto"/>
      </w:pPr>
      <w:r>
        <w:rPr>
          <w:sz w:val="21"/>
        </w:rPr>
        <w:t>A: It does seem to be true that parents find teachers have lost the authority they used to have, especially in the eyes of teenagers. They are no longer seen as models for behavior: hard work, politeness and other positive qualities are seen as old fashioned. Many young people have no respect for these qualities or the people who represent them. In fact, I think when young people today are so rebellious that it's possible that both parents and teachers are afraid to exercise their authority. However, I do not agree that this is the basic reason for the increase in teenage violence.</w:t>
      </w:r>
    </w:p>
    <w:p w14:paraId="635E7D61" w14:textId="77777777" w:rsidR="004E7B3F" w:rsidRDefault="004E7B3F" w:rsidP="004E7B3F">
      <w:pPr>
        <w:spacing w:after="60" w:line="252" w:lineRule="auto"/>
      </w:pPr>
      <w:r>
        <w:rPr>
          <w:sz w:val="21"/>
        </w:rPr>
        <w:t>While I believe it is true that a lack of social and emotional learning contributes to the problem. Other factors are surely involved: economic factors, for example. If a child comes from a poor family and they live in low-quality housing in all undesirable area, this is sure to affect the child, however loving the parents are.</w:t>
      </w:r>
    </w:p>
    <w:p w14:paraId="3AFCD8BE" w14:textId="77777777" w:rsidR="004E7B3F" w:rsidRDefault="004E7B3F" w:rsidP="004E7B3F">
      <w:pPr>
        <w:spacing w:after="60" w:line="252" w:lineRule="auto"/>
      </w:pPr>
      <w:r>
        <w:rPr>
          <w:sz w:val="21"/>
        </w:rPr>
        <w:t>There is also the question of who your friends are. I believe that when you are in your teens your friends have more influence on you than your parents or teachers. At that age, you want to be part of a group, or even a gang, and this might lead to breaking the law in a number of ways.</w:t>
      </w:r>
    </w:p>
    <w:p w14:paraId="1113B716" w14:textId="77777777" w:rsidR="004E7B3F" w:rsidRDefault="004E7B3F" w:rsidP="004E7B3F">
      <w:pPr>
        <w:spacing w:after="60" w:line="252" w:lineRule="auto"/>
      </w:pPr>
      <w:r>
        <w:rPr>
          <w:sz w:val="21"/>
        </w:rPr>
        <w:t>In conclusion, while I agree that lack of social and emotional learning from parents and teachers is a factor in the growth of teenage violence, I do not believe that it is the only or main cause.</w:t>
      </w:r>
    </w:p>
    <w:p w14:paraId="3C637419"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4E69CA42"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4B812463" w14:textId="77777777" w:rsidR="004E7B3F" w:rsidRDefault="004E7B3F" w:rsidP="004E7B3F">
      <w:pPr>
        <w:spacing w:after="60" w:line="252" w:lineRule="auto"/>
      </w:pPr>
      <w:r>
        <w:rPr>
          <w:sz w:val="21"/>
        </w:rPr>
        <w:t>────────────────────────────────────────</w:t>
      </w:r>
    </w:p>
    <w:p w14:paraId="345DBEB6" w14:textId="77777777" w:rsidR="004E7B3F" w:rsidRDefault="004E7B3F" w:rsidP="004E7B3F">
      <w:pPr>
        <w:spacing w:after="60" w:line="252" w:lineRule="auto"/>
      </w:pPr>
      <w:r>
        <w:rPr>
          <w:sz w:val="21"/>
        </w:rPr>
        <w:t xml:space="preserve">22. </w:t>
      </w:r>
      <w:r>
        <w:rPr>
          <w:sz w:val="21"/>
        </w:rPr>
        <w:t>教育类</w:t>
      </w:r>
      <w:r>
        <w:rPr>
          <w:sz w:val="21"/>
        </w:rPr>
        <w:t>(1)</w:t>
      </w:r>
      <w:r>
        <w:rPr>
          <w:sz w:val="21"/>
        </w:rPr>
        <w:t>。</w:t>
      </w:r>
    </w:p>
    <w:p w14:paraId="0B6A104E" w14:textId="77777777" w:rsidR="004E7B3F" w:rsidRDefault="004E7B3F" w:rsidP="004E7B3F">
      <w:pPr>
        <w:spacing w:after="60" w:line="252" w:lineRule="auto"/>
      </w:pPr>
      <w:r>
        <w:rPr>
          <w:sz w:val="21"/>
        </w:rPr>
        <w:t>题型：</w:t>
      </w:r>
      <w:r>
        <w:rPr>
          <w:sz w:val="21"/>
        </w:rPr>
        <w:t xml:space="preserve">Task 2 </w:t>
      </w:r>
      <w:r>
        <w:rPr>
          <w:sz w:val="21"/>
        </w:rPr>
        <w:t>大作文</w:t>
      </w:r>
    </w:p>
    <w:p w14:paraId="7F003F0C" w14:textId="77777777" w:rsidR="004E7B3F" w:rsidRDefault="004E7B3F" w:rsidP="004E7B3F">
      <w:pPr>
        <w:spacing w:after="60" w:line="252" w:lineRule="auto"/>
      </w:pPr>
      <w:r>
        <w:rPr>
          <w:sz w:val="21"/>
        </w:rPr>
        <w:t>Q: Studying the English language in an English-speaking country is the best but not the only way to learn language.Do you agree or disagree with this statement?</w:t>
      </w:r>
    </w:p>
    <w:p w14:paraId="477FB0D6" w14:textId="77777777" w:rsidR="004E7B3F" w:rsidRDefault="004E7B3F" w:rsidP="004E7B3F">
      <w:pPr>
        <w:spacing w:after="60" w:line="252" w:lineRule="auto"/>
      </w:pPr>
      <w:r>
        <w:rPr>
          <w:sz w:val="21"/>
        </w:rPr>
        <w:t>A: Studying a language in a country where it is widely spoken has many advantages. It is, therefore, a good idea to study English in a country such as Britain. However, I believe it is not the only way to learn the language.</w:t>
      </w:r>
    </w:p>
    <w:p w14:paraId="08AFD6CA" w14:textId="77777777" w:rsidR="004E7B3F" w:rsidRDefault="004E7B3F" w:rsidP="004E7B3F">
      <w:pPr>
        <w:spacing w:after="60" w:line="252" w:lineRule="auto"/>
      </w:pPr>
      <w:r>
        <w:rPr>
          <w:sz w:val="21"/>
        </w:rPr>
        <w:t>In the first place, most students in non-English-speaking countries learn English at secondary school, and sometimes at university nowadays. Although their spoken English is not usually of a very high standard, their knowledge of grammar is often quite advanced. This is certainly useful when students come to an English-speaking country to perfect the language.</w:t>
      </w:r>
    </w:p>
    <w:p w14:paraId="5CCFBD13" w14:textId="77777777" w:rsidR="004E7B3F" w:rsidRDefault="004E7B3F" w:rsidP="004E7B3F">
      <w:pPr>
        <w:spacing w:after="60" w:line="252" w:lineRule="auto"/>
      </w:pPr>
      <w:r>
        <w:rPr>
          <w:sz w:val="21"/>
        </w:rPr>
        <w:t>Secondly, studying the basics of English at secondary school is less stressful than learning the language while overseas. This is because students living at home do not have to worry about problems such as finding accommodation, paying for their study and living costs, and trying to survive in a foreign country where day to day living causes much stress.</w:t>
      </w:r>
    </w:p>
    <w:p w14:paraId="28957CDD" w14:textId="77777777" w:rsidR="004E7B3F" w:rsidRDefault="004E7B3F" w:rsidP="004E7B3F">
      <w:pPr>
        <w:spacing w:after="60" w:line="252" w:lineRule="auto"/>
      </w:pPr>
      <w:r>
        <w:rPr>
          <w:sz w:val="21"/>
        </w:rPr>
        <w:lastRenderedPageBreak/>
        <w:t>However, there are obvious advantages of learning English in Britain. Every day there are opportunities to practise listening to and speaking with British people. Also, students can experience the culture firsthand, which is a great help when trying to understand the language. This is especially true if they choose to live with a British family, as exchange students for example. Furthermore, if students attend a language school full-time, the teachers will be native speakers. In this case, not only will students' speaking and listening skills improve, but attention can be given to developing reading and writing skills as well.</w:t>
      </w:r>
    </w:p>
    <w:p w14:paraId="09E3E089" w14:textId="77777777" w:rsidR="004E7B3F" w:rsidRDefault="004E7B3F" w:rsidP="004E7B3F">
      <w:pPr>
        <w:spacing w:after="60" w:line="252" w:lineRule="auto"/>
      </w:pPr>
      <w:r>
        <w:rPr>
          <w:sz w:val="21"/>
        </w:rPr>
        <w:t>In general, even though it is preferable to study English in an English-speaking country, a reasonable level of English can be achieved in one's own country, if a student is gifted and dedicated to study.</w:t>
      </w:r>
    </w:p>
    <w:p w14:paraId="0629AEBB"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0820EFF0"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72A17FE9" w14:textId="77777777" w:rsidR="004E7B3F" w:rsidRDefault="004E7B3F" w:rsidP="004E7B3F">
      <w:pPr>
        <w:spacing w:after="60" w:line="252" w:lineRule="auto"/>
      </w:pPr>
      <w:r>
        <w:rPr>
          <w:sz w:val="21"/>
        </w:rPr>
        <w:t>────────────────────────────────────────</w:t>
      </w:r>
    </w:p>
    <w:p w14:paraId="38B4F08D" w14:textId="77777777" w:rsidR="004E7B3F" w:rsidRDefault="004E7B3F" w:rsidP="004E7B3F">
      <w:pPr>
        <w:spacing w:after="60" w:line="252" w:lineRule="auto"/>
      </w:pPr>
      <w:r>
        <w:rPr>
          <w:sz w:val="21"/>
        </w:rPr>
        <w:t xml:space="preserve">23. </w:t>
      </w:r>
      <w:r>
        <w:rPr>
          <w:sz w:val="21"/>
        </w:rPr>
        <w:t>教育类</w:t>
      </w:r>
      <w:r>
        <w:rPr>
          <w:sz w:val="21"/>
        </w:rPr>
        <w:t>(2)</w:t>
      </w:r>
      <w:r>
        <w:rPr>
          <w:sz w:val="21"/>
        </w:rPr>
        <w:t>。</w:t>
      </w:r>
    </w:p>
    <w:p w14:paraId="107D2213" w14:textId="77777777" w:rsidR="004E7B3F" w:rsidRDefault="004E7B3F" w:rsidP="004E7B3F">
      <w:pPr>
        <w:spacing w:after="60" w:line="252" w:lineRule="auto"/>
      </w:pPr>
      <w:r>
        <w:rPr>
          <w:sz w:val="21"/>
        </w:rPr>
        <w:t>题型：</w:t>
      </w:r>
      <w:r>
        <w:rPr>
          <w:sz w:val="21"/>
        </w:rPr>
        <w:t xml:space="preserve">Task 2 </w:t>
      </w:r>
      <w:r>
        <w:rPr>
          <w:sz w:val="21"/>
        </w:rPr>
        <w:t>大作文</w:t>
      </w:r>
    </w:p>
    <w:p w14:paraId="2B90E601" w14:textId="77777777" w:rsidR="004E7B3F" w:rsidRDefault="004E7B3F" w:rsidP="004E7B3F">
      <w:pPr>
        <w:spacing w:after="60" w:line="252" w:lineRule="auto"/>
      </w:pPr>
      <w:r>
        <w:rPr>
          <w:sz w:val="21"/>
        </w:rPr>
        <w:t>Q: Disruptive school students have a negative influence on others. Students who are noisy and disobedient should be grouped together and taught separately.Do you agree or disagree?</w:t>
      </w:r>
    </w:p>
    <w:p w14:paraId="70D4898E" w14:textId="77777777" w:rsidR="004E7B3F" w:rsidRDefault="004E7B3F" w:rsidP="004E7B3F">
      <w:pPr>
        <w:spacing w:after="60" w:line="252" w:lineRule="auto"/>
      </w:pPr>
      <w:r>
        <w:rPr>
          <w:sz w:val="21"/>
        </w:rPr>
        <w:t>A: There is no doubt that some students in schools behave badly and their behaviour causes difficulty for others either because it has a negative effect on the group or because ordinary students find it difficult to study with them.</w:t>
      </w:r>
    </w:p>
    <w:p w14:paraId="24ADFA95" w14:textId="77777777" w:rsidR="004E7B3F" w:rsidRDefault="004E7B3F" w:rsidP="004E7B3F">
      <w:pPr>
        <w:spacing w:after="60" w:line="252" w:lineRule="auto"/>
      </w:pPr>
      <w:r>
        <w:rPr>
          <w:sz w:val="21"/>
        </w:rPr>
        <w:t>One solution is to take these students away and teach them on their own. However, if we simply have them removed after one or two warnings, we are limiting their educational opportunities because it seems to me that a school which caters for difficult students is a sort of "prison" whatever name you give it and the people who go there may never recover from the experience. This can then cause problems for the wider society.</w:t>
      </w:r>
    </w:p>
    <w:p w14:paraId="4172F27B" w14:textId="77777777" w:rsidR="004E7B3F" w:rsidRDefault="004E7B3F" w:rsidP="004E7B3F">
      <w:pPr>
        <w:spacing w:after="60" w:line="252" w:lineRule="auto"/>
      </w:pPr>
      <w:r>
        <w:rPr>
          <w:sz w:val="21"/>
        </w:rPr>
        <w:t>Perhaps we need to look at why the disruptive students behave badly before we separate them. Disruptive students may be very intelligent and find the classes boring because the work is too easy. Perhaps these students need extra lessons rather than separate lessons. Or perhaps the teachers are uninspiring and this results in behavioural problems so we need better teachers. On the other hand, most students put up with this situation rather than cause trouble, and some people argue that we have to learn to suffer bad teachers and boring situations and that students who can't learn this lesson need to be taught separately.</w:t>
      </w:r>
    </w:p>
    <w:p w14:paraId="71CD360B" w14:textId="77777777" w:rsidR="004E7B3F" w:rsidRDefault="004E7B3F" w:rsidP="004E7B3F">
      <w:pPr>
        <w:spacing w:after="60" w:line="252" w:lineRule="auto"/>
      </w:pPr>
      <w:r>
        <w:rPr>
          <w:sz w:val="21"/>
        </w:rPr>
        <w:t>So before we condemn the students to a special school, we should look at factors such as the teaching, because once the children have been separated, it is very unlikely that they will be brought back.</w:t>
      </w:r>
    </w:p>
    <w:p w14:paraId="689F2A45"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3D259705"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661F819E" w14:textId="77777777" w:rsidR="004E7B3F" w:rsidRDefault="004E7B3F" w:rsidP="004E7B3F">
      <w:pPr>
        <w:spacing w:after="60" w:line="252" w:lineRule="auto"/>
      </w:pPr>
      <w:r>
        <w:rPr>
          <w:sz w:val="21"/>
        </w:rPr>
        <w:t>────────────────────────────────────────</w:t>
      </w:r>
    </w:p>
    <w:p w14:paraId="61BC6C54" w14:textId="77777777" w:rsidR="004E7B3F" w:rsidRDefault="004E7B3F" w:rsidP="004E7B3F">
      <w:pPr>
        <w:spacing w:after="60" w:line="252" w:lineRule="auto"/>
      </w:pPr>
      <w:r>
        <w:rPr>
          <w:sz w:val="21"/>
        </w:rPr>
        <w:lastRenderedPageBreak/>
        <w:t xml:space="preserve">24. </w:t>
      </w:r>
      <w:r>
        <w:rPr>
          <w:sz w:val="21"/>
        </w:rPr>
        <w:t>教育类</w:t>
      </w:r>
      <w:r>
        <w:rPr>
          <w:sz w:val="21"/>
        </w:rPr>
        <w:t>(3)</w:t>
      </w:r>
      <w:r>
        <w:rPr>
          <w:sz w:val="21"/>
        </w:rPr>
        <w:t>。</w:t>
      </w:r>
    </w:p>
    <w:p w14:paraId="1494BBDE" w14:textId="77777777" w:rsidR="004E7B3F" w:rsidRDefault="004E7B3F" w:rsidP="004E7B3F">
      <w:pPr>
        <w:spacing w:after="60" w:line="252" w:lineRule="auto"/>
      </w:pPr>
      <w:r>
        <w:rPr>
          <w:sz w:val="21"/>
        </w:rPr>
        <w:t>题型：</w:t>
      </w:r>
      <w:r>
        <w:rPr>
          <w:sz w:val="21"/>
        </w:rPr>
        <w:t xml:space="preserve">Task 2 </w:t>
      </w:r>
      <w:r>
        <w:rPr>
          <w:sz w:val="21"/>
        </w:rPr>
        <w:t>大作文</w:t>
      </w:r>
    </w:p>
    <w:p w14:paraId="28F7F5F6" w14:textId="77777777" w:rsidR="004E7B3F" w:rsidRDefault="004E7B3F" w:rsidP="004E7B3F">
      <w:pPr>
        <w:spacing w:after="60" w:line="252" w:lineRule="auto"/>
      </w:pPr>
      <w:r>
        <w:rPr>
          <w:sz w:val="21"/>
        </w:rPr>
        <w:t>Q: People attend college or university for many different reasons (for example, new experiences, career preparation, increased knowledge).Why do you think people attend college or university?</w:t>
      </w:r>
    </w:p>
    <w:p w14:paraId="4BA3AEB1" w14:textId="77777777" w:rsidR="004E7B3F" w:rsidRDefault="004E7B3F" w:rsidP="004E7B3F">
      <w:pPr>
        <w:spacing w:after="60" w:line="252" w:lineRule="auto"/>
      </w:pPr>
      <w:r>
        <w:rPr>
          <w:sz w:val="21"/>
        </w:rPr>
        <w:t>A: People attend college for a lot of different reasons. I believe that the three most common reasons are to prepare for a career, to have new experiences, and to increase their knowledge of themselves and of the world around them.</w:t>
      </w:r>
    </w:p>
    <w:p w14:paraId="61718B59" w14:textId="77777777" w:rsidR="004E7B3F" w:rsidRDefault="004E7B3F" w:rsidP="004E7B3F">
      <w:pPr>
        <w:spacing w:after="60" w:line="252" w:lineRule="auto"/>
      </w:pPr>
      <w:r>
        <w:rPr>
          <w:sz w:val="21"/>
        </w:rPr>
        <w:t>Career preparation is probably the primary reason that people attend college. These days, the job market is very competitive. Careers such as information technology will need many new workers in the near future. At college, students can learn new skills for these careers and increase their opportunities for the future.</w:t>
      </w:r>
    </w:p>
    <w:p w14:paraId="5BFBC75F" w14:textId="77777777" w:rsidR="004E7B3F" w:rsidRDefault="004E7B3F" w:rsidP="004E7B3F">
      <w:pPr>
        <w:spacing w:after="60" w:line="252" w:lineRule="auto"/>
      </w:pPr>
      <w:r>
        <w:rPr>
          <w:sz w:val="21"/>
        </w:rPr>
        <w:t>Students also go to college to have new experiences. For many, it is their first time away from home. At college, they can meet new people from many different places. They can see what life is like in a different city. They can learn to live on their own and take care of themselves without having their family always nearby.</w:t>
      </w:r>
    </w:p>
    <w:p w14:paraId="651C72E2" w14:textId="77777777" w:rsidR="004E7B3F" w:rsidRDefault="004E7B3F" w:rsidP="004E7B3F">
      <w:pPr>
        <w:spacing w:after="60" w:line="252" w:lineRule="auto"/>
      </w:pPr>
      <w:r>
        <w:rPr>
          <w:sz w:val="21"/>
        </w:rPr>
        <w:t>At college, students have the opportunity to increase their knowledge. As they decide what they want to study, pursue their studies, and interact with their classmates, they learn a lot about themselves. They also, of course, have the opportunity to learn about many subjects in their classes. In addition to the skills and knowledge related to their career, college students also have the chance to take classes in other areas. For many, this will be their last chance to study different subjects.</w:t>
      </w:r>
    </w:p>
    <w:p w14:paraId="0F702D1C" w14:textId="77777777" w:rsidR="004E7B3F" w:rsidRDefault="004E7B3F" w:rsidP="004E7B3F">
      <w:pPr>
        <w:spacing w:after="60" w:line="252" w:lineRule="auto"/>
      </w:pPr>
      <w:r>
        <w:rPr>
          <w:sz w:val="21"/>
        </w:rPr>
        <w:t>Colleges offer much more than career preparation. They offer the opportunity to have new experiences and to learn many kinds of things. I think all of these are reasons why people attend college.</w:t>
      </w:r>
    </w:p>
    <w:p w14:paraId="5D7F38F4" w14:textId="77777777" w:rsidR="004E7B3F" w:rsidRDefault="004E7B3F" w:rsidP="004E7B3F">
      <w:pPr>
        <w:spacing w:after="60" w:line="252" w:lineRule="auto"/>
      </w:pPr>
      <w:r>
        <w:rPr>
          <w:sz w:val="21"/>
        </w:rPr>
        <w:t>People attend colleges or universities for a lot of different reasons. I believe that the three most common reasons are to prepare for a career, to have new experiences, and to increase their knowledge of themselves and the world around them.</w:t>
      </w:r>
    </w:p>
    <w:p w14:paraId="74B8C1CD" w14:textId="77777777" w:rsidR="004E7B3F" w:rsidRDefault="004E7B3F" w:rsidP="004E7B3F">
      <w:pPr>
        <w:spacing w:after="60" w:line="252" w:lineRule="auto"/>
      </w:pPr>
      <w:r>
        <w:rPr>
          <w:sz w:val="21"/>
        </w:rPr>
        <w:t>Career preparation is becoming more and more important to young people. For many, this is the primary reason to go to college. They know that the job market is competitive. At</w:t>
      </w:r>
    </w:p>
    <w:p w14:paraId="6EEFDB84" w14:textId="77777777" w:rsidR="004E7B3F" w:rsidRDefault="004E7B3F" w:rsidP="004E7B3F">
      <w:pPr>
        <w:spacing w:after="60" w:line="252" w:lineRule="auto"/>
      </w:pPr>
      <w:r>
        <w:rPr>
          <w:sz w:val="21"/>
        </w:rPr>
        <w:t>college, they can learn new skill for careers with a lot of opportunities. This means careers, such as information technology, that are expected to need a large workforce in the coming years.</w:t>
      </w:r>
    </w:p>
    <w:p w14:paraId="02C55583" w14:textId="77777777" w:rsidR="004E7B3F" w:rsidRDefault="004E7B3F" w:rsidP="004E7B3F">
      <w:pPr>
        <w:spacing w:after="60" w:line="252" w:lineRule="auto"/>
      </w:pPr>
      <w:r>
        <w:rPr>
          <w:sz w:val="21"/>
        </w:rPr>
        <w:t>Also, students go to colleges and universities to have new experiences. This often means having the opportunity to meet people different from those in their hometowns. For most students, going to college is the first time they’ve been away from home by themselves. In additions, this is the first time they’ve had to make decisions on their own. Making these decisions increases their knowledge of themselves.</w:t>
      </w:r>
    </w:p>
    <w:p w14:paraId="676E2E1F" w14:textId="77777777" w:rsidR="004E7B3F" w:rsidRDefault="004E7B3F" w:rsidP="004E7B3F">
      <w:pPr>
        <w:spacing w:after="60" w:line="252" w:lineRule="auto"/>
      </w:pPr>
      <w:r>
        <w:rPr>
          <w:sz w:val="21"/>
        </w:rPr>
        <w:t>Besides looking for self-knowledge, people also attend a university or college to expand their knowledge in subjects they find interesting. For many, this will be their last chance for a long time to learn about something that doesn’t relate to their career.</w:t>
      </w:r>
    </w:p>
    <w:p w14:paraId="08EC4990" w14:textId="77777777" w:rsidR="004E7B3F" w:rsidRDefault="004E7B3F" w:rsidP="004E7B3F">
      <w:pPr>
        <w:spacing w:after="60" w:line="252" w:lineRule="auto"/>
      </w:pPr>
      <w:r>
        <w:rPr>
          <w:sz w:val="21"/>
        </w:rPr>
        <w:t>I would recommend that people not be so focused on a career. They should go to college to have new experiences and learn about themselves and the world they live in.</w:t>
      </w:r>
    </w:p>
    <w:p w14:paraId="6BCECBD0"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776DD4BC" w14:textId="77777777" w:rsidR="004E7B3F" w:rsidRDefault="004E7B3F" w:rsidP="004E7B3F">
      <w:pPr>
        <w:spacing w:after="60" w:line="252" w:lineRule="auto"/>
      </w:pPr>
      <w:r>
        <w:rPr>
          <w:sz w:val="21"/>
        </w:rPr>
        <w:lastRenderedPageBreak/>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4B8718F9" w14:textId="77777777" w:rsidR="004E7B3F" w:rsidRDefault="004E7B3F" w:rsidP="004E7B3F">
      <w:pPr>
        <w:spacing w:after="60" w:line="252" w:lineRule="auto"/>
      </w:pPr>
      <w:r>
        <w:rPr>
          <w:sz w:val="21"/>
        </w:rPr>
        <w:t>────────────────────────────────────────</w:t>
      </w:r>
    </w:p>
    <w:p w14:paraId="18D5D8DC" w14:textId="77777777" w:rsidR="004E7B3F" w:rsidRDefault="004E7B3F" w:rsidP="004E7B3F">
      <w:pPr>
        <w:spacing w:after="60" w:line="252" w:lineRule="auto"/>
      </w:pPr>
      <w:r>
        <w:rPr>
          <w:sz w:val="21"/>
        </w:rPr>
        <w:t xml:space="preserve">25. </w:t>
      </w:r>
      <w:r>
        <w:rPr>
          <w:sz w:val="21"/>
        </w:rPr>
        <w:t>教育类</w:t>
      </w:r>
      <w:r>
        <w:rPr>
          <w:sz w:val="21"/>
        </w:rPr>
        <w:t>(4)</w:t>
      </w:r>
      <w:r>
        <w:rPr>
          <w:sz w:val="21"/>
        </w:rPr>
        <w:t>。</w:t>
      </w:r>
    </w:p>
    <w:p w14:paraId="5EED1F93" w14:textId="77777777" w:rsidR="004E7B3F" w:rsidRDefault="004E7B3F" w:rsidP="004E7B3F">
      <w:pPr>
        <w:spacing w:after="60" w:line="252" w:lineRule="auto"/>
      </w:pPr>
      <w:r>
        <w:rPr>
          <w:sz w:val="21"/>
        </w:rPr>
        <w:t>题型：</w:t>
      </w:r>
      <w:r>
        <w:rPr>
          <w:sz w:val="21"/>
        </w:rPr>
        <w:t xml:space="preserve">Task 2 </w:t>
      </w:r>
      <w:r>
        <w:rPr>
          <w:sz w:val="21"/>
        </w:rPr>
        <w:t>大作文</w:t>
      </w:r>
    </w:p>
    <w:p w14:paraId="49E13852" w14:textId="77777777" w:rsidR="004E7B3F" w:rsidRDefault="004E7B3F" w:rsidP="004E7B3F">
      <w:pPr>
        <w:spacing w:after="60" w:line="252" w:lineRule="auto"/>
      </w:pPr>
      <w:r>
        <w:rPr>
          <w:sz w:val="21"/>
        </w:rPr>
        <w:t>Q: Parents are the best teachers.Do you agree or disagree with the following statement?</w:t>
      </w:r>
    </w:p>
    <w:p w14:paraId="603A8D89" w14:textId="77777777" w:rsidR="004E7B3F" w:rsidRDefault="004E7B3F" w:rsidP="004E7B3F">
      <w:pPr>
        <w:spacing w:after="60" w:line="252" w:lineRule="auto"/>
      </w:pPr>
      <w:r>
        <w:rPr>
          <w:sz w:val="21"/>
        </w:rPr>
        <w:t>A: Parents shape their children from the beginning of their children's lives. They teach their children values. They share their interests with them. They develop close emotional ties with them. Parents can be very important teachers in their children's lives; however, they are not always the best teachers.</w:t>
      </w:r>
    </w:p>
    <w:p w14:paraId="4154A240" w14:textId="77777777" w:rsidR="004E7B3F" w:rsidRDefault="004E7B3F" w:rsidP="004E7B3F">
      <w:pPr>
        <w:spacing w:after="60" w:line="252" w:lineRule="auto"/>
      </w:pPr>
      <w:r>
        <w:rPr>
          <w:sz w:val="21"/>
        </w:rPr>
        <w:t>Parents may be too close to their children emotionally. For example, they may limit a child's freedom in the name of safety. A teacher may organize an educational trip to a big city, but a parent may think this trip is too dangerous. A school may want to take the children camping, but a parent may be afraid of the child getting hurt.</w:t>
      </w:r>
    </w:p>
    <w:p w14:paraId="66E15727" w14:textId="77777777" w:rsidR="004E7B3F" w:rsidRDefault="004E7B3F" w:rsidP="004E7B3F">
      <w:pPr>
        <w:spacing w:after="60" w:line="252" w:lineRule="auto"/>
      </w:pPr>
      <w:r>
        <w:rPr>
          <w:sz w:val="21"/>
        </w:rPr>
        <w:t>Another problem is that parents sometimes expect their children's interests to be similar to their own. If the parents love science, they may try to force their child to love science too. But what if the child prefers art? If the parents enjoy sports, they may expect their child to participate on different teams. But what if the child prefers to read?</w:t>
      </w:r>
    </w:p>
    <w:p w14:paraId="6DD94E34" w14:textId="77777777" w:rsidR="004E7B3F" w:rsidRDefault="004E7B3F" w:rsidP="004E7B3F">
      <w:pPr>
        <w:spacing w:after="60" w:line="252" w:lineRule="auto"/>
      </w:pPr>
      <w:r>
        <w:rPr>
          <w:sz w:val="21"/>
        </w:rPr>
        <w:t>Parents want to pass on their values to their children. However, things change. The children of today are growing up in a world different from their parents' world. Sometimes parents, especially older ones, can't keep up with rapid social or technological changes. A student who has friends of different races at school may find that his parents have narrower views. A student who loves computers may find that her parents don't understand or value the digital revolution.</w:t>
      </w:r>
    </w:p>
    <w:p w14:paraId="449A1554" w14:textId="77777777" w:rsidR="004E7B3F" w:rsidRDefault="004E7B3F" w:rsidP="004E7B3F">
      <w:pPr>
        <w:spacing w:after="60" w:line="252" w:lineRule="auto"/>
      </w:pPr>
      <w:r>
        <w:rPr>
          <w:sz w:val="21"/>
        </w:rPr>
        <w:t>Parents are important teachers in our lives, but they aren't always the best teachers. Fortunately, we have many teachers in our lives. Our parents teach us, our teachers teach us, and we learn from our peers. Books and newspapers also teach us. All of them are valuable.</w:t>
      </w:r>
    </w:p>
    <w:p w14:paraId="66311BD8" w14:textId="77777777" w:rsidR="004E7B3F" w:rsidRDefault="004E7B3F" w:rsidP="004E7B3F">
      <w:pPr>
        <w:spacing w:after="60" w:line="252" w:lineRule="auto"/>
      </w:pPr>
      <w:r>
        <w:rPr>
          <w:sz w:val="21"/>
        </w:rPr>
        <w:t>Throughout my life, I have been lucky enough to have a very good relationship with my parents. They have supported me, given me necessary criticism, and taught me a great deal about how to live my life. Parents can be very important teachers in our lives; however, they are not always the best teachers.</w:t>
      </w:r>
    </w:p>
    <w:p w14:paraId="05060FA1" w14:textId="77777777" w:rsidR="004E7B3F" w:rsidRDefault="004E7B3F" w:rsidP="004E7B3F">
      <w:pPr>
        <w:spacing w:after="60" w:line="252" w:lineRule="auto"/>
      </w:pPr>
      <w:r>
        <w:rPr>
          <w:sz w:val="21"/>
        </w:rPr>
        <w:t>Parents may be too close to their children emotionally. Sometimes they can only see their children though the eyes of a protector. For example, they may limit a child’s freedom in the name of safety. A teacher might see a trip to a big city as a valuable new experience. However, it might seem too dangerous to a parent.</w:t>
      </w:r>
    </w:p>
    <w:p w14:paraId="54924504" w14:textId="77777777" w:rsidR="004E7B3F" w:rsidRDefault="004E7B3F" w:rsidP="004E7B3F">
      <w:pPr>
        <w:spacing w:after="60" w:line="252" w:lineRule="auto"/>
      </w:pPr>
      <w:r>
        <w:rPr>
          <w:sz w:val="21"/>
        </w:rPr>
        <w:t>Another problem is that parents may expect their children’s interests to be similar to their own. They can’t seem to separate from their children in their mind. If they love science, they may try to force their child to love science too. But what if their child’s true love is art, or writing, or car repair?</w:t>
      </w:r>
    </w:p>
    <w:p w14:paraId="0A6E86C5" w14:textId="77777777" w:rsidR="004E7B3F" w:rsidRDefault="004E7B3F" w:rsidP="004E7B3F">
      <w:pPr>
        <w:spacing w:after="60" w:line="252" w:lineRule="auto"/>
      </w:pPr>
      <w:r>
        <w:rPr>
          <w:sz w:val="21"/>
        </w:rPr>
        <w:t xml:space="preserve">Parents are usually eager to pass on their value to their children. But should children always believe what their parents do? Maybe different generations need different ways of thinking. When children are young, they believe that their parents are always rights. But when they get older, they realize there are other views. Sometimes parents, especially older ones, can’t keep up with rapid social or technology changes. A student who has friends of all different </w:t>
      </w:r>
      <w:r>
        <w:rPr>
          <w:sz w:val="21"/>
        </w:rPr>
        <w:lastRenderedPageBreak/>
        <w:t>races and backgrounds at school may find that her parents don’t really understand or value the digital revolution. Sometimes kids have to find their own ways to what they believe in.</w:t>
      </w:r>
    </w:p>
    <w:p w14:paraId="4D34DEA6" w14:textId="77777777" w:rsidR="004E7B3F" w:rsidRDefault="004E7B3F" w:rsidP="004E7B3F">
      <w:pPr>
        <w:spacing w:after="60" w:line="252" w:lineRule="auto"/>
      </w:pPr>
      <w:r>
        <w:rPr>
          <w:sz w:val="21"/>
        </w:rPr>
        <w:t>The most important thing to realize is that we all have many teachers in our lives. Our parents teach us, our teachers teach us, and our peers teach us. Books and newspapers and television also teach us. All of them are valuable.</w:t>
      </w:r>
    </w:p>
    <w:p w14:paraId="004E7128"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5C57BFC1"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2D64401C" w14:textId="77777777" w:rsidR="004E7B3F" w:rsidRDefault="004E7B3F" w:rsidP="004E7B3F">
      <w:pPr>
        <w:spacing w:after="60" w:line="252" w:lineRule="auto"/>
      </w:pPr>
      <w:r>
        <w:rPr>
          <w:sz w:val="21"/>
        </w:rPr>
        <w:t>────────────────────────────────────────</w:t>
      </w:r>
    </w:p>
    <w:p w14:paraId="79FC30BC" w14:textId="77777777" w:rsidR="004E7B3F" w:rsidRDefault="004E7B3F" w:rsidP="004E7B3F">
      <w:pPr>
        <w:spacing w:after="60" w:line="252" w:lineRule="auto"/>
      </w:pPr>
      <w:r>
        <w:rPr>
          <w:sz w:val="21"/>
        </w:rPr>
        <w:t xml:space="preserve">26. </w:t>
      </w:r>
      <w:r>
        <w:rPr>
          <w:sz w:val="21"/>
        </w:rPr>
        <w:t>教育类</w:t>
      </w:r>
      <w:r>
        <w:rPr>
          <w:sz w:val="21"/>
        </w:rPr>
        <w:t>(5)</w:t>
      </w:r>
      <w:r>
        <w:rPr>
          <w:sz w:val="21"/>
        </w:rPr>
        <w:t>。</w:t>
      </w:r>
    </w:p>
    <w:p w14:paraId="5AE68FD6" w14:textId="77777777" w:rsidR="004E7B3F" w:rsidRDefault="004E7B3F" w:rsidP="004E7B3F">
      <w:pPr>
        <w:spacing w:after="60" w:line="252" w:lineRule="auto"/>
      </w:pPr>
      <w:r>
        <w:rPr>
          <w:sz w:val="21"/>
        </w:rPr>
        <w:t>题型：</w:t>
      </w:r>
      <w:r>
        <w:rPr>
          <w:sz w:val="21"/>
        </w:rPr>
        <w:t xml:space="preserve">Task 2 </w:t>
      </w:r>
      <w:r>
        <w:rPr>
          <w:sz w:val="21"/>
        </w:rPr>
        <w:t>大作文</w:t>
      </w:r>
    </w:p>
    <w:p w14:paraId="5A28E22D" w14:textId="77777777" w:rsidR="004E7B3F" w:rsidRDefault="004E7B3F" w:rsidP="004E7B3F">
      <w:pPr>
        <w:spacing w:after="60" w:line="252" w:lineRule="auto"/>
      </w:pPr>
      <w:r>
        <w:rPr>
          <w:sz w:val="21"/>
        </w:rPr>
        <w:t>Q: It has been said, "Not everything that is learned is contained in books." Compare and contrast knowledge gained from experience with knowledge gained from books.In your opinion, which source is more important? Why?</w:t>
      </w:r>
    </w:p>
    <w:p w14:paraId="6D79C597" w14:textId="77777777" w:rsidR="004E7B3F" w:rsidRDefault="004E7B3F" w:rsidP="004E7B3F">
      <w:pPr>
        <w:spacing w:after="60" w:line="252" w:lineRule="auto"/>
      </w:pPr>
      <w:r>
        <w:rPr>
          <w:sz w:val="21"/>
        </w:rPr>
        <w:t>A: "Experience is the best teacher" is an old cliché, but I agree with it. We can learn a lot of important things from books, but the most important lessons in life come from our own experiences. Throughout the different stages of life, from primary school to university to adulthood, experience teaches us many skills we need for life.</w:t>
      </w:r>
    </w:p>
    <w:p w14:paraId="739E2B9C" w14:textId="77777777" w:rsidR="004E7B3F" w:rsidRDefault="004E7B3F" w:rsidP="004E7B3F">
      <w:pPr>
        <w:spacing w:after="60" w:line="252" w:lineRule="auto"/>
      </w:pPr>
      <w:r>
        <w:rPr>
          <w:sz w:val="21"/>
        </w:rPr>
        <w:t>As children in primary school, we learn facts and information from books, but that is not all we learn in school. On the playground we learn how to make friends. In our class work, we learn how it feels to succeed and what we do when we fail. We start to learn about the things we like to do and the things we don't. We don't learn these things from books, but from our experiences with our friends and classmates.</w:t>
      </w:r>
    </w:p>
    <w:p w14:paraId="15FC0652" w14:textId="77777777" w:rsidR="004E7B3F" w:rsidRDefault="004E7B3F" w:rsidP="004E7B3F">
      <w:pPr>
        <w:spacing w:after="60" w:line="252" w:lineRule="auto"/>
      </w:pPr>
      <w:r>
        <w:rPr>
          <w:sz w:val="21"/>
        </w:rPr>
        <w:t>In our university classes, we learn a lot of information and skills we will need for our future careers, but we also learn a lot that is not in our textbooks. In our daily lives both in class and out of class, we learn to make decisions for ourselves. We learn to take on responsibilities. We learn to get along with our classmates, our roommates, and our workmates. Our successes and failures help us develop skills we will need in our adult lives. They are skills that no book can teach us.</w:t>
      </w:r>
    </w:p>
    <w:p w14:paraId="008B3B01" w14:textId="77777777" w:rsidR="004E7B3F" w:rsidRDefault="004E7B3F" w:rsidP="004E7B3F">
      <w:pPr>
        <w:spacing w:after="60" w:line="252" w:lineRule="auto"/>
      </w:pPr>
      <w:r>
        <w:rPr>
          <w:sz w:val="21"/>
        </w:rPr>
        <w:t>Throughout our adulthood, experience remains a constant teacher. We may continue to read or take classes for professional development. However, our experiences at work, at home, and with our friends teach us more. The triumphs and disasters of our lives teach us how to improve our careers and also how to improve our relationships and how to be the person each one of us wants to be.</w:t>
      </w:r>
    </w:p>
    <w:p w14:paraId="78634637" w14:textId="77777777" w:rsidR="004E7B3F" w:rsidRDefault="004E7B3F" w:rsidP="004E7B3F">
      <w:pPr>
        <w:spacing w:after="60" w:line="252" w:lineRule="auto"/>
      </w:pPr>
      <w:r>
        <w:rPr>
          <w:sz w:val="21"/>
        </w:rPr>
        <w:t>Books teach us a lot, but there is a limit to what they teach. They can give us information or show us another person's experiences. These are valuable things, but the lessons we learn from our own experiences, from childhood through adulthood, are the most important ones we learn.</w:t>
      </w:r>
    </w:p>
    <w:p w14:paraId="1389964F" w14:textId="77777777" w:rsidR="004E7B3F" w:rsidRDefault="004E7B3F" w:rsidP="004E7B3F">
      <w:pPr>
        <w:spacing w:after="60" w:line="252" w:lineRule="auto"/>
      </w:pPr>
      <w:r>
        <w:rPr>
          <w:sz w:val="21"/>
        </w:rPr>
        <w:t>People are learning and practicing through their entire life. I believe that life experience and practice are the basic reasons of the humankind's evolution. However, in my opinion, knowledge gained from books plays a very important role in the modern life.</w:t>
      </w:r>
    </w:p>
    <w:p w14:paraId="20580A20" w14:textId="77777777" w:rsidR="004E7B3F" w:rsidRDefault="004E7B3F" w:rsidP="004E7B3F">
      <w:pPr>
        <w:spacing w:after="60" w:line="252" w:lineRule="auto"/>
      </w:pPr>
      <w:r>
        <w:rPr>
          <w:sz w:val="21"/>
        </w:rPr>
        <w:t xml:space="preserve">The most obviously important advantage of books is that they hold all knowledge gained by previous generations. People write books about their discoveries and inventions, which are </w:t>
      </w:r>
      <w:r>
        <w:rPr>
          <w:sz w:val="21"/>
        </w:rPr>
        <w:lastRenderedPageBreak/>
        <w:t>gained through practice and experience. This knowledge is accumulated in books that are passed from generation to generation. So, basically, people get all knowledge about the previous achievements from books, analyze it and than, according to their experience and new data, write new books. In this case, books are the holders of humankind's experience.</w:t>
      </w:r>
    </w:p>
    <w:p w14:paraId="6C8934A8" w14:textId="77777777" w:rsidR="004E7B3F" w:rsidRDefault="004E7B3F" w:rsidP="004E7B3F">
      <w:pPr>
        <w:spacing w:after="60" w:line="252" w:lineRule="auto"/>
      </w:pPr>
      <w:r>
        <w:rPr>
          <w:sz w:val="21"/>
        </w:rPr>
        <w:t>For example, at old times people thought that the Earth was flat. It was concluded from observations and studdying. However, the next generations, using the experience of their ancestors, proved that the Earth was round.</w:t>
      </w:r>
    </w:p>
    <w:p w14:paraId="66B5F25C" w14:textId="77777777" w:rsidR="004E7B3F" w:rsidRDefault="004E7B3F" w:rsidP="004E7B3F">
      <w:pPr>
        <w:spacing w:after="60" w:line="252" w:lineRule="auto"/>
      </w:pPr>
      <w:r>
        <w:rPr>
          <w:sz w:val="21"/>
        </w:rPr>
        <w:t>Personally, I think that books are very important because they are able to give people the basic and fundamental knowledge. Books store history, the important events and discoveries. Without them it is difficult and sometimes impossible to move forward, make new discoveries and inventions.</w:t>
      </w:r>
    </w:p>
    <w:p w14:paraId="6D1FB1D3" w14:textId="77777777" w:rsidR="004E7B3F" w:rsidRDefault="004E7B3F" w:rsidP="004E7B3F">
      <w:pPr>
        <w:spacing w:after="60" w:line="252" w:lineRule="auto"/>
      </w:pPr>
      <w:r>
        <w:rPr>
          <w:sz w:val="21"/>
        </w:rPr>
        <w:t>To summarize, I think a person should take basic knowledge from books because it will help him to make his own inventions, conclusions and discoveries. Only using both books and one’s experience one can move forward.</w:t>
      </w:r>
    </w:p>
    <w:p w14:paraId="73F5D5E6"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391BC846"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79DEF8AC" w14:textId="77777777" w:rsidR="004E7B3F" w:rsidRDefault="004E7B3F" w:rsidP="004E7B3F">
      <w:pPr>
        <w:spacing w:after="60" w:line="252" w:lineRule="auto"/>
      </w:pPr>
      <w:r>
        <w:rPr>
          <w:sz w:val="21"/>
        </w:rPr>
        <w:t>────────────────────────────────────────</w:t>
      </w:r>
    </w:p>
    <w:p w14:paraId="79F6D71E" w14:textId="77777777" w:rsidR="004E7B3F" w:rsidRDefault="004E7B3F" w:rsidP="004E7B3F">
      <w:pPr>
        <w:spacing w:after="60" w:line="252" w:lineRule="auto"/>
      </w:pPr>
      <w:r>
        <w:rPr>
          <w:sz w:val="21"/>
        </w:rPr>
        <w:t xml:space="preserve">27. </w:t>
      </w:r>
      <w:r>
        <w:rPr>
          <w:sz w:val="21"/>
        </w:rPr>
        <w:t>教育类</w:t>
      </w:r>
      <w:r>
        <w:rPr>
          <w:sz w:val="21"/>
        </w:rPr>
        <w:t>(6)</w:t>
      </w:r>
      <w:r>
        <w:rPr>
          <w:sz w:val="21"/>
        </w:rPr>
        <w:t>。</w:t>
      </w:r>
    </w:p>
    <w:p w14:paraId="0DA784D3" w14:textId="77777777" w:rsidR="004E7B3F" w:rsidRDefault="004E7B3F" w:rsidP="004E7B3F">
      <w:pPr>
        <w:spacing w:after="60" w:line="252" w:lineRule="auto"/>
      </w:pPr>
      <w:r>
        <w:rPr>
          <w:sz w:val="21"/>
        </w:rPr>
        <w:t>题型：</w:t>
      </w:r>
      <w:r>
        <w:rPr>
          <w:sz w:val="21"/>
        </w:rPr>
        <w:t xml:space="preserve">Task 2 </w:t>
      </w:r>
      <w:r>
        <w:rPr>
          <w:sz w:val="21"/>
        </w:rPr>
        <w:t>大作文</w:t>
      </w:r>
    </w:p>
    <w:p w14:paraId="6E9F4DEB" w14:textId="77777777" w:rsidR="004E7B3F" w:rsidRDefault="004E7B3F" w:rsidP="004E7B3F">
      <w:pPr>
        <w:spacing w:after="60" w:line="252" w:lineRule="auto"/>
      </w:pPr>
      <w:r>
        <w:rPr>
          <w:sz w:val="21"/>
        </w:rPr>
        <w:t>Q: Going overseas for university study is an exciting prospect for many people. But while it may offer some advantages, it is probably better to stay home because of the difficulties a student inevitably encounters living and studying in a different culture.To what extent do you agree or disagree with this statement?</w:t>
      </w:r>
    </w:p>
    <w:p w14:paraId="707D2435" w14:textId="77777777" w:rsidR="004E7B3F" w:rsidRDefault="004E7B3F" w:rsidP="004E7B3F">
      <w:pPr>
        <w:spacing w:after="60" w:line="252" w:lineRule="auto"/>
      </w:pPr>
      <w:r>
        <w:rPr>
          <w:sz w:val="21"/>
        </w:rPr>
        <w:t>A: There is no doubt that going to study in a foreign country, with its different language and culture, can be a frustrating and sometimes painful experience. But while overseas study has its drawbacks, the difficulties are far outweighed by the advantages. Indeed, people who go abroad for study open themselves up to experiences that those who stay at home will never have.</w:t>
      </w:r>
    </w:p>
    <w:p w14:paraId="0BE2FE91" w14:textId="77777777" w:rsidR="004E7B3F" w:rsidRDefault="004E7B3F" w:rsidP="004E7B3F">
      <w:pPr>
        <w:spacing w:after="60" w:line="252" w:lineRule="auto"/>
      </w:pPr>
      <w:r>
        <w:rPr>
          <w:sz w:val="21"/>
        </w:rPr>
        <w:t>The most obvious advantage to overseas university study is real-life use of a different language. While a person can study a foreign language in his or her own country, it cannot compare with constant use of the language in academic and everyday life. There is no better opportunity to improve second-language skills than living in the country in which it is spoken. Moreover, having used the language during one's studies offers a distinct advantage when one is applying for jobs back home that require the language.</w:t>
      </w:r>
    </w:p>
    <w:p w14:paraId="1E4CB727" w14:textId="77777777" w:rsidR="004E7B3F" w:rsidRDefault="004E7B3F" w:rsidP="004E7B3F">
      <w:pPr>
        <w:spacing w:after="60" w:line="252" w:lineRule="auto"/>
      </w:pPr>
      <w:r>
        <w:rPr>
          <w:sz w:val="21"/>
        </w:rPr>
        <w:t>On a university campus, the foreign student is not alone in having come from far away. He or she will likely encounter many others from overseas and it is possible to make friends from all around the world. This is not only exciting on a social level, but could lead to important overseas contacts in later professional life.</w:t>
      </w:r>
    </w:p>
    <w:p w14:paraId="001B08AC" w14:textId="77777777" w:rsidR="004E7B3F" w:rsidRDefault="004E7B3F" w:rsidP="004E7B3F">
      <w:pPr>
        <w:spacing w:after="60" w:line="252" w:lineRule="auto"/>
      </w:pPr>
      <w:r>
        <w:rPr>
          <w:sz w:val="21"/>
        </w:rPr>
        <w:t>Finally, living and studying abroad offers one a new and different perspective of the world and, perhaps most important, of one's own country. Once beyond the initial shock of being in a new culture, the student slowly begins to get a meaningful understanding of the host society. On returning home, one inevitably sees one's own country in a new, often more appreciative, light.</w:t>
      </w:r>
    </w:p>
    <w:p w14:paraId="28285620" w14:textId="77777777" w:rsidR="004E7B3F" w:rsidRDefault="004E7B3F" w:rsidP="004E7B3F">
      <w:pPr>
        <w:spacing w:after="60" w:line="252" w:lineRule="auto"/>
      </w:pPr>
      <w:r>
        <w:rPr>
          <w:sz w:val="21"/>
        </w:rPr>
        <w:lastRenderedPageBreak/>
        <w:t>In conclusion, while any anxiety about going overseas for university study is certainly understandable, it is important to remember that the benefits offered by the experience make it well worthwhile.</w:t>
      </w:r>
    </w:p>
    <w:p w14:paraId="2E7CC07A"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02F0C8B0"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6A4FBC89" w14:textId="77777777" w:rsidR="004E7B3F" w:rsidRDefault="004E7B3F" w:rsidP="004E7B3F">
      <w:pPr>
        <w:spacing w:after="60" w:line="252" w:lineRule="auto"/>
      </w:pPr>
      <w:r>
        <w:rPr>
          <w:sz w:val="21"/>
        </w:rPr>
        <w:t>────────────────────────────────────────</w:t>
      </w:r>
    </w:p>
    <w:p w14:paraId="1000C13F" w14:textId="77777777" w:rsidR="004E7B3F" w:rsidRDefault="004E7B3F" w:rsidP="004E7B3F">
      <w:pPr>
        <w:spacing w:after="60" w:line="252" w:lineRule="auto"/>
      </w:pPr>
      <w:r>
        <w:rPr>
          <w:sz w:val="21"/>
        </w:rPr>
        <w:t xml:space="preserve">28. </w:t>
      </w:r>
      <w:r>
        <w:rPr>
          <w:sz w:val="21"/>
        </w:rPr>
        <w:t>教育类</w:t>
      </w:r>
      <w:r>
        <w:rPr>
          <w:sz w:val="21"/>
        </w:rPr>
        <w:t>(7)</w:t>
      </w:r>
      <w:r>
        <w:rPr>
          <w:sz w:val="21"/>
        </w:rPr>
        <w:t>。</w:t>
      </w:r>
    </w:p>
    <w:p w14:paraId="08024078" w14:textId="77777777" w:rsidR="004E7B3F" w:rsidRDefault="004E7B3F" w:rsidP="004E7B3F">
      <w:pPr>
        <w:spacing w:after="60" w:line="252" w:lineRule="auto"/>
      </w:pPr>
      <w:r>
        <w:rPr>
          <w:sz w:val="21"/>
        </w:rPr>
        <w:t>题型：</w:t>
      </w:r>
      <w:r>
        <w:rPr>
          <w:sz w:val="21"/>
        </w:rPr>
        <w:t xml:space="preserve">Task 2 </w:t>
      </w:r>
      <w:r>
        <w:rPr>
          <w:sz w:val="21"/>
        </w:rPr>
        <w:t>大作文</w:t>
      </w:r>
    </w:p>
    <w:p w14:paraId="596FE002" w14:textId="77777777" w:rsidR="004E7B3F" w:rsidRDefault="004E7B3F" w:rsidP="004E7B3F">
      <w:pPr>
        <w:spacing w:after="60" w:line="252" w:lineRule="auto"/>
      </w:pPr>
      <w:r>
        <w:rPr>
          <w:sz w:val="21"/>
        </w:rPr>
        <w:t>Q: Some people believe that children leisure activities must be educational, otherwise they are a complete waste of time.Do you agree or disagree?</w:t>
      </w:r>
    </w:p>
    <w:p w14:paraId="33F19135" w14:textId="77777777" w:rsidR="004E7B3F" w:rsidRDefault="004E7B3F" w:rsidP="004E7B3F">
      <w:pPr>
        <w:spacing w:after="60" w:line="252" w:lineRule="auto"/>
      </w:pPr>
      <w:r>
        <w:rPr>
          <w:sz w:val="21"/>
        </w:rPr>
        <w:t>A: Today, education has become a priority for many parents seeking to secure a good future for their children in this rapidly changing world. They believe that if their children apply themselves and work hard at school, then they will increase their opportunities for going to higher education and eventually getting a good job. Of course they are right, and as access to the best education and best jobs is becoming more competitive, then it is true that children have to make the best of their study time when they are young.</w:t>
      </w:r>
    </w:p>
    <w:p w14:paraId="555C67FB" w14:textId="77777777" w:rsidR="004E7B3F" w:rsidRDefault="004E7B3F" w:rsidP="004E7B3F">
      <w:pPr>
        <w:spacing w:after="60" w:line="252" w:lineRule="auto"/>
      </w:pPr>
      <w:r>
        <w:rPr>
          <w:sz w:val="21"/>
        </w:rPr>
        <w:t>However, the parents who do not allow their children sufficient free time for leisure activities outside school hours, are misguided. Such activities are far from being a waste of time for the children simply because they are not academic. It is important to remember that children need to develop skills other than intellectual ones, and the best way to do this is through activities such as sports, games and playing with other kids. If they cannot play make-believe games, how can they develop their imagination? How can they learn physical co-ordination or learn important social lessons about winning and losing if they do not practise any sports? Many children form strong, personal relationships with the friends they play with, and without the opportunity to do this, they could grow up emotionally immature or unformed.</w:t>
      </w:r>
    </w:p>
    <w:p w14:paraId="550DFE32" w14:textId="77777777" w:rsidR="004E7B3F" w:rsidRDefault="004E7B3F" w:rsidP="004E7B3F">
      <w:pPr>
        <w:spacing w:after="60" w:line="252" w:lineRule="auto"/>
      </w:pPr>
      <w:r>
        <w:rPr>
          <w:sz w:val="21"/>
        </w:rPr>
        <w:t>Finally, I think it is also important to remember that children need to relax as well as work. If everything they do must have some educational or academic relevance, then they will soon get tired of studying altogether, which is the last thing parents would want.</w:t>
      </w:r>
    </w:p>
    <w:p w14:paraId="14DDA13A"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157EF87A"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430F21F5" w14:textId="77777777" w:rsidR="004E7B3F" w:rsidRDefault="004E7B3F" w:rsidP="004E7B3F">
      <w:pPr>
        <w:spacing w:after="60" w:line="252" w:lineRule="auto"/>
      </w:pPr>
      <w:r>
        <w:rPr>
          <w:sz w:val="21"/>
        </w:rPr>
        <w:t>────────────────────────────────────────</w:t>
      </w:r>
    </w:p>
    <w:p w14:paraId="36969257" w14:textId="77777777" w:rsidR="004E7B3F" w:rsidRDefault="004E7B3F" w:rsidP="004E7B3F">
      <w:pPr>
        <w:spacing w:after="60" w:line="252" w:lineRule="auto"/>
      </w:pPr>
      <w:r>
        <w:rPr>
          <w:sz w:val="21"/>
        </w:rPr>
        <w:t xml:space="preserve">29. </w:t>
      </w:r>
      <w:r>
        <w:rPr>
          <w:sz w:val="21"/>
        </w:rPr>
        <w:t>教育类</w:t>
      </w:r>
      <w:r>
        <w:rPr>
          <w:sz w:val="21"/>
        </w:rPr>
        <w:t>(8)</w:t>
      </w:r>
      <w:r>
        <w:rPr>
          <w:sz w:val="21"/>
        </w:rPr>
        <w:t>。</w:t>
      </w:r>
    </w:p>
    <w:p w14:paraId="4978E161" w14:textId="77777777" w:rsidR="004E7B3F" w:rsidRDefault="004E7B3F" w:rsidP="004E7B3F">
      <w:pPr>
        <w:spacing w:after="60" w:line="252" w:lineRule="auto"/>
      </w:pPr>
      <w:r>
        <w:rPr>
          <w:sz w:val="21"/>
        </w:rPr>
        <w:t>题型：</w:t>
      </w:r>
      <w:r>
        <w:rPr>
          <w:sz w:val="21"/>
        </w:rPr>
        <w:t xml:space="preserve">Task 2 </w:t>
      </w:r>
      <w:r>
        <w:rPr>
          <w:sz w:val="21"/>
        </w:rPr>
        <w:t>大作文</w:t>
      </w:r>
    </w:p>
    <w:p w14:paraId="3D6B34E8" w14:textId="77777777" w:rsidR="004E7B3F" w:rsidRDefault="004E7B3F" w:rsidP="004E7B3F">
      <w:pPr>
        <w:spacing w:after="60" w:line="252" w:lineRule="auto"/>
      </w:pPr>
      <w:r>
        <w:rPr>
          <w:sz w:val="21"/>
        </w:rPr>
        <w:t>Q: It is often said that the subjects taught in schools are too academic in orientation and that it would be more useful for children to learn about practical matters such as home management, work and interpersonal skills.To what extent do you agree or disagree?</w:t>
      </w:r>
    </w:p>
    <w:p w14:paraId="54D98CFC" w14:textId="77777777" w:rsidR="004E7B3F" w:rsidRDefault="004E7B3F" w:rsidP="004E7B3F">
      <w:pPr>
        <w:spacing w:after="60" w:line="252" w:lineRule="auto"/>
      </w:pPr>
      <w:r>
        <w:rPr>
          <w:sz w:val="21"/>
        </w:rPr>
        <w:lastRenderedPageBreak/>
        <w:t>A: A criticism often heard these days is that the subjects taught in schools tend to be too academic, and contribute little to preparing a young person for the real-life tasks he or she will have to perform after graduation. They say that academic subjects are rooted in the past, and are not useful for solving modern problems. I disagree with this point of view for three reasons.</w:t>
      </w:r>
    </w:p>
    <w:p w14:paraId="39027E2F" w14:textId="77777777" w:rsidR="004E7B3F" w:rsidRDefault="004E7B3F" w:rsidP="004E7B3F">
      <w:pPr>
        <w:spacing w:after="60" w:line="252" w:lineRule="auto"/>
      </w:pPr>
      <w:r>
        <w:rPr>
          <w:sz w:val="21"/>
        </w:rPr>
        <w:t>My first reason is that it is the duty of parents, not teachers, to prepare their children to deal with the practical affairs of life. The home, not the classroom, is the ideal place to learn about home management and interpersonal skills. As for work abilities and attitudes, they are best learned “on the job” and under the supervision of an experienced older worker.</w:t>
      </w:r>
    </w:p>
    <w:p w14:paraId="2FAF945C" w14:textId="77777777" w:rsidR="004E7B3F" w:rsidRDefault="004E7B3F" w:rsidP="004E7B3F">
      <w:pPr>
        <w:spacing w:after="60" w:line="252" w:lineRule="auto"/>
      </w:pPr>
      <w:r>
        <w:rPr>
          <w:sz w:val="21"/>
        </w:rPr>
        <w:t>My second reason is that academic subjects have withstood the test of time. They represent the accumulated wisdom of our ancestors down through the ages, and, far from being impractical, they equip us with the knowledge and confidence to make sound judgements about any problems which may crop up. In addition, academic subjects are good for training us in mental discipline, while practical subjects are weak in this regard.</w:t>
      </w:r>
    </w:p>
    <w:p w14:paraId="7DDB6B9A" w14:textId="77777777" w:rsidR="004E7B3F" w:rsidRDefault="004E7B3F" w:rsidP="004E7B3F">
      <w:pPr>
        <w:spacing w:after="60" w:line="252" w:lineRule="auto"/>
      </w:pPr>
      <w:r>
        <w:rPr>
          <w:sz w:val="21"/>
        </w:rPr>
        <w:t>My third reason is based on the saying “Man does not live by bread alone.” Schooldays devoted solely to instruction in down-to-earth practical matters would be dull indeed! Lessons in the best literature of the world, and the epoch-making scientific and geographical discoveries of the past enrich our lives and make us feel that we are part of the great family of mankind.</w:t>
      </w:r>
    </w:p>
    <w:p w14:paraId="65BBFF82" w14:textId="77777777" w:rsidR="004E7B3F" w:rsidRDefault="004E7B3F" w:rsidP="004E7B3F">
      <w:pPr>
        <w:spacing w:after="60" w:line="252" w:lineRule="auto"/>
      </w:pPr>
      <w:r>
        <w:rPr>
          <w:sz w:val="21"/>
        </w:rPr>
        <w:t>All in all, the teaching of academic subjects in schools is entirely appropriate. It is my firmly held view that practical subjects have no place in the classroom. On the contrary, the curriculum should be more academic!</w:t>
      </w:r>
    </w:p>
    <w:p w14:paraId="78461522" w14:textId="77777777" w:rsidR="004E7B3F" w:rsidRDefault="004E7B3F" w:rsidP="004E7B3F">
      <w:pPr>
        <w:spacing w:after="60" w:line="252" w:lineRule="auto"/>
      </w:pPr>
      <w:r>
        <w:rPr>
          <w:sz w:val="21"/>
        </w:rPr>
        <w:t>参考思路：根据题干任务类型展开论证；可关注范文如何回应题目所有部分、安排主体段、使用例子和结论重申观点。</w:t>
      </w:r>
    </w:p>
    <w:p w14:paraId="33A5C3AC"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79505CF2" w14:textId="77777777" w:rsidR="004E7B3F" w:rsidRDefault="004E7B3F" w:rsidP="004E7B3F">
      <w:pPr>
        <w:spacing w:after="60" w:line="252" w:lineRule="auto"/>
      </w:pPr>
      <w:r>
        <w:rPr>
          <w:sz w:val="21"/>
        </w:rPr>
        <w:t>────────────────────────────────────────</w:t>
      </w:r>
    </w:p>
    <w:p w14:paraId="1B0AAA59" w14:textId="77777777" w:rsidR="004E7B3F" w:rsidRDefault="004E7B3F" w:rsidP="004E7B3F">
      <w:pPr>
        <w:spacing w:after="60" w:line="252" w:lineRule="auto"/>
      </w:pPr>
      <w:r>
        <w:rPr>
          <w:sz w:val="21"/>
        </w:rPr>
        <w:t xml:space="preserve">30. </w:t>
      </w:r>
      <w:r>
        <w:rPr>
          <w:sz w:val="21"/>
        </w:rPr>
        <w:t>教育类</w:t>
      </w:r>
      <w:r>
        <w:rPr>
          <w:sz w:val="21"/>
        </w:rPr>
        <w:t>(9)</w:t>
      </w:r>
      <w:r>
        <w:rPr>
          <w:sz w:val="21"/>
        </w:rPr>
        <w:t>。</w:t>
      </w:r>
    </w:p>
    <w:p w14:paraId="0335EAAF" w14:textId="77777777" w:rsidR="004E7B3F" w:rsidRDefault="004E7B3F" w:rsidP="004E7B3F">
      <w:pPr>
        <w:spacing w:after="60" w:line="252" w:lineRule="auto"/>
      </w:pPr>
      <w:r>
        <w:rPr>
          <w:sz w:val="21"/>
        </w:rPr>
        <w:t>题型：</w:t>
      </w:r>
      <w:r>
        <w:rPr>
          <w:sz w:val="21"/>
        </w:rPr>
        <w:t xml:space="preserve">Task 2 </w:t>
      </w:r>
      <w:r>
        <w:rPr>
          <w:sz w:val="21"/>
        </w:rPr>
        <w:t>大作文</w:t>
      </w:r>
    </w:p>
    <w:p w14:paraId="4678E097" w14:textId="77777777" w:rsidR="004E7B3F" w:rsidRDefault="004E7B3F" w:rsidP="004E7B3F">
      <w:pPr>
        <w:spacing w:after="60" w:line="252" w:lineRule="auto"/>
      </w:pPr>
      <w:r>
        <w:rPr>
          <w:sz w:val="21"/>
        </w:rPr>
        <w:t>Q: Learning a foreign language offers an insight into how people from other cultures think and see the world. The teaching of a foreign language should be compulsory at all primary schools.To what extent do you agree or disagree with this view?</w:t>
      </w:r>
    </w:p>
    <w:p w14:paraId="264CD05C" w14:textId="77777777" w:rsidR="004E7B3F" w:rsidRDefault="004E7B3F" w:rsidP="004E7B3F">
      <w:pPr>
        <w:spacing w:after="60" w:line="252" w:lineRule="auto"/>
      </w:pPr>
      <w:r>
        <w:rPr>
          <w:sz w:val="21"/>
        </w:rPr>
        <w:t>A: Language is linked to the identity of a nation, and speakers of a common language share many things, but does this give governments the right to restrict the way a language is used or taught?</w:t>
      </w:r>
    </w:p>
    <w:p w14:paraId="6BE2192F" w14:textId="77777777" w:rsidR="004E7B3F" w:rsidRDefault="004E7B3F" w:rsidP="004E7B3F">
      <w:pPr>
        <w:spacing w:after="60" w:line="252" w:lineRule="auto"/>
      </w:pPr>
      <w:r>
        <w:rPr>
          <w:sz w:val="21"/>
        </w:rPr>
        <w:t>It can be argued that a nation maintains its culture through its language, and so there is a need to restrict the use of foreign words and changes in pronunciation. However, in reality this approach is fruitless, because language is a living thing and it is impossible to stop it from changing. This policy has been tried in some countries, but it never works. People, especially young people, will use the language that they hear around them, and which separates them from others; stopping the use of certain words will only make them appear more attractive.</w:t>
      </w:r>
    </w:p>
    <w:p w14:paraId="5BED1004" w14:textId="77777777" w:rsidR="004E7B3F" w:rsidRDefault="004E7B3F" w:rsidP="004E7B3F">
      <w:pPr>
        <w:spacing w:after="60" w:line="252" w:lineRule="auto"/>
      </w:pPr>
      <w:r>
        <w:rPr>
          <w:sz w:val="21"/>
        </w:rPr>
        <w:t xml:space="preserve">As for spelling, we all know that the English system is irregular and, I believe, it would benefit from simplification so that children and other learners do not waste time learning to read and write. On the other hand, some people may feel, perhaps rightly, that it is important to keep </w:t>
      </w:r>
      <w:r>
        <w:rPr>
          <w:sz w:val="21"/>
        </w:rPr>
        <w:lastRenderedPageBreak/>
        <w:t>the original spelling of words as a link with the past and this view is also held by speakers of languages which do not use the Roman alphabet.</w:t>
      </w:r>
    </w:p>
    <w:p w14:paraId="308C51AE" w14:textId="77777777" w:rsidR="004E7B3F" w:rsidRDefault="004E7B3F" w:rsidP="004E7B3F">
      <w:pPr>
        <w:spacing w:after="60" w:line="252" w:lineRule="auto"/>
      </w:pPr>
      <w:r>
        <w:rPr>
          <w:sz w:val="21"/>
        </w:rPr>
        <w:t>While it is important for people who speak a minority language to be able to learn and use that language, it is practical for education to be in a common language. This creates national pride and links people within the society. Realistically, schools are the best place for this to start.</w:t>
      </w:r>
    </w:p>
    <w:p w14:paraId="12264D17" w14:textId="77777777" w:rsidR="004E7B3F" w:rsidRDefault="004E7B3F" w:rsidP="004E7B3F">
      <w:pPr>
        <w:spacing w:after="60" w:line="252" w:lineRule="auto"/>
      </w:pPr>
      <w:r>
        <w:rPr>
          <w:sz w:val="21"/>
        </w:rPr>
        <w:t>Ultimately, there is a role for governments to play in the area of language planning, particularly in education, but at no time should governments impose regulations which restrict people's linguistic freedom.</w:t>
      </w:r>
    </w:p>
    <w:p w14:paraId="62682CC4"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518A4AFF"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416BF2C7" w14:textId="77777777" w:rsidR="004E7B3F" w:rsidRDefault="004E7B3F" w:rsidP="004E7B3F">
      <w:pPr>
        <w:spacing w:after="60" w:line="252" w:lineRule="auto"/>
      </w:pPr>
      <w:r>
        <w:rPr>
          <w:sz w:val="21"/>
        </w:rPr>
        <w:t>────────────────────────────────────────</w:t>
      </w:r>
    </w:p>
    <w:p w14:paraId="654D8379" w14:textId="77777777" w:rsidR="004E7B3F" w:rsidRDefault="004E7B3F" w:rsidP="004E7B3F">
      <w:pPr>
        <w:spacing w:after="60" w:line="252" w:lineRule="auto"/>
      </w:pPr>
      <w:r>
        <w:rPr>
          <w:sz w:val="21"/>
        </w:rPr>
        <w:t xml:space="preserve">31. </w:t>
      </w:r>
      <w:r>
        <w:rPr>
          <w:sz w:val="21"/>
        </w:rPr>
        <w:t>教育类</w:t>
      </w:r>
      <w:r>
        <w:rPr>
          <w:sz w:val="21"/>
        </w:rPr>
        <w:t>(10)</w:t>
      </w:r>
      <w:r>
        <w:rPr>
          <w:sz w:val="21"/>
        </w:rPr>
        <w:t>。</w:t>
      </w:r>
    </w:p>
    <w:p w14:paraId="69B9A839" w14:textId="77777777" w:rsidR="004E7B3F" w:rsidRDefault="004E7B3F" w:rsidP="004E7B3F">
      <w:pPr>
        <w:spacing w:after="60" w:line="252" w:lineRule="auto"/>
      </w:pPr>
      <w:r>
        <w:rPr>
          <w:sz w:val="21"/>
        </w:rPr>
        <w:t>题型：</w:t>
      </w:r>
      <w:r>
        <w:rPr>
          <w:sz w:val="21"/>
        </w:rPr>
        <w:t xml:space="preserve">Task 2 </w:t>
      </w:r>
      <w:r>
        <w:rPr>
          <w:sz w:val="21"/>
        </w:rPr>
        <w:t>大作文</w:t>
      </w:r>
    </w:p>
    <w:p w14:paraId="127788CC" w14:textId="77777777" w:rsidR="004E7B3F" w:rsidRDefault="004E7B3F" w:rsidP="004E7B3F">
      <w:pPr>
        <w:spacing w:after="60" w:line="252" w:lineRule="auto"/>
      </w:pPr>
      <w:r>
        <w:rPr>
          <w:sz w:val="21"/>
        </w:rPr>
        <w:t>Q: Some people think high school graduates should travel or work for a period of time instead of going directly to study at university.Discuss the advantages and disadvantages of both approaches.</w:t>
      </w:r>
    </w:p>
    <w:p w14:paraId="0EC7B7C7" w14:textId="77777777" w:rsidR="004E7B3F" w:rsidRDefault="004E7B3F" w:rsidP="004E7B3F">
      <w:pPr>
        <w:spacing w:after="60" w:line="252" w:lineRule="auto"/>
      </w:pPr>
      <w:r>
        <w:rPr>
          <w:sz w:val="21"/>
        </w:rPr>
        <w:t>A: High school students face many decisions as they prepare to graduate, including what they are going to do after graduation. Some high school students go directly to college or university after graduation. Others prefer to travel or work for some time before going to university.</w:t>
      </w:r>
    </w:p>
    <w:p w14:paraId="1EE21394" w14:textId="77777777" w:rsidR="004E7B3F" w:rsidRDefault="004E7B3F" w:rsidP="004E7B3F">
      <w:pPr>
        <w:spacing w:after="60" w:line="252" w:lineRule="auto"/>
      </w:pPr>
      <w:r>
        <w:rPr>
          <w:sz w:val="21"/>
        </w:rPr>
        <w:t>For those who choose to go college or university after graduation, there are advantages and disadvantages. One of the big advantages of going directly from high school to college is that you are still in the habit of studying. By going to college after graduation, you do not lose the study skills that you developed during high school. The big disadvantages, however, is that you may not be ready for college. You may not know exactly what you want to study, or you may be more interested in freedom and parties than in your courses. At that age, it is often difficult for students to take on the responsibilities of college.</w:t>
      </w:r>
    </w:p>
    <w:p w14:paraId="6215D6C7" w14:textId="77777777" w:rsidR="004E7B3F" w:rsidRDefault="004E7B3F" w:rsidP="004E7B3F">
      <w:pPr>
        <w:spacing w:after="60" w:line="252" w:lineRule="auto"/>
      </w:pPr>
      <w:r>
        <w:rPr>
          <w:sz w:val="21"/>
        </w:rPr>
        <w:t>There are also advantages and disadvantages to working or traveling before starting college. Working or traveling allows you a better idea of what you want to do with your life. You gain practical experience that helps you define what you want to study. You also are well prepared for the responsibilities of college or university studies. On the other hand, by the time you start college, you will probably have obligations, like a job or spouse, which keep you from focusing on studies. In addition, travelling or working before college may cause you to spend enough time out of school that you forget how to study.</w:t>
      </w:r>
    </w:p>
    <w:p w14:paraId="7ADD6B1A" w14:textId="77777777" w:rsidR="004E7B3F" w:rsidRDefault="004E7B3F" w:rsidP="004E7B3F">
      <w:pPr>
        <w:spacing w:after="60" w:line="252" w:lineRule="auto"/>
      </w:pPr>
      <w:r>
        <w:rPr>
          <w:sz w:val="21"/>
        </w:rPr>
        <w:t>The decision of what to do after which school graduation can be a difficult one. Deciding whether to go straight into college or university or take time to work or travel is something that faces every high school student. After thinking about the advantages and disadvantages of both options, the decision should be based on what is best for you.</w:t>
      </w:r>
    </w:p>
    <w:p w14:paraId="1B62CA58"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37F95C39" w14:textId="77777777" w:rsidR="004E7B3F" w:rsidRDefault="004E7B3F" w:rsidP="004E7B3F">
      <w:pPr>
        <w:spacing w:after="60" w:line="252" w:lineRule="auto"/>
      </w:pPr>
      <w:r>
        <w:rPr>
          <w:sz w:val="21"/>
        </w:rPr>
        <w:lastRenderedPageBreak/>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7453D0C5" w14:textId="77777777" w:rsidR="004E7B3F" w:rsidRDefault="004E7B3F" w:rsidP="004E7B3F">
      <w:pPr>
        <w:spacing w:after="60" w:line="252" w:lineRule="auto"/>
      </w:pPr>
      <w:r>
        <w:rPr>
          <w:sz w:val="21"/>
        </w:rPr>
        <w:t>────────────────────────────────────────</w:t>
      </w:r>
    </w:p>
    <w:p w14:paraId="4E7CFC25" w14:textId="77777777" w:rsidR="004E7B3F" w:rsidRDefault="004E7B3F" w:rsidP="004E7B3F">
      <w:pPr>
        <w:spacing w:after="60" w:line="252" w:lineRule="auto"/>
      </w:pPr>
      <w:r>
        <w:rPr>
          <w:sz w:val="21"/>
        </w:rPr>
        <w:t xml:space="preserve">32. </w:t>
      </w:r>
      <w:r>
        <w:rPr>
          <w:sz w:val="21"/>
        </w:rPr>
        <w:t>教育类</w:t>
      </w:r>
      <w:r>
        <w:rPr>
          <w:sz w:val="21"/>
        </w:rPr>
        <w:t>(11)</w:t>
      </w:r>
      <w:r>
        <w:rPr>
          <w:sz w:val="21"/>
        </w:rPr>
        <w:t>。</w:t>
      </w:r>
    </w:p>
    <w:p w14:paraId="2BE1E48B" w14:textId="77777777" w:rsidR="004E7B3F" w:rsidRDefault="004E7B3F" w:rsidP="004E7B3F">
      <w:pPr>
        <w:spacing w:after="60" w:line="252" w:lineRule="auto"/>
      </w:pPr>
      <w:r>
        <w:rPr>
          <w:sz w:val="21"/>
        </w:rPr>
        <w:t>题型：</w:t>
      </w:r>
      <w:r>
        <w:rPr>
          <w:sz w:val="21"/>
        </w:rPr>
        <w:t xml:space="preserve">Task 2 </w:t>
      </w:r>
      <w:r>
        <w:rPr>
          <w:sz w:val="21"/>
        </w:rPr>
        <w:t>大作文</w:t>
      </w:r>
    </w:p>
    <w:p w14:paraId="14097ED1" w14:textId="77777777" w:rsidR="004E7B3F" w:rsidRDefault="004E7B3F" w:rsidP="004E7B3F">
      <w:pPr>
        <w:spacing w:after="60" w:line="252" w:lineRule="auto"/>
      </w:pPr>
      <w:r>
        <w:rPr>
          <w:sz w:val="21"/>
        </w:rPr>
        <w:t>Q: In many countries, sports and exercise classes are replaced with the academic subjects.Discuss the effects of this trend.</w:t>
      </w:r>
    </w:p>
    <w:p w14:paraId="4B52D4FE" w14:textId="77777777" w:rsidR="004E7B3F" w:rsidRDefault="004E7B3F" w:rsidP="004E7B3F">
      <w:pPr>
        <w:spacing w:after="60" w:line="252" w:lineRule="auto"/>
      </w:pPr>
      <w:r>
        <w:rPr>
          <w:sz w:val="21"/>
        </w:rPr>
        <w:t>A: Over the past few decades, academic subjects have become increasingly important in this fast-changing information-based society. Nowadays, there has been a growing debate as to whether it would be more effective to replace physical education classes with academic subjects. Despite the importance of sports, I highly believe that it is inevitable and more efficient to focus more on academic subjects for several reasons.</w:t>
      </w:r>
    </w:p>
    <w:p w14:paraId="43C1EF89" w14:textId="77777777" w:rsidR="004E7B3F" w:rsidRDefault="004E7B3F" w:rsidP="004E7B3F">
      <w:pPr>
        <w:spacing w:after="60" w:line="252" w:lineRule="auto"/>
      </w:pPr>
      <w:r>
        <w:rPr>
          <w:sz w:val="21"/>
        </w:rPr>
        <w:t>Those who argue that sports and exercise classes are needed in school base their case on the following arguments. First of all, sports are a good way to build character and develop personality. That is, there are necessary for learning about competition, cooperation, and good sportsmanship. In addition, as a majority of children these days are addicted to the Internet, they find it hard to leave their computer. Consequently, a growing number of children are becoming overweight or obese due to a lack of exercise. So, if schools foster an environment that deprives students of getting a proper physical education, it will have a long-term negative effect on children both mentally and physically.</w:t>
      </w:r>
    </w:p>
    <w:p w14:paraId="020F3DC1" w14:textId="77777777" w:rsidR="004E7B3F" w:rsidRDefault="004E7B3F" w:rsidP="004E7B3F">
      <w:pPr>
        <w:spacing w:after="60" w:line="252" w:lineRule="auto"/>
      </w:pPr>
      <w:r>
        <w:rPr>
          <w:sz w:val="21"/>
        </w:rPr>
        <w:t>Nevertheless, people should not ignore the fact that devoting more time and energy to academic subjects will benefit students more in the long run. The time devoted to physical education now would be better spent teaching students English. This is because speaking fluent English will give young people an advantage over other college applicants and job seekers in the near future. Besides, science will undoubtedly benefit youth more than physical education as well. The principles learned in science will provide the necessary foundation for solving and difficult problems that are sure to arise in students' futures.</w:t>
      </w:r>
    </w:p>
    <w:p w14:paraId="1DC0C692" w14:textId="77777777" w:rsidR="004E7B3F" w:rsidRDefault="004E7B3F" w:rsidP="004E7B3F">
      <w:pPr>
        <w:spacing w:after="60" w:line="252" w:lineRule="auto"/>
      </w:pPr>
      <w:r>
        <w:rPr>
          <w:sz w:val="21"/>
        </w:rPr>
        <w:t>In summary, there are high hopes that educators and parents exercise wisdom in teaching young generations.</w:t>
      </w:r>
    </w:p>
    <w:p w14:paraId="078E7E06"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00857264"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1A822160" w14:textId="77777777" w:rsidR="004E7B3F" w:rsidRDefault="004E7B3F" w:rsidP="004E7B3F">
      <w:pPr>
        <w:spacing w:after="60" w:line="252" w:lineRule="auto"/>
      </w:pPr>
      <w:r>
        <w:rPr>
          <w:sz w:val="21"/>
        </w:rPr>
        <w:t>────────────────────────────────────────</w:t>
      </w:r>
    </w:p>
    <w:p w14:paraId="0D471873" w14:textId="77777777" w:rsidR="004E7B3F" w:rsidRDefault="004E7B3F" w:rsidP="004E7B3F">
      <w:pPr>
        <w:spacing w:after="60" w:line="252" w:lineRule="auto"/>
      </w:pPr>
      <w:r>
        <w:rPr>
          <w:sz w:val="21"/>
        </w:rPr>
        <w:t xml:space="preserve">33. </w:t>
      </w:r>
      <w:r>
        <w:rPr>
          <w:sz w:val="21"/>
        </w:rPr>
        <w:t>教育类</w:t>
      </w:r>
      <w:r>
        <w:rPr>
          <w:sz w:val="21"/>
        </w:rPr>
        <w:t>(12)</w:t>
      </w:r>
      <w:r>
        <w:rPr>
          <w:sz w:val="21"/>
        </w:rPr>
        <w:t>。</w:t>
      </w:r>
    </w:p>
    <w:p w14:paraId="7B81B812" w14:textId="77777777" w:rsidR="004E7B3F" w:rsidRDefault="004E7B3F" w:rsidP="004E7B3F">
      <w:pPr>
        <w:spacing w:after="60" w:line="252" w:lineRule="auto"/>
      </w:pPr>
      <w:r>
        <w:rPr>
          <w:sz w:val="21"/>
        </w:rPr>
        <w:t>题型：</w:t>
      </w:r>
      <w:r>
        <w:rPr>
          <w:sz w:val="21"/>
        </w:rPr>
        <w:t xml:space="preserve">Task 2 </w:t>
      </w:r>
      <w:r>
        <w:rPr>
          <w:sz w:val="21"/>
        </w:rPr>
        <w:t>大作文</w:t>
      </w:r>
    </w:p>
    <w:p w14:paraId="3A7F8D41" w14:textId="77777777" w:rsidR="004E7B3F" w:rsidRDefault="004E7B3F" w:rsidP="004E7B3F">
      <w:pPr>
        <w:spacing w:after="60" w:line="252" w:lineRule="auto"/>
      </w:pPr>
      <w:r>
        <w:rPr>
          <w:sz w:val="21"/>
        </w:rPr>
        <w:t>Q: With the pressures on today’s young people to succeed academically, some people believe that non-academic subjects at school (eg: physical education and cookery) should be removed from the syllabus so that children can concentrate wholly on academic subjects.To what extent do you agree or disagree?</w:t>
      </w:r>
    </w:p>
    <w:p w14:paraId="4A5AB87A" w14:textId="77777777" w:rsidR="004E7B3F" w:rsidRDefault="004E7B3F" w:rsidP="004E7B3F">
      <w:pPr>
        <w:spacing w:after="60" w:line="252" w:lineRule="auto"/>
      </w:pPr>
      <w:r>
        <w:rPr>
          <w:sz w:val="21"/>
        </w:rPr>
        <w:t>A: What young people should study at school has long been the subject of intense debate and this is a question that certainly does not have one correct answer.</w:t>
      </w:r>
    </w:p>
    <w:p w14:paraId="1563ED33" w14:textId="77777777" w:rsidR="004E7B3F" w:rsidRDefault="004E7B3F" w:rsidP="004E7B3F">
      <w:pPr>
        <w:spacing w:after="60" w:line="252" w:lineRule="auto"/>
      </w:pPr>
      <w:r>
        <w:rPr>
          <w:sz w:val="21"/>
        </w:rPr>
        <w:lastRenderedPageBreak/>
        <w:t>We need to provide young people the best possible chance of doing well at school. In traditional curriculum there is a wide variety of subjects with a mix of academic and non-academic subjects. In this way a young person is formed with a rounded education. Non-academic subjects would include sports, cooking, woodwork and metalwork. I believe this is the best form of education. A young person should learn things other than academic subjects. Sport is particularly important. Young people have to learn to love sport so that they can be fit and healthy later in life. If not we will be raising an obese and unfit generation.</w:t>
      </w:r>
    </w:p>
    <w:p w14:paraId="358F7EF1" w14:textId="77777777" w:rsidR="004E7B3F" w:rsidRDefault="004E7B3F" w:rsidP="004E7B3F">
      <w:pPr>
        <w:spacing w:after="60" w:line="252" w:lineRule="auto"/>
      </w:pPr>
      <w:r>
        <w:rPr>
          <w:sz w:val="21"/>
        </w:rPr>
        <w:t>I totally understand the point of view that education is so important that students must be pushed as hard as possible to achieve their best. It sounds a good idea to only expose the students to academic subjects as then they can spend all of their school hours on studying areas that will get them into university and good jobs later in life. I just feel a more rounded education would produce a better individual. We must remember too that a lot of people, maybe even most people, aren‛t academically minded and would benefit more from a more vocationally based education. Forcing academic studies onto them would lead to failure and the student leaving school too early.</w:t>
      </w:r>
    </w:p>
    <w:p w14:paraId="5D05ACFB" w14:textId="77777777" w:rsidR="004E7B3F" w:rsidRDefault="004E7B3F" w:rsidP="004E7B3F">
      <w:pPr>
        <w:spacing w:after="60" w:line="252" w:lineRule="auto"/>
      </w:pPr>
      <w:r>
        <w:rPr>
          <w:sz w:val="21"/>
        </w:rPr>
        <w:t>Therefore I agree that although a wholly academic curriculum would suit and benefit some young people, I believe that for most students non-academic subjects are important inclusions still in today’s syllabuses.</w:t>
      </w:r>
    </w:p>
    <w:p w14:paraId="3DC9F353"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07887E57"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1A637226" w14:textId="77777777" w:rsidR="004E7B3F" w:rsidRDefault="004E7B3F" w:rsidP="004E7B3F">
      <w:pPr>
        <w:spacing w:after="60" w:line="252" w:lineRule="auto"/>
      </w:pPr>
      <w:r>
        <w:rPr>
          <w:sz w:val="21"/>
        </w:rPr>
        <w:t>────────────────────────────────────────</w:t>
      </w:r>
    </w:p>
    <w:p w14:paraId="741EEB87" w14:textId="77777777" w:rsidR="004E7B3F" w:rsidRDefault="004E7B3F" w:rsidP="004E7B3F">
      <w:pPr>
        <w:spacing w:after="60" w:line="252" w:lineRule="auto"/>
      </w:pPr>
      <w:r>
        <w:rPr>
          <w:sz w:val="21"/>
        </w:rPr>
        <w:t xml:space="preserve">34. </w:t>
      </w:r>
      <w:r>
        <w:rPr>
          <w:sz w:val="21"/>
        </w:rPr>
        <w:t>教育类</w:t>
      </w:r>
      <w:r>
        <w:rPr>
          <w:sz w:val="21"/>
        </w:rPr>
        <w:t>(13)</w:t>
      </w:r>
      <w:r>
        <w:rPr>
          <w:sz w:val="21"/>
        </w:rPr>
        <w:t>。</w:t>
      </w:r>
    </w:p>
    <w:p w14:paraId="613E7E12" w14:textId="77777777" w:rsidR="004E7B3F" w:rsidRDefault="004E7B3F" w:rsidP="004E7B3F">
      <w:pPr>
        <w:spacing w:after="60" w:line="252" w:lineRule="auto"/>
      </w:pPr>
      <w:r>
        <w:rPr>
          <w:sz w:val="21"/>
        </w:rPr>
        <w:t>题型：</w:t>
      </w:r>
      <w:r>
        <w:rPr>
          <w:sz w:val="21"/>
        </w:rPr>
        <w:t xml:space="preserve">Task 2 </w:t>
      </w:r>
      <w:r>
        <w:rPr>
          <w:sz w:val="21"/>
        </w:rPr>
        <w:t>大作文</w:t>
      </w:r>
    </w:p>
    <w:p w14:paraId="35776543" w14:textId="77777777" w:rsidR="004E7B3F" w:rsidRDefault="004E7B3F" w:rsidP="004E7B3F">
      <w:pPr>
        <w:spacing w:after="60" w:line="252" w:lineRule="auto"/>
      </w:pPr>
      <w:r>
        <w:rPr>
          <w:sz w:val="21"/>
        </w:rPr>
        <w:t>Q: Children should begin learning a foreign language as soon as they start school.Do you agree or disagree with the following statement?</w:t>
      </w:r>
    </w:p>
    <w:p w14:paraId="40748452" w14:textId="77777777" w:rsidR="004E7B3F" w:rsidRDefault="004E7B3F" w:rsidP="004E7B3F">
      <w:pPr>
        <w:spacing w:after="60" w:line="252" w:lineRule="auto"/>
      </w:pPr>
      <w:r>
        <w:rPr>
          <w:sz w:val="21"/>
        </w:rPr>
        <w:t>A: Language is the best means of communication. In the modern globalization era it is not enough to be able to speak one language to communicate with the outside world. I strongly support the idea that children should begin learning a foreign language as soon as they start school. They faster become familiar with a strange language, improve their hearing ability to understand new words as time goes by and learn new words. In the following paragraphs I will list some reasons to support my position.</w:t>
      </w:r>
    </w:p>
    <w:p w14:paraId="5105147B" w14:textId="77777777" w:rsidR="004E7B3F" w:rsidRDefault="004E7B3F" w:rsidP="004E7B3F">
      <w:pPr>
        <w:spacing w:after="60" w:line="252" w:lineRule="auto"/>
      </w:pPr>
      <w:r>
        <w:rPr>
          <w:sz w:val="21"/>
        </w:rPr>
        <w:t>First of all, if one wants to see outcome soon, one must start sooner. So, the early children begin to learn new language the better will be the result. Scientists say that a child does not confuse two different languages but learns them more effectively.</w:t>
      </w:r>
    </w:p>
    <w:p w14:paraId="4AEF9297" w14:textId="77777777" w:rsidR="004E7B3F" w:rsidRDefault="004E7B3F" w:rsidP="004E7B3F">
      <w:pPr>
        <w:spacing w:after="60" w:line="252" w:lineRule="auto"/>
      </w:pPr>
      <w:r>
        <w:rPr>
          <w:sz w:val="21"/>
        </w:rPr>
        <w:t>Second of all, adults are often afraid to make mistakes when they are speaking in a new language. This fear is one of the biggest barriers for a person in his efforts to speak freely. Otherwise, children do not afraid of making grammatical mistakes because basically they just repeat words and sentences in the way they hear them. Also, children have a better chance to get rid of an accent. They faster get used to the right pronunciation and better feel the melody of a language.</w:t>
      </w:r>
    </w:p>
    <w:p w14:paraId="63D797E0" w14:textId="77777777" w:rsidR="004E7B3F" w:rsidRDefault="004E7B3F" w:rsidP="004E7B3F">
      <w:pPr>
        <w:spacing w:after="60" w:line="252" w:lineRule="auto"/>
      </w:pPr>
      <w:r>
        <w:rPr>
          <w:sz w:val="21"/>
        </w:rPr>
        <w:t>To sum up, I think that it is very essential for children to begin learning a foreign language in their early ages. It is brings many benefits such as great pronunciation. Also, it helps a child develop and gain more knowledge which is good for a long run.</w:t>
      </w:r>
    </w:p>
    <w:p w14:paraId="60EA513A" w14:textId="77777777" w:rsidR="004E7B3F" w:rsidRDefault="004E7B3F" w:rsidP="004E7B3F">
      <w:pPr>
        <w:spacing w:after="60" w:line="252" w:lineRule="auto"/>
        <w:rPr>
          <w:lang w:eastAsia="zh-CN"/>
        </w:rPr>
      </w:pPr>
      <w:r>
        <w:rPr>
          <w:sz w:val="21"/>
          <w:lang w:eastAsia="zh-CN"/>
        </w:rPr>
        <w:lastRenderedPageBreak/>
        <w:t>参考思路：根据题干任务类型展开论证；可关注范文如何回应题目所有部分、安排主体段、使用例子和结论重申观点。</w:t>
      </w:r>
    </w:p>
    <w:p w14:paraId="183B0AA5"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2C1416FD" w14:textId="77777777" w:rsidR="004E7B3F" w:rsidRDefault="004E7B3F" w:rsidP="004E7B3F">
      <w:pPr>
        <w:spacing w:after="60" w:line="252" w:lineRule="auto"/>
      </w:pPr>
      <w:r>
        <w:rPr>
          <w:sz w:val="21"/>
        </w:rPr>
        <w:t>────────────────────────────────────────</w:t>
      </w:r>
    </w:p>
    <w:p w14:paraId="19C2A07C" w14:textId="77777777" w:rsidR="004E7B3F" w:rsidRDefault="004E7B3F" w:rsidP="004E7B3F">
      <w:pPr>
        <w:spacing w:after="60" w:line="252" w:lineRule="auto"/>
      </w:pPr>
      <w:r>
        <w:rPr>
          <w:sz w:val="21"/>
        </w:rPr>
        <w:t xml:space="preserve">35. </w:t>
      </w:r>
      <w:r>
        <w:rPr>
          <w:sz w:val="21"/>
        </w:rPr>
        <w:t>教育类</w:t>
      </w:r>
      <w:r>
        <w:rPr>
          <w:sz w:val="21"/>
        </w:rPr>
        <w:t>(14)</w:t>
      </w:r>
      <w:r>
        <w:rPr>
          <w:sz w:val="21"/>
        </w:rPr>
        <w:t>。</w:t>
      </w:r>
    </w:p>
    <w:p w14:paraId="5A936DD7" w14:textId="77777777" w:rsidR="004E7B3F" w:rsidRDefault="004E7B3F" w:rsidP="004E7B3F">
      <w:pPr>
        <w:spacing w:after="60" w:line="252" w:lineRule="auto"/>
      </w:pPr>
      <w:r>
        <w:rPr>
          <w:sz w:val="21"/>
        </w:rPr>
        <w:t>题型：</w:t>
      </w:r>
      <w:r>
        <w:rPr>
          <w:sz w:val="21"/>
        </w:rPr>
        <w:t xml:space="preserve">Task 2 </w:t>
      </w:r>
      <w:r>
        <w:rPr>
          <w:sz w:val="21"/>
        </w:rPr>
        <w:t>大作文</w:t>
      </w:r>
    </w:p>
    <w:p w14:paraId="64E9C52B" w14:textId="77777777" w:rsidR="004E7B3F" w:rsidRDefault="004E7B3F" w:rsidP="004E7B3F">
      <w:pPr>
        <w:spacing w:after="60" w:line="252" w:lineRule="auto"/>
      </w:pPr>
      <w:r>
        <w:rPr>
          <w:sz w:val="21"/>
        </w:rPr>
        <w:t>Q: Some people think that children should begin their formal education at a very early age and should spend most of their time on school studies. Others believe that young children should spend most of their time playing.Compare these two views. Which view do you agree with? Why?</w:t>
      </w:r>
    </w:p>
    <w:p w14:paraId="773DEA52" w14:textId="77777777" w:rsidR="004E7B3F" w:rsidRDefault="004E7B3F" w:rsidP="004E7B3F">
      <w:pPr>
        <w:spacing w:after="60" w:line="252" w:lineRule="auto"/>
      </w:pPr>
      <w:r>
        <w:rPr>
          <w:sz w:val="21"/>
        </w:rPr>
        <w:t>A: People learn through their entire lives. Curiosity was always the basic characteristic of a human being. We always want to break limits and learn more. At this point some people think that children should begin their formal education at a very early age and spend most of their time on school studies. This will help them to succeed in the future. However, for several reasons, which I will explain bellow, I think that children should not study at a very early age.</w:t>
      </w:r>
    </w:p>
    <w:p w14:paraId="1D53349E" w14:textId="77777777" w:rsidR="004E7B3F" w:rsidRDefault="004E7B3F" w:rsidP="004E7B3F">
      <w:pPr>
        <w:spacing w:after="60" w:line="252" w:lineRule="auto"/>
      </w:pPr>
      <w:r>
        <w:rPr>
          <w:sz w:val="21"/>
        </w:rPr>
        <w:t>Of cause, children who begin to study at a very early age have more chances to succeed in the future. They gain more knowledge and experience which are priceless and valuable. In addition, studying more now they will give them the opportunity to perfect their knowledge in the future and become better professionals.</w:t>
      </w:r>
    </w:p>
    <w:p w14:paraId="1C16495F" w14:textId="77777777" w:rsidR="004E7B3F" w:rsidRDefault="004E7B3F" w:rsidP="004E7B3F">
      <w:pPr>
        <w:spacing w:after="60" w:line="252" w:lineRule="auto"/>
      </w:pPr>
      <w:r>
        <w:rPr>
          <w:sz w:val="21"/>
        </w:rPr>
        <w:t>However, I think that every child must have his or her childhood. Children should learn through playing and communication with their friends and parents. I think that such basic qualities as kindness, self-confidence and just a good sense of humor can not be gained from studying. Children should more time spend with their family, playing and learning with their parents. Imagine that a child instead of playing with his friends does his homework and feel exhausted and tired. Another important aspect of this is that children at their early ages need more exercise because at this age the development of their body is a very essential aspect. Children first of all must be healthy.</w:t>
      </w:r>
    </w:p>
    <w:p w14:paraId="1E098F4A" w14:textId="77777777" w:rsidR="004E7B3F" w:rsidRDefault="004E7B3F" w:rsidP="004E7B3F">
      <w:pPr>
        <w:spacing w:after="60" w:line="252" w:lineRule="auto"/>
      </w:pPr>
      <w:r>
        <w:rPr>
          <w:sz w:val="21"/>
        </w:rPr>
        <w:t>To sum up, I think that children should have their careless childhood with no responsibilities. Moreover, I am sure that playing helps them develop not only their bones and muscles but their ability to make decisions, analyze things, make conclusions, which is very good for their future.</w:t>
      </w:r>
    </w:p>
    <w:p w14:paraId="6FCAD230"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52EE6024"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1DEB23B7" w14:textId="77777777" w:rsidR="004E7B3F" w:rsidRDefault="004E7B3F" w:rsidP="004E7B3F">
      <w:pPr>
        <w:spacing w:after="60" w:line="252" w:lineRule="auto"/>
      </w:pPr>
      <w:r>
        <w:rPr>
          <w:sz w:val="21"/>
        </w:rPr>
        <w:t>────────────────────────────────────────</w:t>
      </w:r>
    </w:p>
    <w:p w14:paraId="60C5E6C4" w14:textId="77777777" w:rsidR="004E7B3F" w:rsidRDefault="004E7B3F" w:rsidP="004E7B3F">
      <w:pPr>
        <w:spacing w:after="60" w:line="252" w:lineRule="auto"/>
      </w:pPr>
      <w:r>
        <w:rPr>
          <w:sz w:val="21"/>
        </w:rPr>
        <w:t xml:space="preserve">36. </w:t>
      </w:r>
      <w:r>
        <w:rPr>
          <w:sz w:val="21"/>
        </w:rPr>
        <w:t>教育类</w:t>
      </w:r>
      <w:r>
        <w:rPr>
          <w:sz w:val="21"/>
        </w:rPr>
        <w:t>(15)</w:t>
      </w:r>
      <w:r>
        <w:rPr>
          <w:sz w:val="21"/>
        </w:rPr>
        <w:t>。</w:t>
      </w:r>
    </w:p>
    <w:p w14:paraId="2332CB64" w14:textId="77777777" w:rsidR="004E7B3F" w:rsidRDefault="004E7B3F" w:rsidP="004E7B3F">
      <w:pPr>
        <w:spacing w:after="60" w:line="252" w:lineRule="auto"/>
      </w:pPr>
      <w:r>
        <w:rPr>
          <w:sz w:val="21"/>
        </w:rPr>
        <w:t>题型：</w:t>
      </w:r>
      <w:r>
        <w:rPr>
          <w:sz w:val="21"/>
        </w:rPr>
        <w:t xml:space="preserve">Task 2 </w:t>
      </w:r>
      <w:r>
        <w:rPr>
          <w:sz w:val="21"/>
        </w:rPr>
        <w:t>大作文</w:t>
      </w:r>
    </w:p>
    <w:p w14:paraId="6EB17B2A" w14:textId="77777777" w:rsidR="004E7B3F" w:rsidRDefault="004E7B3F" w:rsidP="004E7B3F">
      <w:pPr>
        <w:spacing w:after="60" w:line="252" w:lineRule="auto"/>
      </w:pPr>
      <w:r>
        <w:rPr>
          <w:sz w:val="21"/>
        </w:rPr>
        <w:lastRenderedPageBreak/>
        <w:t>Q: Classmates are a more important influence than parents on a child’s success in school.Do you agree or disagree with the following statement?</w:t>
      </w:r>
    </w:p>
    <w:p w14:paraId="29CEF12C" w14:textId="77777777" w:rsidR="004E7B3F" w:rsidRDefault="004E7B3F" w:rsidP="004E7B3F">
      <w:pPr>
        <w:spacing w:after="60" w:line="252" w:lineRule="auto"/>
      </w:pPr>
      <w:r>
        <w:rPr>
          <w:sz w:val="21"/>
        </w:rPr>
        <w:t>A: I can not completely agree with the statement that classmates are a more important influence than parents on a child's success in school. In this essay I will first focus on the reasons why I agree with this statement and then list a few points why from my opinion in some cases is not true.</w:t>
      </w:r>
    </w:p>
    <w:p w14:paraId="0306E2A8" w14:textId="77777777" w:rsidR="004E7B3F" w:rsidRDefault="004E7B3F" w:rsidP="004E7B3F">
      <w:pPr>
        <w:spacing w:after="60" w:line="252" w:lineRule="auto"/>
      </w:pPr>
      <w:r>
        <w:rPr>
          <w:sz w:val="21"/>
        </w:rPr>
        <w:t>From the one side, classmates have a significant influence on child's behavior and his or her success in school. First of all, children spend much time at school. Classmates have many things in common such as age, interests, homework and classes after all. So, they discuss their impressions about a new teacher, solve problems together, learn their homework, gain new knowledge and experience and even make their own discoveries. Sharing all these makes them closer. Some of them become friends and they spend after-school time together. In addition friends tend to copy each other's habits and manners. For instance, my little sister became friends with the girl who did not have good grades at school at that time. It does not mean she could not have better grades; she just had many friends who did not care about their grades. So, when they started to spend their time together and share their interests, girl's grades improved. They did their homework together, shared their dreams and exciting moments. From this point I must agree that classmates can change child’s attitude towards school.</w:t>
      </w:r>
    </w:p>
    <w:p w14:paraId="3A31E6F4" w14:textId="77777777" w:rsidR="004E7B3F" w:rsidRDefault="004E7B3F" w:rsidP="004E7B3F">
      <w:pPr>
        <w:spacing w:after="60" w:line="252" w:lineRule="auto"/>
      </w:pPr>
      <w:r>
        <w:rPr>
          <w:sz w:val="21"/>
        </w:rPr>
        <w:t>From the other side, parents have a great influence on children' success in school too. For example if parents show an interest in their child's progress and talk to him or her about the importance of learning I think their child will listen to them and do his or her best.</w:t>
      </w:r>
    </w:p>
    <w:p w14:paraId="2775E0A8" w14:textId="77777777" w:rsidR="004E7B3F" w:rsidRDefault="004E7B3F" w:rsidP="004E7B3F">
      <w:pPr>
        <w:spacing w:after="60" w:line="252" w:lineRule="auto"/>
      </w:pPr>
      <w:r>
        <w:rPr>
          <w:sz w:val="21"/>
        </w:rPr>
        <w:t>Personally, I believe that relationships between parents and a child play an essential role in child's success in school. If these relationships are close and wholehearted I am sure that parents should not be afraid of bad influence from the outside.</w:t>
      </w:r>
    </w:p>
    <w:p w14:paraId="7038587B"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3CA76384"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7CA18A1A" w14:textId="77777777" w:rsidR="004E7B3F" w:rsidRDefault="004E7B3F" w:rsidP="004E7B3F">
      <w:pPr>
        <w:spacing w:after="60" w:line="252" w:lineRule="auto"/>
      </w:pPr>
      <w:r>
        <w:rPr>
          <w:sz w:val="21"/>
        </w:rPr>
        <w:t>────────────────────────────────────────</w:t>
      </w:r>
    </w:p>
    <w:p w14:paraId="5C3C0EC4" w14:textId="77777777" w:rsidR="004E7B3F" w:rsidRDefault="004E7B3F" w:rsidP="004E7B3F">
      <w:pPr>
        <w:spacing w:after="60" w:line="252" w:lineRule="auto"/>
      </w:pPr>
      <w:r>
        <w:rPr>
          <w:sz w:val="21"/>
        </w:rPr>
        <w:t xml:space="preserve">37. </w:t>
      </w:r>
      <w:r>
        <w:rPr>
          <w:sz w:val="21"/>
        </w:rPr>
        <w:t>教育类</w:t>
      </w:r>
      <w:r>
        <w:rPr>
          <w:sz w:val="21"/>
        </w:rPr>
        <w:t>(16)</w:t>
      </w:r>
      <w:r>
        <w:rPr>
          <w:sz w:val="21"/>
        </w:rPr>
        <w:t>。</w:t>
      </w:r>
    </w:p>
    <w:p w14:paraId="070F50D8" w14:textId="77777777" w:rsidR="004E7B3F" w:rsidRDefault="004E7B3F" w:rsidP="004E7B3F">
      <w:pPr>
        <w:spacing w:after="60" w:line="252" w:lineRule="auto"/>
      </w:pPr>
      <w:r>
        <w:rPr>
          <w:sz w:val="21"/>
        </w:rPr>
        <w:t>题型：</w:t>
      </w:r>
      <w:r>
        <w:rPr>
          <w:sz w:val="21"/>
        </w:rPr>
        <w:t xml:space="preserve">Task 2 </w:t>
      </w:r>
      <w:r>
        <w:rPr>
          <w:sz w:val="21"/>
        </w:rPr>
        <w:t>大作文</w:t>
      </w:r>
    </w:p>
    <w:p w14:paraId="719D2790" w14:textId="77777777" w:rsidR="004E7B3F" w:rsidRDefault="004E7B3F" w:rsidP="004E7B3F">
      <w:pPr>
        <w:spacing w:after="60" w:line="252" w:lineRule="auto"/>
      </w:pPr>
      <w:r>
        <w:rPr>
          <w:sz w:val="21"/>
        </w:rPr>
        <w:t>Q: Some people believe that a college or university education should be available to all students. Others believe that higher education should be available only to good students.Discuss these views. Which view do you agree with? Explain why.</w:t>
      </w:r>
    </w:p>
    <w:p w14:paraId="3503A8E3" w14:textId="77777777" w:rsidR="004E7B3F" w:rsidRDefault="004E7B3F" w:rsidP="004E7B3F">
      <w:pPr>
        <w:spacing w:after="60" w:line="252" w:lineRule="auto"/>
      </w:pPr>
      <w:r>
        <w:rPr>
          <w:sz w:val="21"/>
        </w:rPr>
        <w:t>A: People learn through their entire lives. They constantly improve their knowledge and develop. I think that a college or university education should be available to all students because every person has the right to choose the way to self-perfection. Bellow I will give some of my reasons to support my position.</w:t>
      </w:r>
    </w:p>
    <w:p w14:paraId="6872E3C1" w14:textId="77777777" w:rsidR="004E7B3F" w:rsidRDefault="004E7B3F" w:rsidP="004E7B3F">
      <w:pPr>
        <w:spacing w:after="60" w:line="252" w:lineRule="auto"/>
      </w:pPr>
      <w:r>
        <w:rPr>
          <w:sz w:val="21"/>
        </w:rPr>
        <w:t>First of all, every person should have the chance to get a higher degree, gain new knowledge and experience. However, some people believe that higher education should be available only to good students. I think it is silly. It is like to make unavailable traveling for one who does not have IQ high enough.</w:t>
      </w:r>
    </w:p>
    <w:p w14:paraId="1A985468" w14:textId="77777777" w:rsidR="004E7B3F" w:rsidRDefault="004E7B3F" w:rsidP="004E7B3F">
      <w:pPr>
        <w:spacing w:after="60" w:line="252" w:lineRule="auto"/>
      </w:pPr>
      <w:r>
        <w:rPr>
          <w:sz w:val="21"/>
        </w:rPr>
        <w:t xml:space="preserve">Second of all, some young people do not do well at school but they have great personality and ability to learn. They are self-confident, persistent and patient. With these qualities they </w:t>
      </w:r>
      <w:r>
        <w:rPr>
          <w:sz w:val="21"/>
        </w:rPr>
        <w:lastRenderedPageBreak/>
        <w:t>can get higher grades then their classmates who are talented but lazy. Imagine for example situation when a teenager gets high grades because his or her parents constantly make him or her study and help to do most of the homework. In this case a child does very well at school but I think a college can show the opposite results.</w:t>
      </w:r>
    </w:p>
    <w:p w14:paraId="60EAE5D5" w14:textId="77777777" w:rsidR="004E7B3F" w:rsidRDefault="004E7B3F" w:rsidP="004E7B3F">
      <w:pPr>
        <w:spacing w:after="60" w:line="252" w:lineRule="auto"/>
      </w:pPr>
      <w:r>
        <w:rPr>
          <w:sz w:val="21"/>
        </w:rPr>
        <w:t>Finally, it is a discrimination against students to make available higher education only for good ones.</w:t>
      </w:r>
    </w:p>
    <w:p w14:paraId="2E80043B" w14:textId="77777777" w:rsidR="004E7B3F" w:rsidRDefault="004E7B3F" w:rsidP="004E7B3F">
      <w:pPr>
        <w:spacing w:after="60" w:line="252" w:lineRule="auto"/>
      </w:pPr>
      <w:r>
        <w:rPr>
          <w:sz w:val="21"/>
        </w:rPr>
        <w:t>So, if a student does poor and gets low grades he/she should be sent down. But if a person was never given a chance to try himself/herself at college, what to do in this case?</w:t>
      </w:r>
    </w:p>
    <w:p w14:paraId="002F1BD6" w14:textId="77777777" w:rsidR="004E7B3F" w:rsidRDefault="004E7B3F" w:rsidP="004E7B3F">
      <w:pPr>
        <w:spacing w:after="60" w:line="252" w:lineRule="auto"/>
      </w:pPr>
      <w:r>
        <w:rPr>
          <w:sz w:val="21"/>
        </w:rPr>
        <w:t>To sum up, I think that all young people should have the chance to get a higher education. To take or not this chance must be up to them.</w:t>
      </w:r>
    </w:p>
    <w:p w14:paraId="2A4B9066"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2FEF609D"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0D5A3ACF" w14:textId="77777777" w:rsidR="004E7B3F" w:rsidRDefault="004E7B3F" w:rsidP="004E7B3F">
      <w:pPr>
        <w:spacing w:after="60" w:line="252" w:lineRule="auto"/>
      </w:pPr>
      <w:r>
        <w:rPr>
          <w:sz w:val="21"/>
        </w:rPr>
        <w:t>────────────────────────────────────────</w:t>
      </w:r>
    </w:p>
    <w:p w14:paraId="598ECD85" w14:textId="77777777" w:rsidR="004E7B3F" w:rsidRDefault="004E7B3F" w:rsidP="004E7B3F">
      <w:pPr>
        <w:spacing w:after="60" w:line="252" w:lineRule="auto"/>
      </w:pPr>
      <w:r>
        <w:rPr>
          <w:sz w:val="21"/>
        </w:rPr>
        <w:t xml:space="preserve">38. </w:t>
      </w:r>
      <w:r>
        <w:rPr>
          <w:sz w:val="21"/>
        </w:rPr>
        <w:t>教育类</w:t>
      </w:r>
      <w:r>
        <w:rPr>
          <w:sz w:val="21"/>
        </w:rPr>
        <w:t>(17)</w:t>
      </w:r>
      <w:r>
        <w:rPr>
          <w:sz w:val="21"/>
        </w:rPr>
        <w:t>。</w:t>
      </w:r>
    </w:p>
    <w:p w14:paraId="566F5B9B" w14:textId="77777777" w:rsidR="004E7B3F" w:rsidRDefault="004E7B3F" w:rsidP="004E7B3F">
      <w:pPr>
        <w:spacing w:after="60" w:line="252" w:lineRule="auto"/>
      </w:pPr>
      <w:r>
        <w:rPr>
          <w:sz w:val="21"/>
        </w:rPr>
        <w:t>题型：</w:t>
      </w:r>
      <w:r>
        <w:rPr>
          <w:sz w:val="21"/>
        </w:rPr>
        <w:t xml:space="preserve">Task 2 </w:t>
      </w:r>
      <w:r>
        <w:rPr>
          <w:sz w:val="21"/>
        </w:rPr>
        <w:t>大作文</w:t>
      </w:r>
    </w:p>
    <w:p w14:paraId="091A1F8E" w14:textId="77777777" w:rsidR="004E7B3F" w:rsidRDefault="004E7B3F" w:rsidP="004E7B3F">
      <w:pPr>
        <w:spacing w:after="60" w:line="252" w:lineRule="auto"/>
      </w:pPr>
      <w:r>
        <w:rPr>
          <w:sz w:val="21"/>
        </w:rPr>
        <w:t>Q: Some people think that universities should not provide so much theoretical knowledge but give more practical training throughout their courses.To what extent do you agree or disagree with this opinion?</w:t>
      </w:r>
    </w:p>
    <w:p w14:paraId="4A3940AF" w14:textId="77777777" w:rsidR="004E7B3F" w:rsidRDefault="004E7B3F" w:rsidP="004E7B3F">
      <w:pPr>
        <w:spacing w:after="60" w:line="252" w:lineRule="auto"/>
      </w:pPr>
      <w:r>
        <w:rPr>
          <w:sz w:val="21"/>
        </w:rPr>
        <w:t>A: In the past, a majority of academics have held the opinion that universities should only offer a theoretically-based approach to teaching throughout their courses, as opposed to the more recent trend towards empirical acquisition of knowledge involving more “hands on” experience. Is this the most effective way for students to learn vital academic information while undertaking their degrees? Undoubtedly, advantages and disadvantages of both academic learning styles have to be evaluated.</w:t>
      </w:r>
    </w:p>
    <w:p w14:paraId="117358F6" w14:textId="77777777" w:rsidR="004E7B3F" w:rsidRDefault="004E7B3F" w:rsidP="004E7B3F">
      <w:pPr>
        <w:spacing w:after="60" w:line="252" w:lineRule="auto"/>
      </w:pPr>
      <w:r>
        <w:rPr>
          <w:sz w:val="21"/>
        </w:rPr>
        <w:t>Firstly, on the one hand, despite being the more traditional educational approach, learning from theory in relevant academic discourses to identify established knowledge allows us to gain a professional insight. For example, students can easily identify facts and opinions from past discourses. In addition, students acquire knowledge more easily when given relative theoretical examples to build upon. For instance, in subjects such as history or sociology, studying textbook examples allows students to unravel complex academic theories which they could expand on. Alternatively, there are some disadvantages for students.</w:t>
      </w:r>
    </w:p>
    <w:p w14:paraId="1128919D" w14:textId="77777777" w:rsidR="004E7B3F" w:rsidRDefault="004E7B3F" w:rsidP="004E7B3F">
      <w:pPr>
        <w:spacing w:after="60" w:line="252" w:lineRule="auto"/>
      </w:pPr>
      <w:r>
        <w:rPr>
          <w:sz w:val="21"/>
        </w:rPr>
        <w:t>On the other hand, there is no doubt that students could find themselves reading tedious and monotonous academic papers. For instance, university degrees involving the evaluation of numerous ‘long-winded’ academic discourses provide little inspiration for students, discouraging enthusiasm. Obviously, interest can be stimulated through empirical research in class. By this I mean that ‘the human brain learns best by doing’. Although time-consuming, there is no substitute for learning from making mistakes.</w:t>
      </w:r>
    </w:p>
    <w:p w14:paraId="5C66E902" w14:textId="77777777" w:rsidR="004E7B3F" w:rsidRDefault="004E7B3F" w:rsidP="004E7B3F">
      <w:pPr>
        <w:spacing w:after="60" w:line="252" w:lineRule="auto"/>
      </w:pPr>
      <w:r>
        <w:rPr>
          <w:sz w:val="21"/>
        </w:rPr>
        <w:t>In conclusion, while both approaches have benefits and drawbacks in our ever-changing academic world, I honestly believe that a more practical approach promotes a stronger acquisition of academic knowledge. In spite of the comprehensive nature which theoretical teaching can possibly provide, practical learning equals more positive learning for future generations.</w:t>
      </w:r>
    </w:p>
    <w:p w14:paraId="7305DBAC" w14:textId="77777777" w:rsidR="004E7B3F" w:rsidRDefault="004E7B3F" w:rsidP="004E7B3F">
      <w:pPr>
        <w:spacing w:after="60" w:line="252" w:lineRule="auto"/>
        <w:rPr>
          <w:lang w:eastAsia="zh-CN"/>
        </w:rPr>
      </w:pPr>
      <w:r>
        <w:rPr>
          <w:sz w:val="21"/>
          <w:lang w:eastAsia="zh-CN"/>
        </w:rPr>
        <w:lastRenderedPageBreak/>
        <w:t>参考思路：根据题干任务类型展开论证；可关注范文如何回应题目所有部分、安排主体段、使用例子和结论重申观点。</w:t>
      </w:r>
    </w:p>
    <w:p w14:paraId="42C94F8B"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3FFD5D4A" w14:textId="77777777" w:rsidR="004E7B3F" w:rsidRDefault="004E7B3F" w:rsidP="004E7B3F">
      <w:pPr>
        <w:spacing w:after="60" w:line="252" w:lineRule="auto"/>
      </w:pPr>
      <w:r>
        <w:rPr>
          <w:sz w:val="21"/>
        </w:rPr>
        <w:t>────────────────────────────────────────</w:t>
      </w:r>
    </w:p>
    <w:p w14:paraId="75F0B8E5" w14:textId="77777777" w:rsidR="004E7B3F" w:rsidRDefault="004E7B3F" w:rsidP="004E7B3F">
      <w:pPr>
        <w:spacing w:after="60" w:line="252" w:lineRule="auto"/>
      </w:pPr>
      <w:r>
        <w:rPr>
          <w:sz w:val="21"/>
        </w:rPr>
        <w:t xml:space="preserve">39. </w:t>
      </w:r>
      <w:r>
        <w:rPr>
          <w:sz w:val="21"/>
        </w:rPr>
        <w:t>教育类</w:t>
      </w:r>
      <w:r>
        <w:rPr>
          <w:sz w:val="21"/>
        </w:rPr>
        <w:t>(18)</w:t>
      </w:r>
      <w:r>
        <w:rPr>
          <w:sz w:val="21"/>
        </w:rPr>
        <w:t>。</w:t>
      </w:r>
    </w:p>
    <w:p w14:paraId="2EF2214E" w14:textId="77777777" w:rsidR="004E7B3F" w:rsidRDefault="004E7B3F" w:rsidP="004E7B3F">
      <w:pPr>
        <w:spacing w:after="60" w:line="252" w:lineRule="auto"/>
      </w:pPr>
      <w:r>
        <w:rPr>
          <w:sz w:val="21"/>
        </w:rPr>
        <w:t>题型：</w:t>
      </w:r>
      <w:r>
        <w:rPr>
          <w:sz w:val="21"/>
        </w:rPr>
        <w:t xml:space="preserve">Task 2 </w:t>
      </w:r>
      <w:r>
        <w:rPr>
          <w:sz w:val="21"/>
        </w:rPr>
        <w:t>大作文</w:t>
      </w:r>
    </w:p>
    <w:p w14:paraId="19F46768" w14:textId="77777777" w:rsidR="004E7B3F" w:rsidRDefault="004E7B3F" w:rsidP="004E7B3F">
      <w:pPr>
        <w:spacing w:after="60" w:line="252" w:lineRule="auto"/>
      </w:pPr>
      <w:r>
        <w:rPr>
          <w:sz w:val="21"/>
        </w:rPr>
        <w:t>Q: It is widely believed that children of different levels of intelligence should be taught together, while others think that more intelligent children should be taught separately.Discuss and present your own opinion.</w:t>
      </w:r>
    </w:p>
    <w:p w14:paraId="502FD1DA" w14:textId="77777777" w:rsidR="004E7B3F" w:rsidRDefault="004E7B3F" w:rsidP="004E7B3F">
      <w:pPr>
        <w:spacing w:after="60" w:line="252" w:lineRule="auto"/>
      </w:pPr>
      <w:r>
        <w:rPr>
          <w:sz w:val="21"/>
        </w:rPr>
        <w:t>A: In past educational institutions, children have been taught together based on age regardless of intellectual ability displayed at school. Alternatively, a large proportion of the population believes there should be a strong move towards the separation of children of different intellectual capabilities in current educational institutions. From my own educational perspective, I honestly believe that younger students possessing higher intelligence levels than their peers ought to be separated into alternative levels based on their gift, for a number of reasons.</w:t>
      </w:r>
    </w:p>
    <w:p w14:paraId="55928690" w14:textId="77777777" w:rsidR="004E7B3F" w:rsidRDefault="004E7B3F" w:rsidP="004E7B3F">
      <w:pPr>
        <w:spacing w:after="60" w:line="252" w:lineRule="auto"/>
      </w:pPr>
      <w:r>
        <w:rPr>
          <w:sz w:val="21"/>
        </w:rPr>
        <w:t>Admittedly, although young learners have the chance to learn a lot from associating with classmates their own age, it is widely believed that such a process isn’t considered to be vital for a healthy educational upbringing. The argument for intellectual separation holds some strong advantages. Firstly, by allocating students to classes based on levels of intelligence, high achievers have the opportunity to excel in a way that they couldn’t in a normal class. Owing to the fact that they can be placed into an unrestricted educational environment, students can excel with intellectual freedom.</w:t>
      </w:r>
    </w:p>
    <w:p w14:paraId="71413181" w14:textId="77777777" w:rsidR="004E7B3F" w:rsidRDefault="004E7B3F" w:rsidP="004E7B3F">
      <w:pPr>
        <w:spacing w:after="60" w:line="252" w:lineRule="auto"/>
      </w:pPr>
      <w:r>
        <w:rPr>
          <w:sz w:val="21"/>
        </w:rPr>
        <w:t>Secondly, there is a strong argument in regards to inhibiting a child’s intellectual growth by restricting them from moving above their peers if their mental capability permits. Why should we limit the intelligence of our future generation? For instance, many of today’s highly successful artists and entrepreneurs in the world have come from an unrestricted educational background and have been allowed to explore their mind and careers to the fullest extent.</w:t>
      </w:r>
    </w:p>
    <w:p w14:paraId="6D1510FB" w14:textId="77777777" w:rsidR="004E7B3F" w:rsidRDefault="004E7B3F" w:rsidP="004E7B3F">
      <w:pPr>
        <w:spacing w:after="60" w:line="252" w:lineRule="auto"/>
      </w:pPr>
      <w:r>
        <w:rPr>
          <w:sz w:val="21"/>
        </w:rPr>
        <w:t>In conclusion, although I believe an educational environment for young learners should promote equal opportunity, I honestly think that creating a more liberal environment which enhances the learning capabilities of intellectually-gifted children will not only benefit individual’s careers but future society as a whole.</w:t>
      </w:r>
    </w:p>
    <w:p w14:paraId="5C395568"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1E8E6A19"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58890976" w14:textId="77777777" w:rsidR="004E7B3F" w:rsidRDefault="004E7B3F" w:rsidP="004E7B3F">
      <w:pPr>
        <w:spacing w:after="60" w:line="252" w:lineRule="auto"/>
      </w:pPr>
      <w:r>
        <w:rPr>
          <w:sz w:val="21"/>
        </w:rPr>
        <w:t>────────────────────────────────────────</w:t>
      </w:r>
    </w:p>
    <w:p w14:paraId="1C3CDF8B" w14:textId="77777777" w:rsidR="004E7B3F" w:rsidRDefault="004E7B3F" w:rsidP="004E7B3F">
      <w:pPr>
        <w:spacing w:after="60" w:line="252" w:lineRule="auto"/>
      </w:pPr>
      <w:r>
        <w:rPr>
          <w:sz w:val="21"/>
        </w:rPr>
        <w:t xml:space="preserve">40. </w:t>
      </w:r>
      <w:r>
        <w:rPr>
          <w:sz w:val="21"/>
        </w:rPr>
        <w:t>教育类</w:t>
      </w:r>
      <w:r>
        <w:rPr>
          <w:sz w:val="21"/>
        </w:rPr>
        <w:t>(20)</w:t>
      </w:r>
      <w:r>
        <w:rPr>
          <w:sz w:val="21"/>
        </w:rPr>
        <w:t>。</w:t>
      </w:r>
    </w:p>
    <w:p w14:paraId="66588BA5" w14:textId="77777777" w:rsidR="004E7B3F" w:rsidRDefault="004E7B3F" w:rsidP="004E7B3F">
      <w:pPr>
        <w:spacing w:after="60" w:line="252" w:lineRule="auto"/>
      </w:pPr>
      <w:r>
        <w:rPr>
          <w:sz w:val="21"/>
        </w:rPr>
        <w:t>题型：</w:t>
      </w:r>
      <w:r>
        <w:rPr>
          <w:sz w:val="21"/>
        </w:rPr>
        <w:t xml:space="preserve">Task 2 </w:t>
      </w:r>
      <w:r>
        <w:rPr>
          <w:sz w:val="21"/>
        </w:rPr>
        <w:t>大作文</w:t>
      </w:r>
    </w:p>
    <w:p w14:paraId="6DF222F6" w14:textId="77777777" w:rsidR="004E7B3F" w:rsidRDefault="004E7B3F" w:rsidP="004E7B3F">
      <w:pPr>
        <w:spacing w:after="60" w:line="252" w:lineRule="auto"/>
      </w:pPr>
      <w:r>
        <w:rPr>
          <w:sz w:val="21"/>
        </w:rPr>
        <w:lastRenderedPageBreak/>
        <w:t>Q: In some countries young people are encouraged to work or travel for a year between finishing high school and starting university studies.Discuss the advantages and disadvantages for young people who decide to do this.</w:t>
      </w:r>
    </w:p>
    <w:p w14:paraId="7D343864" w14:textId="77777777" w:rsidR="004E7B3F" w:rsidRDefault="004E7B3F" w:rsidP="004E7B3F">
      <w:pPr>
        <w:spacing w:after="60" w:line="252" w:lineRule="auto"/>
      </w:pPr>
      <w:r>
        <w:rPr>
          <w:sz w:val="21"/>
        </w:rPr>
        <w:t>A: It is quite common these days for young people in many countries to have a break from studying after graduating from high school. This trend is not restricted to rich students who have the money to travel, but is also evident among poorer students who choose to work and become economically independent for a period of time.</w:t>
      </w:r>
    </w:p>
    <w:p w14:paraId="57644C70" w14:textId="77777777" w:rsidR="004E7B3F" w:rsidRDefault="004E7B3F" w:rsidP="004E7B3F">
      <w:pPr>
        <w:spacing w:after="60" w:line="252" w:lineRule="auto"/>
      </w:pPr>
      <w:r>
        <w:rPr>
          <w:sz w:val="21"/>
        </w:rPr>
        <w:t>The reasons for this trend may involve the recognition that a young adult who passes directly from school to university is rather restricted in terms of general knowledge and experience of the world. By contrast, those who have spent some time earning a living or traveling to other places have a broader view of life and better personal resources to draw on. They tend to be more independent, which is a very important factor in academic study and research, as well as giving them an advantage in terms of coping with the challenges of student life.</w:t>
      </w:r>
    </w:p>
    <w:p w14:paraId="3DD5451F" w14:textId="77777777" w:rsidR="004E7B3F" w:rsidRDefault="004E7B3F" w:rsidP="004E7B3F">
      <w:pPr>
        <w:spacing w:after="60" w:line="252" w:lineRule="auto"/>
      </w:pPr>
      <w:r>
        <w:rPr>
          <w:sz w:val="21"/>
        </w:rPr>
        <w:t>However, there are certainly dangers in taking time off at that important age. Young adults may end up never returning to their studies or finding it difficult to readapt to an academic environment. They may think that it is better to continue in a particular job, or to do something completely different from a university course. But overall, I think this is less likely today, when academic qualifications are essential for getting a reasonable career.</w:t>
      </w:r>
    </w:p>
    <w:p w14:paraId="39C98756" w14:textId="77777777" w:rsidR="004E7B3F" w:rsidRDefault="004E7B3F" w:rsidP="004E7B3F">
      <w:pPr>
        <w:spacing w:after="60" w:line="252" w:lineRule="auto"/>
      </w:pPr>
      <w:r>
        <w:rPr>
          <w:sz w:val="21"/>
        </w:rPr>
        <w:t>My view is that young people should be encouraged to broaden their horizons. That is the best way for them to get a clear perspective of what they are hoping to do with their lives and why. Students with such a perspective are usually the most effective and motivated ones and taking a year off may be the best way to gain this.</w:t>
      </w:r>
    </w:p>
    <w:p w14:paraId="0359B641"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23B17E15"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6B3EB462" w14:textId="77777777" w:rsidR="004E7B3F" w:rsidRDefault="004E7B3F" w:rsidP="004E7B3F">
      <w:pPr>
        <w:spacing w:after="60" w:line="252" w:lineRule="auto"/>
      </w:pPr>
      <w:r>
        <w:rPr>
          <w:sz w:val="21"/>
        </w:rPr>
        <w:t>────────────────────────────────────────</w:t>
      </w:r>
    </w:p>
    <w:p w14:paraId="5F9AFBC0" w14:textId="77777777" w:rsidR="004E7B3F" w:rsidRDefault="004E7B3F" w:rsidP="004E7B3F">
      <w:pPr>
        <w:spacing w:after="60" w:line="252" w:lineRule="auto"/>
      </w:pPr>
      <w:r>
        <w:rPr>
          <w:sz w:val="21"/>
        </w:rPr>
        <w:t xml:space="preserve">41. </w:t>
      </w:r>
      <w:r>
        <w:rPr>
          <w:sz w:val="21"/>
        </w:rPr>
        <w:t>教育类</w:t>
      </w:r>
      <w:r>
        <w:rPr>
          <w:sz w:val="21"/>
        </w:rPr>
        <w:t>(21)</w:t>
      </w:r>
      <w:r>
        <w:rPr>
          <w:sz w:val="21"/>
        </w:rPr>
        <w:t>。</w:t>
      </w:r>
    </w:p>
    <w:p w14:paraId="57B8E12C" w14:textId="77777777" w:rsidR="004E7B3F" w:rsidRDefault="004E7B3F" w:rsidP="004E7B3F">
      <w:pPr>
        <w:spacing w:after="60" w:line="252" w:lineRule="auto"/>
      </w:pPr>
      <w:r>
        <w:rPr>
          <w:sz w:val="21"/>
        </w:rPr>
        <w:t>题型：</w:t>
      </w:r>
      <w:r>
        <w:rPr>
          <w:sz w:val="21"/>
        </w:rPr>
        <w:t xml:space="preserve">Task 2 </w:t>
      </w:r>
      <w:r>
        <w:rPr>
          <w:sz w:val="21"/>
        </w:rPr>
        <w:t>大作文</w:t>
      </w:r>
    </w:p>
    <w:p w14:paraId="6AA32874" w14:textId="77777777" w:rsidR="004E7B3F" w:rsidRDefault="004E7B3F" w:rsidP="004E7B3F">
      <w:pPr>
        <w:spacing w:after="60" w:line="252" w:lineRule="auto"/>
      </w:pPr>
      <w:r>
        <w:rPr>
          <w:sz w:val="21"/>
        </w:rPr>
        <w:t>Q: Children should never be educated at home by their parents.Do you agree or disagree? Discuss the advantages and disadvantages for young people who decide to do this.</w:t>
      </w:r>
    </w:p>
    <w:p w14:paraId="1053D152" w14:textId="77777777" w:rsidR="004E7B3F" w:rsidRDefault="004E7B3F" w:rsidP="004E7B3F">
      <w:pPr>
        <w:spacing w:after="60" w:line="252" w:lineRule="auto"/>
      </w:pPr>
      <w:r>
        <w:rPr>
          <w:sz w:val="21"/>
        </w:rPr>
        <w:t>A: Nobody can say with confidence that children should be taught at home or at any children's institutions. There are many different children and every one demand of education suitable only for him.</w:t>
      </w:r>
    </w:p>
    <w:p w14:paraId="7A91EED5" w14:textId="77777777" w:rsidR="004E7B3F" w:rsidRDefault="004E7B3F" w:rsidP="004E7B3F">
      <w:pPr>
        <w:spacing w:after="60" w:line="252" w:lineRule="auto"/>
      </w:pPr>
      <w:r>
        <w:rPr>
          <w:sz w:val="21"/>
        </w:rPr>
        <w:t>But for most of children the best way of learning the life is being in the children's institutions. Nobody would argue that contacts between children of the same age are very important for bringing your child up. Such a contact is very important for playing, entertaining and learning living with other people. The harmonious living with other people, to my mind, is the first task for any man. Lack of this harmony sets problems and troubles.</w:t>
      </w:r>
    </w:p>
    <w:p w14:paraId="4B845C7C" w14:textId="77777777" w:rsidR="004E7B3F" w:rsidRDefault="004E7B3F" w:rsidP="004E7B3F">
      <w:pPr>
        <w:spacing w:after="60" w:line="252" w:lineRule="auto"/>
      </w:pPr>
      <w:r>
        <w:rPr>
          <w:sz w:val="21"/>
        </w:rPr>
        <w:t xml:space="preserve">The children need space to run and make noise, to jump and cry. Do you or your neighbours allow these actions for your child? If you live in town, it is difficult to find a safe place to play. Kindergartens give such a possibility. They give space, a lot of toys and constructions for physical exercises. So, if you have bad living conditions, the kindergarten is the best way for you. But if you have a large family with many children and enough space, you may keep your child at home. You should be sure that the child feels, dressed and comfortable. His brothers </w:t>
      </w:r>
      <w:r>
        <w:rPr>
          <w:sz w:val="21"/>
        </w:rPr>
        <w:lastRenderedPageBreak/>
        <w:t>and sisters give him necessary contacts. It's noticed long ago that children in big families are much more easy-tempered and calm. They are located in more harmonic world than others.</w:t>
      </w:r>
    </w:p>
    <w:p w14:paraId="2FDCEBAC" w14:textId="77777777" w:rsidR="004E7B3F" w:rsidRDefault="004E7B3F" w:rsidP="004E7B3F">
      <w:pPr>
        <w:spacing w:after="60" w:line="252" w:lineRule="auto"/>
      </w:pPr>
      <w:r>
        <w:rPr>
          <w:sz w:val="21"/>
        </w:rPr>
        <w:t>Sometimes differences in age put troubles in contacts between children in large families. Then it is better for child to be sent to the kindergarten (school). But if quarrels don't last for a long time, everything is all right. In general, quarrels develop ability to cooperate with people. They develop a personal initiative and force setting the balance. In such a way the child gets lessons of life. Addly, the quarrels often take place in kindergartens and schools and we shouldn't fear it.</w:t>
      </w:r>
    </w:p>
    <w:p w14:paraId="4949EB2B" w14:textId="77777777" w:rsidR="004E7B3F" w:rsidRDefault="004E7B3F" w:rsidP="004E7B3F">
      <w:pPr>
        <w:spacing w:after="60" w:line="252" w:lineRule="auto"/>
      </w:pPr>
      <w:r>
        <w:rPr>
          <w:sz w:val="21"/>
        </w:rPr>
        <w:t>Side by side with quarrels parents often are afraid of colds which happen in kindergartens more frequently. Parents prefer keeping the child at home. But for a healthy child odd cold (if illness occurs, it goes its normal course) can't make big harm to the child. And if the child is adaptable to the conditions of public places earlier it would be better for him in future.</w:t>
      </w:r>
    </w:p>
    <w:p w14:paraId="33CFA79D" w14:textId="77777777" w:rsidR="004E7B3F" w:rsidRDefault="004E7B3F" w:rsidP="004E7B3F">
      <w:pPr>
        <w:spacing w:after="60" w:line="252" w:lineRule="auto"/>
      </w:pPr>
      <w:r>
        <w:rPr>
          <w:sz w:val="21"/>
        </w:rPr>
        <w:t>In general, I am a follower of the theory of keeping children in adapted places such as good kindergartens. But keeping children in such a place can't replace family and home. Only together they make harmonic and beautiful union.</w:t>
      </w:r>
    </w:p>
    <w:p w14:paraId="405E0774" w14:textId="77777777" w:rsidR="004E7B3F" w:rsidRDefault="004E7B3F" w:rsidP="004E7B3F">
      <w:pPr>
        <w:spacing w:after="60" w:line="252" w:lineRule="auto"/>
      </w:pPr>
      <w:r>
        <w:rPr>
          <w:sz w:val="21"/>
        </w:rPr>
        <w:t>参考思路：根据题干任务类型展开论证；可关注范文如何回应题目所有部分、安排主体段、使用例子和结论重申观点。</w:t>
      </w:r>
    </w:p>
    <w:p w14:paraId="7250C9AD"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2055D834" w14:textId="77777777" w:rsidR="004E7B3F" w:rsidRDefault="004E7B3F" w:rsidP="004E7B3F">
      <w:pPr>
        <w:spacing w:after="60" w:line="252" w:lineRule="auto"/>
      </w:pPr>
      <w:r>
        <w:rPr>
          <w:sz w:val="21"/>
        </w:rPr>
        <w:t>────────────────────────────────────────</w:t>
      </w:r>
    </w:p>
    <w:p w14:paraId="1853FB2A" w14:textId="77777777" w:rsidR="004E7B3F" w:rsidRDefault="004E7B3F" w:rsidP="004E7B3F">
      <w:pPr>
        <w:spacing w:after="60" w:line="252" w:lineRule="auto"/>
      </w:pPr>
      <w:r>
        <w:rPr>
          <w:sz w:val="21"/>
        </w:rPr>
        <w:t xml:space="preserve">42. </w:t>
      </w:r>
      <w:r>
        <w:rPr>
          <w:sz w:val="21"/>
        </w:rPr>
        <w:t>教育类</w:t>
      </w:r>
      <w:r>
        <w:rPr>
          <w:sz w:val="21"/>
        </w:rPr>
        <w:t>(22)</w:t>
      </w:r>
      <w:r>
        <w:rPr>
          <w:sz w:val="21"/>
        </w:rPr>
        <w:t>。</w:t>
      </w:r>
    </w:p>
    <w:p w14:paraId="68D73D8B" w14:textId="77777777" w:rsidR="004E7B3F" w:rsidRDefault="004E7B3F" w:rsidP="004E7B3F">
      <w:pPr>
        <w:spacing w:after="60" w:line="252" w:lineRule="auto"/>
      </w:pPr>
      <w:r>
        <w:rPr>
          <w:sz w:val="21"/>
        </w:rPr>
        <w:t>题型：</w:t>
      </w:r>
      <w:r>
        <w:rPr>
          <w:sz w:val="21"/>
        </w:rPr>
        <w:t xml:space="preserve">Task 2 </w:t>
      </w:r>
      <w:r>
        <w:rPr>
          <w:sz w:val="21"/>
        </w:rPr>
        <w:t>大作文</w:t>
      </w:r>
    </w:p>
    <w:p w14:paraId="2460DBAF" w14:textId="77777777" w:rsidR="004E7B3F" w:rsidRDefault="004E7B3F" w:rsidP="004E7B3F">
      <w:pPr>
        <w:spacing w:after="60" w:line="252" w:lineRule="auto"/>
      </w:pPr>
      <w:r>
        <w:rPr>
          <w:sz w:val="21"/>
        </w:rPr>
        <w:t>Q: School children are becoming far too dependent on computers. This is having an alarming effect on reading and writing skills. Teachers need to avoid using computers in the classroom at all costs and go back to teaching basic study skills.Do you agree or disagree?</w:t>
      </w:r>
    </w:p>
    <w:p w14:paraId="32D8886A" w14:textId="77777777" w:rsidR="004E7B3F" w:rsidRDefault="004E7B3F" w:rsidP="004E7B3F">
      <w:pPr>
        <w:spacing w:after="60" w:line="252" w:lineRule="auto"/>
      </w:pPr>
      <w:r>
        <w:rPr>
          <w:sz w:val="21"/>
        </w:rPr>
        <w:t>A: Nowadays modern technology has totally changed our approach to study. In many countries students no longer have to copy notes by hand from the blackboard; instead the teacher gives them a photocopy. Rather than messy ink and pen, students present a typed-up copy of their assignments. Their computer even checks their spelling as they go. In fact, some people believe that modern technology does a lot of our thinking for us and, as a result, we are going to lose our ability to think for ourselves.</w:t>
      </w:r>
    </w:p>
    <w:p w14:paraId="37F61B0E" w14:textId="77777777" w:rsidR="004E7B3F" w:rsidRDefault="004E7B3F" w:rsidP="004E7B3F">
      <w:pPr>
        <w:spacing w:after="60" w:line="252" w:lineRule="auto"/>
      </w:pPr>
      <w:r>
        <w:rPr>
          <w:sz w:val="21"/>
        </w:rPr>
        <w:t>In my opinion, spelling skills have definitely deteriorated in recent years. So many young people use mobile phones to send text messages where speed and conciseness are more important than spelling or grammar. Some teachers complain that these students take the same attitude toward their assignments.</w:t>
      </w:r>
    </w:p>
    <w:p w14:paraId="7778CC0A" w14:textId="77777777" w:rsidR="004E7B3F" w:rsidRDefault="004E7B3F" w:rsidP="004E7B3F">
      <w:pPr>
        <w:spacing w:after="60" w:line="252" w:lineRule="auto"/>
      </w:pPr>
      <w:r>
        <w:rPr>
          <w:sz w:val="21"/>
        </w:rPr>
        <w:t>On the other hand, typed assignments are much easier to read and are much neater. Frankly, I find some notes or texts which are handwritten almost impossible to read. Doctors, for example, have a reputation for illegible handwriting, which could lead to disastrous medical mistakes. Perhaps it is time we focused not on handwriting but on presenting information as accurately as possible.</w:t>
      </w:r>
    </w:p>
    <w:p w14:paraId="7038814F" w14:textId="77777777" w:rsidR="004E7B3F" w:rsidRDefault="004E7B3F" w:rsidP="004E7B3F">
      <w:pPr>
        <w:spacing w:after="60" w:line="252" w:lineRule="auto"/>
      </w:pPr>
      <w:r>
        <w:rPr>
          <w:sz w:val="21"/>
        </w:rPr>
        <w:t>One advantage of computers is that access to the Internet has opened up a new world of learning for us. We no longer have to wait for a book that has already been borrowed from the library before we do our research. In fact, the Internet can clearly be used to research information in the same way as a library but more conveniently.</w:t>
      </w:r>
    </w:p>
    <w:p w14:paraId="42C5A045" w14:textId="77777777" w:rsidR="004E7B3F" w:rsidRDefault="004E7B3F" w:rsidP="004E7B3F">
      <w:pPr>
        <w:spacing w:after="60" w:line="252" w:lineRule="auto"/>
      </w:pPr>
      <w:r>
        <w:rPr>
          <w:sz w:val="21"/>
        </w:rPr>
        <w:lastRenderedPageBreak/>
        <w:t>On the whole, rather than holding students back, I believe modern technology has actually improved standards of education considerably.</w:t>
      </w:r>
    </w:p>
    <w:p w14:paraId="32A2588D"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192BD8C4"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42278BE1" w14:textId="77777777" w:rsidR="004E7B3F" w:rsidRDefault="004E7B3F" w:rsidP="004E7B3F">
      <w:pPr>
        <w:spacing w:after="60" w:line="252" w:lineRule="auto"/>
      </w:pPr>
      <w:r>
        <w:rPr>
          <w:sz w:val="21"/>
        </w:rPr>
        <w:t>────────────────────────────────────────</w:t>
      </w:r>
    </w:p>
    <w:p w14:paraId="022E04D1" w14:textId="77777777" w:rsidR="004E7B3F" w:rsidRDefault="004E7B3F" w:rsidP="004E7B3F">
      <w:pPr>
        <w:spacing w:after="60" w:line="252" w:lineRule="auto"/>
      </w:pPr>
      <w:r>
        <w:rPr>
          <w:sz w:val="21"/>
        </w:rPr>
        <w:t xml:space="preserve">43. </w:t>
      </w:r>
      <w:r>
        <w:rPr>
          <w:sz w:val="21"/>
        </w:rPr>
        <w:t>教育类</w:t>
      </w:r>
      <w:r>
        <w:rPr>
          <w:sz w:val="21"/>
        </w:rPr>
        <w:t>(23)</w:t>
      </w:r>
      <w:r>
        <w:rPr>
          <w:sz w:val="21"/>
        </w:rPr>
        <w:t>。</w:t>
      </w:r>
    </w:p>
    <w:p w14:paraId="3A7B83BE" w14:textId="77777777" w:rsidR="004E7B3F" w:rsidRDefault="004E7B3F" w:rsidP="004E7B3F">
      <w:pPr>
        <w:spacing w:after="60" w:line="252" w:lineRule="auto"/>
      </w:pPr>
      <w:r>
        <w:rPr>
          <w:sz w:val="21"/>
        </w:rPr>
        <w:t>题型：</w:t>
      </w:r>
      <w:r>
        <w:rPr>
          <w:sz w:val="21"/>
        </w:rPr>
        <w:t xml:space="preserve">Task 2 </w:t>
      </w:r>
      <w:r>
        <w:rPr>
          <w:sz w:val="21"/>
        </w:rPr>
        <w:t>大作文</w:t>
      </w:r>
    </w:p>
    <w:p w14:paraId="2F79E43F" w14:textId="77777777" w:rsidR="004E7B3F" w:rsidRDefault="004E7B3F" w:rsidP="004E7B3F">
      <w:pPr>
        <w:spacing w:after="60" w:line="252" w:lineRule="auto"/>
      </w:pPr>
      <w:r>
        <w:rPr>
          <w:sz w:val="21"/>
        </w:rPr>
        <w:t>Q: Nowadays many students have the opportunity to study for part or all of their courses in foreign countries.While studying abroad brings many benefits to individual students, it also has a number of disadvantages.Do you agree or disagree?</w:t>
      </w:r>
    </w:p>
    <w:p w14:paraId="723615A8" w14:textId="77777777" w:rsidR="004E7B3F" w:rsidRDefault="004E7B3F" w:rsidP="004E7B3F">
      <w:pPr>
        <w:spacing w:after="60" w:line="252" w:lineRule="auto"/>
      </w:pPr>
      <w:r>
        <w:rPr>
          <w:sz w:val="21"/>
        </w:rPr>
        <w:t>A: In recent years there has been a vast increase in the number of students choosing to study abroad. This is partly because people are more affluent and partly due to the variety of grants and scholarships which are available for overseas students nowadays. Although foreign study is not something which every student would choose, it is an attractive option for many people.</w:t>
      </w:r>
    </w:p>
    <w:p w14:paraId="1FE9C6E5" w14:textId="77777777" w:rsidR="004E7B3F" w:rsidRDefault="004E7B3F" w:rsidP="004E7B3F">
      <w:pPr>
        <w:spacing w:after="60" w:line="252" w:lineRule="auto"/>
      </w:pPr>
      <w:r>
        <w:rPr>
          <w:sz w:val="21"/>
        </w:rPr>
        <w:t>Studying overseas has a number of advantages. Firstly/For example, it may give students access to knowledge and facilities such as laboratories and libraries which are not available in their home country. Furthermore/Moreover/What is more/Secondly, by looking abroad students may find a wider range of courses than those offered in their country’s universities, and therefore one which fits more closely to their particular requirements.</w:t>
      </w:r>
    </w:p>
    <w:p w14:paraId="667FF237" w14:textId="77777777" w:rsidR="004E7B3F" w:rsidRDefault="004E7B3F" w:rsidP="004E7B3F">
      <w:pPr>
        <w:spacing w:after="60" w:line="252" w:lineRule="auto"/>
      </w:pPr>
      <w:r>
        <w:rPr>
          <w:sz w:val="21"/>
        </w:rPr>
        <w:t>On the other hand, studying abroad has a number of drawbacks. These may be divided into personal and professional. Firstly students have to leave their family and friends for a long period. Furthermore/Moreover/What is more/Secondly studying abroad is almost always more expensive that studying in one’s local university. Finally/Furthermore/Moreover/What is more, students often have to study in a foreign language, which may limit their performance and mean they do not attain their true level.</w:t>
      </w:r>
    </w:p>
    <w:p w14:paraId="557C1C91" w14:textId="77777777" w:rsidR="004E7B3F" w:rsidRDefault="004E7B3F" w:rsidP="004E7B3F">
      <w:pPr>
        <w:spacing w:after="60" w:line="252" w:lineRule="auto"/>
      </w:pPr>
      <w:r>
        <w:rPr>
          <w:sz w:val="21"/>
        </w:rPr>
        <w:t>In my opinion/On the other hand, however, the disadvantages of studying abroad are usually temporary in nature. Students who study abroad generally become proficient in the language quite soon and they are only away from their family and friends for a year or two. Furthermore/What is more, many of the benefits last students all their lives and make them highly desirable to prospective employers.</w:t>
      </w:r>
    </w:p>
    <w:p w14:paraId="1560D8CB"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3F69AFB9"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54872D17" w14:textId="77777777" w:rsidR="004E7B3F" w:rsidRDefault="004E7B3F" w:rsidP="004E7B3F">
      <w:pPr>
        <w:spacing w:after="60" w:line="252" w:lineRule="auto"/>
      </w:pPr>
      <w:r>
        <w:rPr>
          <w:sz w:val="21"/>
        </w:rPr>
        <w:t>────────────────────────────────────────</w:t>
      </w:r>
    </w:p>
    <w:p w14:paraId="60D99FDF" w14:textId="77777777" w:rsidR="004E7B3F" w:rsidRDefault="004E7B3F" w:rsidP="004E7B3F">
      <w:pPr>
        <w:spacing w:after="60" w:line="252" w:lineRule="auto"/>
        <w:rPr>
          <w:lang w:eastAsia="zh-CN"/>
        </w:rPr>
      </w:pPr>
      <w:r>
        <w:rPr>
          <w:sz w:val="21"/>
          <w:lang w:eastAsia="zh-CN"/>
        </w:rPr>
        <w:t xml:space="preserve">44. </w:t>
      </w:r>
      <w:r>
        <w:rPr>
          <w:sz w:val="21"/>
          <w:lang w:eastAsia="zh-CN"/>
        </w:rPr>
        <w:t>就业类</w:t>
      </w:r>
      <w:r>
        <w:rPr>
          <w:sz w:val="21"/>
          <w:lang w:eastAsia="zh-CN"/>
        </w:rPr>
        <w:t>(1)</w:t>
      </w:r>
      <w:r>
        <w:rPr>
          <w:sz w:val="21"/>
          <w:lang w:eastAsia="zh-CN"/>
        </w:rPr>
        <w:t>。</w:t>
      </w:r>
    </w:p>
    <w:p w14:paraId="17D72A05"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3473CCE5" w14:textId="77777777" w:rsidR="004E7B3F" w:rsidRDefault="004E7B3F" w:rsidP="004E7B3F">
      <w:pPr>
        <w:spacing w:after="60" w:line="252" w:lineRule="auto"/>
      </w:pPr>
      <w:r>
        <w:rPr>
          <w:sz w:val="21"/>
        </w:rPr>
        <w:t>Q: Businesses should hire employees for their entire lives.Do you agree or disagree?</w:t>
      </w:r>
    </w:p>
    <w:p w14:paraId="5988472E" w14:textId="77777777" w:rsidR="004E7B3F" w:rsidRDefault="004E7B3F" w:rsidP="004E7B3F">
      <w:pPr>
        <w:spacing w:after="60" w:line="252" w:lineRule="auto"/>
      </w:pPr>
      <w:r>
        <w:rPr>
          <w:sz w:val="21"/>
        </w:rPr>
        <w:lastRenderedPageBreak/>
        <w:t>A: I would have to completely disagree with the statement above. In the following paragraphs I will outline the basic concepts of my position.</w:t>
      </w:r>
    </w:p>
    <w:p w14:paraId="5C1F8F51" w14:textId="77777777" w:rsidR="004E7B3F" w:rsidRDefault="004E7B3F" w:rsidP="004E7B3F">
      <w:pPr>
        <w:spacing w:after="60" w:line="252" w:lineRule="auto"/>
      </w:pPr>
      <w:r>
        <w:rPr>
          <w:sz w:val="21"/>
        </w:rPr>
        <w:t>First of all, I will least the major disadvantages for employers. On the today's market a company must be very flexible in order to compete with other firms. So, imagine the situation when a company can not fire its employees to stay on the market. It will lead to loosing not only a profit, but the clients, market share and competitive ability. Now, imagine the situation when a company is growing fast, everything is good and the next few years are going to be excellent. So, employers need more people to extend the production. However, nobody can tell what will happen in a few years. In this case, employers will be afraid to hire new people and extend their business because they will not be able to fire them if something goes wrong. Another important aspect of this is that a company can not have the best employees. It can not hire the better one without dismissing another employee.</w:t>
      </w:r>
    </w:p>
    <w:p w14:paraId="41CA0DF0" w14:textId="77777777" w:rsidR="004E7B3F" w:rsidRDefault="004E7B3F" w:rsidP="004E7B3F">
      <w:pPr>
        <w:spacing w:after="60" w:line="252" w:lineRule="auto"/>
      </w:pPr>
      <w:r>
        <w:rPr>
          <w:sz w:val="21"/>
        </w:rPr>
        <w:t>What kind of disadvantages will have an employee in exchange for this kind of job security? First of all, it will be very difficult to find a job if one is not the best, because an employer does not want to spend money on one's education. Besides, employer will not have a chance to fire one if he does not do his job well. Second of all, employees with this kind of security tend not to perfect themselves because after they are hired they can not lose their job.</w:t>
      </w:r>
    </w:p>
    <w:p w14:paraId="7F857F29" w14:textId="77777777" w:rsidR="004E7B3F" w:rsidRDefault="004E7B3F" w:rsidP="004E7B3F">
      <w:pPr>
        <w:spacing w:after="60" w:line="252" w:lineRule="auto"/>
      </w:pPr>
      <w:r>
        <w:rPr>
          <w:sz w:val="21"/>
        </w:rPr>
        <w:t>In conclusion, I would like to add that this statement has some positive aspects too such as constancy, a strong spirit of the company, etc. This system takes place in Japan and some companies succeeded in it. But I think that the reason of it subsists in the Japanese traditions, the particular cultural features, habits and customs. However, on today's market here in the United States a company can not afford to hire employees for their entire life.</w:t>
      </w:r>
    </w:p>
    <w:p w14:paraId="3F6C32F8"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34EC1D4D"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612CD834" w14:textId="77777777" w:rsidR="004E7B3F" w:rsidRDefault="004E7B3F" w:rsidP="004E7B3F">
      <w:pPr>
        <w:spacing w:after="60" w:line="252" w:lineRule="auto"/>
      </w:pPr>
      <w:r>
        <w:rPr>
          <w:sz w:val="21"/>
        </w:rPr>
        <w:t>────────────────────────────────────────</w:t>
      </w:r>
    </w:p>
    <w:p w14:paraId="106F3CCD" w14:textId="77777777" w:rsidR="004E7B3F" w:rsidRDefault="004E7B3F" w:rsidP="004E7B3F">
      <w:pPr>
        <w:spacing w:after="60" w:line="252" w:lineRule="auto"/>
        <w:rPr>
          <w:lang w:eastAsia="zh-CN"/>
        </w:rPr>
      </w:pPr>
      <w:r>
        <w:rPr>
          <w:sz w:val="21"/>
          <w:lang w:eastAsia="zh-CN"/>
        </w:rPr>
        <w:t xml:space="preserve">45. </w:t>
      </w:r>
      <w:r>
        <w:rPr>
          <w:sz w:val="21"/>
          <w:lang w:eastAsia="zh-CN"/>
        </w:rPr>
        <w:t>就业类</w:t>
      </w:r>
      <w:r>
        <w:rPr>
          <w:sz w:val="21"/>
          <w:lang w:eastAsia="zh-CN"/>
        </w:rPr>
        <w:t>(2)</w:t>
      </w:r>
      <w:r>
        <w:rPr>
          <w:sz w:val="21"/>
          <w:lang w:eastAsia="zh-CN"/>
        </w:rPr>
        <w:t>。</w:t>
      </w:r>
    </w:p>
    <w:p w14:paraId="167C4C42"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398633E7" w14:textId="77777777" w:rsidR="004E7B3F" w:rsidRDefault="004E7B3F" w:rsidP="004E7B3F">
      <w:pPr>
        <w:spacing w:after="60" w:line="252" w:lineRule="auto"/>
      </w:pPr>
      <w:r>
        <w:rPr>
          <w:sz w:val="21"/>
        </w:rPr>
        <w:t>Q: What are some important qualities of a good supervisor (boss)?Use specific details and examples to explain why these qualities are important.</w:t>
      </w:r>
    </w:p>
    <w:p w14:paraId="6C81FA09" w14:textId="77777777" w:rsidR="004E7B3F" w:rsidRDefault="004E7B3F" w:rsidP="004E7B3F">
      <w:pPr>
        <w:spacing w:after="60" w:line="252" w:lineRule="auto"/>
      </w:pPr>
      <w:r>
        <w:rPr>
          <w:sz w:val="21"/>
        </w:rPr>
        <w:t>A: Many people have to work under somebody's supervision. In most cases an employee does not choose his or her boss, unless a supervisor is elected. In the following paragraphs I will list the most important qualities of my "ideal boss".</w:t>
      </w:r>
    </w:p>
    <w:p w14:paraId="5162124C" w14:textId="77777777" w:rsidR="004E7B3F" w:rsidRDefault="004E7B3F" w:rsidP="004E7B3F">
      <w:pPr>
        <w:spacing w:after="60" w:line="252" w:lineRule="auto"/>
      </w:pPr>
      <w:r>
        <w:rPr>
          <w:sz w:val="21"/>
        </w:rPr>
        <w:t>First of all, he must be impartial. I believe that it is very important to make a technical decision, think about somebody's promotion, etc. impartially. For instance, my friend is a supervisor on a dairy mill. It is his family's business so a lot of his relatives work there. But he never promotes someone because he or she is his family. I think it is a good quality for a boss.</w:t>
      </w:r>
    </w:p>
    <w:p w14:paraId="3A64BE28" w14:textId="77777777" w:rsidR="004E7B3F" w:rsidRDefault="004E7B3F" w:rsidP="004E7B3F">
      <w:pPr>
        <w:spacing w:after="60" w:line="252" w:lineRule="auto"/>
      </w:pPr>
      <w:r>
        <w:rPr>
          <w:sz w:val="21"/>
        </w:rPr>
        <w:t>Second of all, my "ideal boss" must be honest, patient and attentive. He should pay attention to people's feelings, encourage them by increasing their salary, listen to their suggestions about improving labor conditions and productivity. For instance, if he does not satisfied with the result he should understand the origin of the problem and explain people how to fix it. In addition, he must know how to solve conflicts that can arise between employees.</w:t>
      </w:r>
    </w:p>
    <w:p w14:paraId="45DFE87C" w14:textId="77777777" w:rsidR="004E7B3F" w:rsidRDefault="004E7B3F" w:rsidP="004E7B3F">
      <w:pPr>
        <w:spacing w:after="60" w:line="252" w:lineRule="auto"/>
      </w:pPr>
      <w:r>
        <w:rPr>
          <w:sz w:val="21"/>
        </w:rPr>
        <w:lastRenderedPageBreak/>
        <w:t>Another important quality of a boss is the ability to choose the right decisions and to learn on somebody's mistakes.</w:t>
      </w:r>
    </w:p>
    <w:p w14:paraId="39E6C2BA" w14:textId="77777777" w:rsidR="004E7B3F" w:rsidRDefault="004E7B3F" w:rsidP="004E7B3F">
      <w:pPr>
        <w:spacing w:after="60" w:line="252" w:lineRule="auto"/>
      </w:pPr>
      <w:r>
        <w:rPr>
          <w:sz w:val="21"/>
        </w:rPr>
        <w:t>Finally, I think a good boss must value his or her employees because the profit directly depends on the people who work there.</w:t>
      </w:r>
    </w:p>
    <w:p w14:paraId="64C91FB4" w14:textId="77777777" w:rsidR="004E7B3F" w:rsidRDefault="004E7B3F" w:rsidP="004E7B3F">
      <w:pPr>
        <w:spacing w:after="60" w:line="252" w:lineRule="auto"/>
      </w:pPr>
      <w:r>
        <w:rPr>
          <w:sz w:val="21"/>
        </w:rPr>
        <w:t>In conclusion, I think a good boss should be able to make his people enjoy the work they are doing and encourage their diligence.</w:t>
      </w:r>
    </w:p>
    <w:p w14:paraId="12D216D5"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20C2A613"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6669DF52" w14:textId="77777777" w:rsidR="004E7B3F" w:rsidRDefault="004E7B3F" w:rsidP="004E7B3F">
      <w:pPr>
        <w:spacing w:after="60" w:line="252" w:lineRule="auto"/>
      </w:pPr>
      <w:r>
        <w:rPr>
          <w:sz w:val="21"/>
        </w:rPr>
        <w:t>────────────────────────────────────────</w:t>
      </w:r>
    </w:p>
    <w:p w14:paraId="06A94461" w14:textId="77777777" w:rsidR="004E7B3F" w:rsidRDefault="004E7B3F" w:rsidP="004E7B3F">
      <w:pPr>
        <w:spacing w:after="60" w:line="252" w:lineRule="auto"/>
        <w:rPr>
          <w:lang w:eastAsia="zh-CN"/>
        </w:rPr>
      </w:pPr>
      <w:r>
        <w:rPr>
          <w:sz w:val="21"/>
          <w:lang w:eastAsia="zh-CN"/>
        </w:rPr>
        <w:t xml:space="preserve">46. </w:t>
      </w:r>
      <w:r>
        <w:rPr>
          <w:sz w:val="21"/>
          <w:lang w:eastAsia="zh-CN"/>
        </w:rPr>
        <w:t>就业类</w:t>
      </w:r>
      <w:r>
        <w:rPr>
          <w:sz w:val="21"/>
          <w:lang w:eastAsia="zh-CN"/>
        </w:rPr>
        <w:t>(3)</w:t>
      </w:r>
      <w:r>
        <w:rPr>
          <w:sz w:val="21"/>
          <w:lang w:eastAsia="zh-CN"/>
        </w:rPr>
        <w:t>。</w:t>
      </w:r>
    </w:p>
    <w:p w14:paraId="26B0ECD2"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6C79F4E0" w14:textId="77777777" w:rsidR="004E7B3F" w:rsidRDefault="004E7B3F" w:rsidP="004E7B3F">
      <w:pPr>
        <w:spacing w:after="60" w:line="252" w:lineRule="auto"/>
      </w:pPr>
      <w:r>
        <w:rPr>
          <w:sz w:val="21"/>
        </w:rPr>
        <w:t>Q: We all work or will work in our jobs with many different kinds of people.In your opinion, what are some important characteristics of a co-worker (someone you work closely with)?Use reasons and specific examples to explain why these characteristics are important.</w:t>
      </w:r>
    </w:p>
    <w:p w14:paraId="1DB4253F" w14:textId="77777777" w:rsidR="004E7B3F" w:rsidRDefault="004E7B3F" w:rsidP="004E7B3F">
      <w:pPr>
        <w:spacing w:after="60" w:line="252" w:lineRule="auto"/>
      </w:pPr>
      <w:r>
        <w:rPr>
          <w:sz w:val="21"/>
        </w:rPr>
        <w:t>A: A large number of people spend most of their time at work. Our life is divided into three equal parts: 8 hours - sleep, 8 hours - work, 8 hours - family time. So, in the most cases, one's co-worker plays an important role in one's life. From my opinion, the essential characteristics of a co-worker are the following.</w:t>
      </w:r>
    </w:p>
    <w:p w14:paraId="23059CB5" w14:textId="77777777" w:rsidR="004E7B3F" w:rsidRDefault="004E7B3F" w:rsidP="004E7B3F">
      <w:pPr>
        <w:spacing w:after="60" w:line="252" w:lineRule="auto"/>
      </w:pPr>
      <w:r>
        <w:rPr>
          <w:sz w:val="21"/>
        </w:rPr>
        <w:t>First of all, a person who works closely with me must like his job. I think it is very important for a person to feel satisfaction with his job. My husband is a software developer. He is fond of his job and people enjoy working with him because they see how many energy he puts into his job.</w:t>
      </w:r>
    </w:p>
    <w:p w14:paraId="295995C9" w14:textId="77777777" w:rsidR="004E7B3F" w:rsidRDefault="004E7B3F" w:rsidP="004E7B3F">
      <w:pPr>
        <w:spacing w:after="60" w:line="252" w:lineRule="auto"/>
      </w:pPr>
      <w:r>
        <w:rPr>
          <w:sz w:val="21"/>
        </w:rPr>
        <w:t>Second of all, my co-worker must be persistent and never give up. I like when people who came across a problem try to solve it, find a good decision instead of looking for another person to hand it over. Another important aspect of this is that a good worker should always ask himself "What can be improved?" and suggests new solutions.</w:t>
      </w:r>
    </w:p>
    <w:p w14:paraId="6CD4052D" w14:textId="77777777" w:rsidR="004E7B3F" w:rsidRDefault="004E7B3F" w:rsidP="004E7B3F">
      <w:pPr>
        <w:spacing w:after="60" w:line="252" w:lineRule="auto"/>
      </w:pPr>
      <w:r>
        <w:rPr>
          <w:sz w:val="21"/>
        </w:rPr>
        <w:t>In addition, he must be a good team player. In the modern world good communication skills and the ability to work in a team are among the common position requirements. Personally, I think it is great to help each other, share new ideas, develop new solutions, etc. It helps to create a team spirit and improve labor productivity.</w:t>
      </w:r>
    </w:p>
    <w:p w14:paraId="1CD7824A" w14:textId="77777777" w:rsidR="004E7B3F" w:rsidRDefault="004E7B3F" w:rsidP="004E7B3F">
      <w:pPr>
        <w:spacing w:after="60" w:line="252" w:lineRule="auto"/>
      </w:pPr>
      <w:r>
        <w:rPr>
          <w:sz w:val="21"/>
        </w:rPr>
        <w:t>Finally, my co-worker must be punctual. He or she should finish the job on time I think that It is unacceptable to make the rest of a team wait while a person finishes his or her job. Also, my "ideal co-worker" should always be ready to offer his or her help and be supportive.</w:t>
      </w:r>
    </w:p>
    <w:p w14:paraId="12AE1CF0" w14:textId="77777777" w:rsidR="004E7B3F" w:rsidRDefault="004E7B3F" w:rsidP="004E7B3F">
      <w:pPr>
        <w:spacing w:after="60" w:line="252" w:lineRule="auto"/>
      </w:pPr>
      <w:r>
        <w:rPr>
          <w:sz w:val="21"/>
        </w:rPr>
        <w:t>To summarize, I think if a co-worker possesses all of these qualities mentioned above he can make work with him really enjoyable and productive.</w:t>
      </w:r>
    </w:p>
    <w:p w14:paraId="3C98E4AD"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5089913F"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4895F3E7" w14:textId="77777777" w:rsidR="004E7B3F" w:rsidRDefault="004E7B3F" w:rsidP="004E7B3F">
      <w:pPr>
        <w:spacing w:after="60" w:line="252" w:lineRule="auto"/>
      </w:pPr>
      <w:r>
        <w:rPr>
          <w:sz w:val="21"/>
        </w:rPr>
        <w:t>────────────────────────────────────────</w:t>
      </w:r>
    </w:p>
    <w:p w14:paraId="3BBAD2D7" w14:textId="77777777" w:rsidR="004E7B3F" w:rsidRDefault="004E7B3F" w:rsidP="004E7B3F">
      <w:pPr>
        <w:spacing w:after="60" w:line="252" w:lineRule="auto"/>
        <w:rPr>
          <w:lang w:eastAsia="zh-CN"/>
        </w:rPr>
      </w:pPr>
      <w:r>
        <w:rPr>
          <w:sz w:val="21"/>
          <w:lang w:eastAsia="zh-CN"/>
        </w:rPr>
        <w:lastRenderedPageBreak/>
        <w:t xml:space="preserve">47. </w:t>
      </w:r>
      <w:r>
        <w:rPr>
          <w:sz w:val="21"/>
          <w:lang w:eastAsia="zh-CN"/>
        </w:rPr>
        <w:t>就业类</w:t>
      </w:r>
      <w:r>
        <w:rPr>
          <w:sz w:val="21"/>
          <w:lang w:eastAsia="zh-CN"/>
        </w:rPr>
        <w:t>(5)</w:t>
      </w:r>
      <w:r>
        <w:rPr>
          <w:sz w:val="21"/>
          <w:lang w:eastAsia="zh-CN"/>
        </w:rPr>
        <w:t>。</w:t>
      </w:r>
    </w:p>
    <w:p w14:paraId="0937477E"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28BE67E5" w14:textId="77777777" w:rsidR="004E7B3F" w:rsidRDefault="004E7B3F" w:rsidP="004E7B3F">
      <w:pPr>
        <w:spacing w:after="60" w:line="252" w:lineRule="auto"/>
      </w:pPr>
      <w:r>
        <w:rPr>
          <w:sz w:val="21"/>
        </w:rPr>
        <w:t>Q: People have different job expectations for jobs. Some people prefer to do the same job for the same company, whereas others prefer to change jobs frequently.Write about the advantages and disadvantages of each viewpoint?</w:t>
      </w:r>
    </w:p>
    <w:p w14:paraId="2BA47BBB" w14:textId="77777777" w:rsidR="004E7B3F" w:rsidRDefault="004E7B3F" w:rsidP="004E7B3F">
      <w:pPr>
        <w:spacing w:after="60" w:line="252" w:lineRule="auto"/>
      </w:pPr>
      <w:r>
        <w:rPr>
          <w:sz w:val="21"/>
        </w:rPr>
        <w:t>A: In the modern workplace there is no longer the attitude that ‘a job is for life’. Nowadays, many people take the option to change jobs, while others prefer not to. In my essay, I will explore the good and bad points of the above attitudes.</w:t>
      </w:r>
    </w:p>
    <w:p w14:paraId="602B8FF8" w14:textId="77777777" w:rsidR="004E7B3F" w:rsidRDefault="004E7B3F" w:rsidP="004E7B3F">
      <w:pPr>
        <w:spacing w:after="60" w:line="252" w:lineRule="auto"/>
      </w:pPr>
      <w:r>
        <w:rPr>
          <w:sz w:val="21"/>
        </w:rPr>
        <w:t>One of the main benefits of staying in one job is security. Changing employer often means a period of instability, where one may have to think about moving house, or temporarily losing a steady source of income. Staying in one job means these problems are avoided.</w:t>
      </w:r>
    </w:p>
    <w:p w14:paraId="023F1189" w14:textId="77777777" w:rsidR="004E7B3F" w:rsidRDefault="004E7B3F" w:rsidP="004E7B3F">
      <w:pPr>
        <w:spacing w:after="60" w:line="252" w:lineRule="auto"/>
      </w:pPr>
      <w:r>
        <w:rPr>
          <w:sz w:val="21"/>
        </w:rPr>
        <w:t>Another benefit of not changing occupation is that one is able to gain a lot of experience and expertise in his specific profession, thus enhancing job security. One’s company may recognize their loyalty and reward their service. On the other hand, those who often change jobs may be seen as unreliable, lacking in experience and employers might be reluctant to hire and invest training in them.</w:t>
      </w:r>
    </w:p>
    <w:p w14:paraId="48907296" w14:textId="77777777" w:rsidR="004E7B3F" w:rsidRDefault="004E7B3F" w:rsidP="004E7B3F">
      <w:pPr>
        <w:spacing w:after="60" w:line="252" w:lineRule="auto"/>
      </w:pPr>
      <w:r>
        <w:rPr>
          <w:sz w:val="21"/>
        </w:rPr>
        <w:t>However, there are arguments in favour of changing job frequently. One is that a worker improves his employability. Working in several different jobs often means that the individual has more skills. Such people are seen as more dynamic and versatile.</w:t>
      </w:r>
    </w:p>
    <w:p w14:paraId="6888B8B6" w14:textId="77777777" w:rsidR="004E7B3F" w:rsidRDefault="004E7B3F" w:rsidP="004E7B3F">
      <w:pPr>
        <w:spacing w:after="60" w:line="252" w:lineRule="auto"/>
      </w:pPr>
      <w:r>
        <w:rPr>
          <w:sz w:val="21"/>
        </w:rPr>
        <w:t>Another benefit of changing jobs frequently is that one never gets stuck in a rut. From my own experience, I got bored when I spent too long in a job. Following this, the quality of my work would suffer. I also believe that employers generally don’t tend to greatly reward loyalty or commitment. Increased wages and promotion are often easier to attain by changing jobs.</w:t>
      </w:r>
    </w:p>
    <w:p w14:paraId="60231540" w14:textId="77777777" w:rsidR="004E7B3F" w:rsidRDefault="004E7B3F" w:rsidP="004E7B3F">
      <w:pPr>
        <w:spacing w:after="60" w:line="252" w:lineRule="auto"/>
      </w:pPr>
      <w:r>
        <w:rPr>
          <w:sz w:val="21"/>
        </w:rPr>
        <w:t>Overall, it can be said that the disadvantages of changing jobs are the advantages of staying put, and vice versa... In my opinion, I feel that changing jobs every once in a while is of more benefit.</w:t>
      </w:r>
    </w:p>
    <w:p w14:paraId="3CF3311C"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58AFD87C"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6D10FAAA" w14:textId="77777777" w:rsidR="004E7B3F" w:rsidRDefault="004E7B3F" w:rsidP="004E7B3F">
      <w:pPr>
        <w:spacing w:after="60" w:line="252" w:lineRule="auto"/>
      </w:pPr>
      <w:r>
        <w:rPr>
          <w:sz w:val="21"/>
        </w:rPr>
        <w:t>────────────────────────────────────────</w:t>
      </w:r>
    </w:p>
    <w:p w14:paraId="3F6D41FF" w14:textId="77777777" w:rsidR="004E7B3F" w:rsidRDefault="004E7B3F" w:rsidP="004E7B3F">
      <w:pPr>
        <w:spacing w:after="60" w:line="252" w:lineRule="auto"/>
        <w:rPr>
          <w:lang w:eastAsia="zh-CN"/>
        </w:rPr>
      </w:pPr>
      <w:r>
        <w:rPr>
          <w:sz w:val="21"/>
          <w:lang w:eastAsia="zh-CN"/>
        </w:rPr>
        <w:t xml:space="preserve">48. </w:t>
      </w:r>
      <w:r>
        <w:rPr>
          <w:sz w:val="21"/>
          <w:lang w:eastAsia="zh-CN"/>
        </w:rPr>
        <w:t>就业类</w:t>
      </w:r>
      <w:r>
        <w:rPr>
          <w:sz w:val="21"/>
          <w:lang w:eastAsia="zh-CN"/>
        </w:rPr>
        <w:t>(6)</w:t>
      </w:r>
      <w:r>
        <w:rPr>
          <w:sz w:val="21"/>
          <w:lang w:eastAsia="zh-CN"/>
        </w:rPr>
        <w:t>。</w:t>
      </w:r>
    </w:p>
    <w:p w14:paraId="5D899F63"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03B48B4F" w14:textId="77777777" w:rsidR="004E7B3F" w:rsidRDefault="004E7B3F" w:rsidP="004E7B3F">
      <w:pPr>
        <w:spacing w:after="60" w:line="252" w:lineRule="auto"/>
      </w:pPr>
      <w:r>
        <w:rPr>
          <w:sz w:val="21"/>
        </w:rPr>
        <w:t>Q: Companies should encourage employees who work in a high position to leave at the age of 55 in order to give opportunities to the new generation.To what extent do you agree or disagree with this opinion?</w:t>
      </w:r>
    </w:p>
    <w:p w14:paraId="40511038" w14:textId="77777777" w:rsidR="004E7B3F" w:rsidRDefault="004E7B3F" w:rsidP="004E7B3F">
      <w:pPr>
        <w:spacing w:after="60" w:line="252" w:lineRule="auto"/>
      </w:pPr>
      <w:r>
        <w:rPr>
          <w:sz w:val="21"/>
        </w:rPr>
        <w:t>A: I totally disagree with the idea of high-level employees leaving at the age of 55 to make room for the upcoming generation. While it is true that the energy level and fresh ideas of youth can rejuvenate a company, the steady hand of experience can still best guide a company in most cases.</w:t>
      </w:r>
    </w:p>
    <w:p w14:paraId="00E808DE" w14:textId="77777777" w:rsidR="004E7B3F" w:rsidRDefault="004E7B3F" w:rsidP="004E7B3F">
      <w:pPr>
        <w:spacing w:after="60" w:line="252" w:lineRule="auto"/>
      </w:pPr>
      <w:r>
        <w:rPr>
          <w:sz w:val="21"/>
        </w:rPr>
        <w:t xml:space="preserve">In English there is a saying, “You can’t teach an old dog new tricks.” In the fast-paced world of business, bolstered by even faster hi-tech innovations, a younger more pliant mind would seem to be able to adapt with greater flexibility, while such an environment might boggle an </w:t>
      </w:r>
      <w:r>
        <w:rPr>
          <w:sz w:val="21"/>
        </w:rPr>
        <w:lastRenderedPageBreak/>
        <w:t>older more set-in-its-ways mind. Take, for example, Microsoft’s Bill Gates, whose energy and brilliant insights as a youth helped him to pioneer new territory in the computer software world and establish a digital empire. Now as a more mature CEO, this king of the “computer” mountain is constantly on the verge of being knocked down by upcoming digeratti entrepreneurs. However, it is now the experience he has accumulated as an older man which keeps him on top. So, combining the vigour and innovation of younger workers with the experience of older workers would seem to be the winning hand in the world of business.</w:t>
      </w:r>
    </w:p>
    <w:p w14:paraId="60A8DBED" w14:textId="77777777" w:rsidR="004E7B3F" w:rsidRDefault="004E7B3F" w:rsidP="004E7B3F">
      <w:pPr>
        <w:spacing w:after="60" w:line="252" w:lineRule="auto"/>
      </w:pPr>
      <w:r>
        <w:rPr>
          <w:sz w:val="21"/>
        </w:rPr>
        <w:t>The assertion is to give opportunities to the younger generation. If everyone retires at 55, there will be smaller pool of experience at the company. So, who will show them the ropes of the trade? It would be as if we lopped off the last few chapters of a textbook. On this point the argument would seem to be built on false presumptions.</w:t>
      </w:r>
    </w:p>
    <w:p w14:paraId="490A048A" w14:textId="77777777" w:rsidR="004E7B3F" w:rsidRDefault="004E7B3F" w:rsidP="004E7B3F">
      <w:pPr>
        <w:spacing w:after="60" w:line="252" w:lineRule="auto"/>
      </w:pPr>
      <w:r>
        <w:rPr>
          <w:sz w:val="21"/>
        </w:rPr>
        <w:t>And think of all the other problems retirement at 55 would create. With life expectancy in many advanced nations at 70-plus years, how would the state along with private enterprises be able to support their retirement pensions? The economic repercussions of such an idea could be great.</w:t>
      </w:r>
    </w:p>
    <w:p w14:paraId="205D0797" w14:textId="77777777" w:rsidR="004E7B3F" w:rsidRDefault="004E7B3F" w:rsidP="004E7B3F">
      <w:pPr>
        <w:spacing w:after="60" w:line="252" w:lineRule="auto"/>
      </w:pPr>
      <w:r>
        <w:rPr>
          <w:sz w:val="21"/>
        </w:rPr>
        <w:t>Besides, the Western form of capitalism is built on competition and merit and not seniority according to age, and democracy is built on equality for all regardless of one’s age, so the argument clearly goes against these two pillars of Western society.</w:t>
      </w:r>
    </w:p>
    <w:p w14:paraId="2BF8DD16" w14:textId="77777777" w:rsidR="004E7B3F" w:rsidRDefault="004E7B3F" w:rsidP="004E7B3F">
      <w:pPr>
        <w:spacing w:after="60" w:line="252" w:lineRule="auto"/>
      </w:pPr>
      <w:r>
        <w:rPr>
          <w:sz w:val="21"/>
        </w:rPr>
        <w:t>Granted, my counter-arguments are perhaps as simplistic as the original assertion itself, but without qualifying the assertion with greater supporting evidence or background information, both sides can be argued. Nevertheless, even after thoroughly considering the argument, I believe I would still adhere to my viewpoint that the assertion lacks merit for the aforementioned reasons. Besides, when I am 55 I do not fancy the idea of being put out to pasture. I think I will still be full of vitality and have a desire to work, so I hope my workplace will view me as a treasure house of valuable experience to pass along to the next generation and keep me on until I am at least 65 if not older.</w:t>
      </w:r>
    </w:p>
    <w:p w14:paraId="0546556F"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76483EE4"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4CA19A2D" w14:textId="77777777" w:rsidR="004E7B3F" w:rsidRDefault="004E7B3F" w:rsidP="004E7B3F">
      <w:pPr>
        <w:spacing w:after="60" w:line="252" w:lineRule="auto"/>
      </w:pPr>
      <w:r>
        <w:rPr>
          <w:sz w:val="21"/>
        </w:rPr>
        <w:t>────────────────────────────────────────</w:t>
      </w:r>
    </w:p>
    <w:p w14:paraId="6EA4992B" w14:textId="77777777" w:rsidR="004E7B3F" w:rsidRDefault="004E7B3F" w:rsidP="004E7B3F">
      <w:pPr>
        <w:spacing w:after="60" w:line="252" w:lineRule="auto"/>
        <w:rPr>
          <w:lang w:eastAsia="zh-CN"/>
        </w:rPr>
      </w:pPr>
      <w:r>
        <w:rPr>
          <w:sz w:val="21"/>
          <w:lang w:eastAsia="zh-CN"/>
        </w:rPr>
        <w:t xml:space="preserve">49. </w:t>
      </w:r>
      <w:r>
        <w:rPr>
          <w:sz w:val="21"/>
          <w:lang w:eastAsia="zh-CN"/>
        </w:rPr>
        <w:t>就业类</w:t>
      </w:r>
      <w:r>
        <w:rPr>
          <w:sz w:val="21"/>
          <w:lang w:eastAsia="zh-CN"/>
        </w:rPr>
        <w:t>(8)</w:t>
      </w:r>
      <w:r>
        <w:rPr>
          <w:sz w:val="21"/>
          <w:lang w:eastAsia="zh-CN"/>
        </w:rPr>
        <w:t>。</w:t>
      </w:r>
    </w:p>
    <w:p w14:paraId="3B950B3F"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5FDD36D8" w14:textId="77777777" w:rsidR="004E7B3F" w:rsidRDefault="004E7B3F" w:rsidP="004E7B3F">
      <w:pPr>
        <w:spacing w:after="60" w:line="252" w:lineRule="auto"/>
      </w:pPr>
      <w:r>
        <w:rPr>
          <w:sz w:val="21"/>
        </w:rPr>
        <w:t>Q: Many people say that the only way to guarantee getting a good job is to complete a course of university education. Others claim that it is better to start work after school and gain experience in the world of work.How far do you agree or disagree with the above views?</w:t>
      </w:r>
    </w:p>
    <w:p w14:paraId="448DD6D5" w14:textId="77777777" w:rsidR="004E7B3F" w:rsidRDefault="004E7B3F" w:rsidP="004E7B3F">
      <w:pPr>
        <w:spacing w:after="60" w:line="252" w:lineRule="auto"/>
      </w:pPr>
      <w:r>
        <w:rPr>
          <w:sz w:val="21"/>
        </w:rPr>
        <w:t>A: It is probably true to say that most people believe that a university degree is the only way to get a good job. I think this is true in certain areas, while in other areas, a degree is not as useful.</w:t>
      </w:r>
    </w:p>
    <w:p w14:paraId="10778578" w14:textId="77777777" w:rsidR="004E7B3F" w:rsidRDefault="004E7B3F" w:rsidP="004E7B3F">
      <w:pPr>
        <w:spacing w:after="60" w:line="252" w:lineRule="auto"/>
      </w:pPr>
      <w:r>
        <w:rPr>
          <w:sz w:val="21"/>
        </w:rPr>
        <w:t xml:space="preserve">To begin with, many people have ambitions to become a qualified professional and there is no doubt that becoming a doctor or a lawyer, for example, is only possible with a degree. Another advantage of graduating from university is that it gives you more choices when it comes to choosing a job. Most employers will be more impressed by a candidate who has a degree than they would be by one who only has high school qualifications because it shows </w:t>
      </w:r>
      <w:r>
        <w:rPr>
          <w:sz w:val="21"/>
        </w:rPr>
        <w:lastRenderedPageBreak/>
        <w:t>a certain level of intelligence and education, as well as the commitment and self-discipline that is needed In order to study a degree course for three or four years.</w:t>
      </w:r>
    </w:p>
    <w:p w14:paraId="54480923" w14:textId="77777777" w:rsidR="004E7B3F" w:rsidRDefault="004E7B3F" w:rsidP="004E7B3F">
      <w:pPr>
        <w:spacing w:after="60" w:line="252" w:lineRule="auto"/>
      </w:pPr>
      <w:r>
        <w:rPr>
          <w:sz w:val="21"/>
        </w:rPr>
        <w:t>On the other hand, there might be some benefit to starting your career early, especially if your chosen field is one which does not typically require a university education. This would apply to somebody who wants to be a car mechanic, or a fashion designer, for instance, who would not necessarily gain anything from going to university. The hands-on experience you gain in your job while others are studying for a degree can give you a distinct advantage. I once read about a man who left school at sixteen and went on to become a wealthy and successful investment broker. He claimed that he had learned all he needed to know by working in his chosen field and that he could not have done any better by getting a degree.</w:t>
      </w:r>
    </w:p>
    <w:p w14:paraId="6A93548F" w14:textId="77777777" w:rsidR="004E7B3F" w:rsidRDefault="004E7B3F" w:rsidP="004E7B3F">
      <w:pPr>
        <w:spacing w:after="60" w:line="252" w:lineRule="auto"/>
      </w:pPr>
      <w:r>
        <w:rPr>
          <w:sz w:val="21"/>
        </w:rPr>
        <w:t>So, to conclude, it is possible to get a good job without going to university. Having said that, some professions, such as the law, require you to have a degree and as stated above a University degree could potentially open more doors when looking for a job.</w:t>
      </w:r>
    </w:p>
    <w:p w14:paraId="311FF1C7"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318B347D"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4469670B" w14:textId="77777777" w:rsidR="004E7B3F" w:rsidRDefault="004E7B3F" w:rsidP="004E7B3F">
      <w:pPr>
        <w:spacing w:after="60" w:line="252" w:lineRule="auto"/>
      </w:pPr>
      <w:r>
        <w:rPr>
          <w:sz w:val="21"/>
        </w:rPr>
        <w:t>────────────────────────────────────────</w:t>
      </w:r>
    </w:p>
    <w:p w14:paraId="1AA2DD5A" w14:textId="77777777" w:rsidR="004E7B3F" w:rsidRDefault="004E7B3F" w:rsidP="004E7B3F">
      <w:pPr>
        <w:spacing w:after="60" w:line="252" w:lineRule="auto"/>
        <w:rPr>
          <w:lang w:eastAsia="zh-CN"/>
        </w:rPr>
      </w:pPr>
      <w:r>
        <w:rPr>
          <w:sz w:val="21"/>
          <w:lang w:eastAsia="zh-CN"/>
        </w:rPr>
        <w:t xml:space="preserve">50. </w:t>
      </w:r>
      <w:r>
        <w:rPr>
          <w:sz w:val="21"/>
          <w:lang w:eastAsia="zh-CN"/>
        </w:rPr>
        <w:t>就业类</w:t>
      </w:r>
      <w:r>
        <w:rPr>
          <w:sz w:val="21"/>
          <w:lang w:eastAsia="zh-CN"/>
        </w:rPr>
        <w:t>(9)</w:t>
      </w:r>
      <w:r>
        <w:rPr>
          <w:sz w:val="21"/>
          <w:lang w:eastAsia="zh-CN"/>
        </w:rPr>
        <w:t>。</w:t>
      </w:r>
    </w:p>
    <w:p w14:paraId="75127CB1"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61467894" w14:textId="77777777" w:rsidR="004E7B3F" w:rsidRDefault="004E7B3F" w:rsidP="004E7B3F">
      <w:pPr>
        <w:spacing w:after="60" w:line="252" w:lineRule="auto"/>
      </w:pPr>
      <w:r>
        <w:rPr>
          <w:sz w:val="21"/>
        </w:rPr>
        <w:t>Q: Computers and modems have made it possible for office workers to do much of their work from home instead of working in offices every day. Working from home should be encouraged as it is good for workers and employers.Do you agree or disagree?</w:t>
      </w:r>
    </w:p>
    <w:p w14:paraId="678C9D5B" w14:textId="77777777" w:rsidR="004E7B3F" w:rsidRDefault="004E7B3F" w:rsidP="004E7B3F">
      <w:pPr>
        <w:spacing w:after="60" w:line="252" w:lineRule="auto"/>
      </w:pPr>
      <w:r>
        <w:rPr>
          <w:sz w:val="21"/>
        </w:rPr>
        <w:t>A: In recent years the vast expansion of information and communications technology has made teleworking much more practical. Although in many cases office workers could be made geographically independent by using modems, faxes and cell phones, few companies or employees take full advantage of this possibility.</w:t>
      </w:r>
    </w:p>
    <w:p w14:paraId="187D92DD" w14:textId="77777777" w:rsidR="004E7B3F" w:rsidRDefault="004E7B3F" w:rsidP="004E7B3F">
      <w:pPr>
        <w:spacing w:after="60" w:line="252" w:lineRule="auto"/>
      </w:pPr>
      <w:r>
        <w:rPr>
          <w:sz w:val="21"/>
        </w:rPr>
        <w:t>There are a number of strong arguments in favor of allowing workers to work from home. Firstly costs for employers would be reduced because businesses would require less office space, which is often situated in the center of large cities. Secondly, worker's lives would be improved in a variety of ways.For example, they would not need to travel to get to work, which would give them more free time.</w:t>
      </w:r>
    </w:p>
    <w:p w14:paraId="2477E3DB" w14:textId="77777777" w:rsidR="004E7B3F" w:rsidRDefault="004E7B3F" w:rsidP="004E7B3F">
      <w:pPr>
        <w:spacing w:after="60" w:line="252" w:lineRule="auto"/>
      </w:pPr>
      <w:r>
        <w:rPr>
          <w:sz w:val="21"/>
        </w:rPr>
        <w:t>Also, they could combine their work with their family life, which is a major advantage if they are parents of young children or they have old people to look after. On the other hand, traveling to a centralized workplace also has a number of points in its favor. The first is that many employees would miss the social aspect of work such as seeing colleagues and meeting customers. A further point is that employers would need to be able to trust their workers to work at a high standard and finish their work on time, since supervising teleworkers is even more complicated than supervising workers in the same office.</w:t>
      </w:r>
    </w:p>
    <w:p w14:paraId="266D0B8C" w14:textId="77777777" w:rsidR="004E7B3F" w:rsidRDefault="004E7B3F" w:rsidP="004E7B3F">
      <w:pPr>
        <w:spacing w:after="60" w:line="252" w:lineRule="auto"/>
      </w:pPr>
      <w:r>
        <w:rPr>
          <w:sz w:val="21"/>
        </w:rPr>
        <w:t>Finally, working from home might inhibit teamwork and creative work and so perhaps so only really suitable for people doing routine office work.</w:t>
      </w:r>
    </w:p>
    <w:p w14:paraId="4060BC2C" w14:textId="77777777" w:rsidR="004E7B3F" w:rsidRDefault="004E7B3F" w:rsidP="004E7B3F">
      <w:pPr>
        <w:spacing w:after="60" w:line="252" w:lineRule="auto"/>
      </w:pPr>
      <w:r>
        <w:rPr>
          <w:sz w:val="21"/>
        </w:rPr>
        <w:t>In conclusion, I believe that while many workers welcome the opportunity to go out to work, others would find the chance to work from home very convenient. Where possible, I think workers should be offered the choice, but not forced to work from home unless they wish to.</w:t>
      </w:r>
    </w:p>
    <w:p w14:paraId="5A1FB44E" w14:textId="77777777" w:rsidR="004E7B3F" w:rsidRDefault="004E7B3F" w:rsidP="004E7B3F">
      <w:pPr>
        <w:spacing w:after="60" w:line="252" w:lineRule="auto"/>
        <w:rPr>
          <w:lang w:eastAsia="zh-CN"/>
        </w:rPr>
      </w:pPr>
      <w:r>
        <w:rPr>
          <w:sz w:val="21"/>
          <w:lang w:eastAsia="zh-CN"/>
        </w:rPr>
        <w:lastRenderedPageBreak/>
        <w:t>参考思路：根据题干任务类型展开论证；可关注范文如何回应题目所有部分、安排主体段、使用例子和结论重申观点。</w:t>
      </w:r>
    </w:p>
    <w:p w14:paraId="0D5509C1"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1263D66E" w14:textId="77777777" w:rsidR="004E7B3F" w:rsidRDefault="004E7B3F" w:rsidP="004E7B3F">
      <w:pPr>
        <w:spacing w:after="60" w:line="252" w:lineRule="auto"/>
      </w:pPr>
      <w:r>
        <w:rPr>
          <w:sz w:val="21"/>
        </w:rPr>
        <w:t>────────────────────────────────────────</w:t>
      </w:r>
    </w:p>
    <w:p w14:paraId="1B25FEF9" w14:textId="77777777" w:rsidR="004E7B3F" w:rsidRDefault="004E7B3F" w:rsidP="004E7B3F">
      <w:pPr>
        <w:spacing w:after="60" w:line="252" w:lineRule="auto"/>
        <w:rPr>
          <w:lang w:eastAsia="zh-CN"/>
        </w:rPr>
      </w:pPr>
      <w:r>
        <w:rPr>
          <w:sz w:val="21"/>
          <w:lang w:eastAsia="zh-CN"/>
        </w:rPr>
        <w:t xml:space="preserve">51. </w:t>
      </w:r>
      <w:r>
        <w:rPr>
          <w:sz w:val="21"/>
          <w:lang w:eastAsia="zh-CN"/>
        </w:rPr>
        <w:t>就业类</w:t>
      </w:r>
      <w:r>
        <w:rPr>
          <w:sz w:val="21"/>
          <w:lang w:eastAsia="zh-CN"/>
        </w:rPr>
        <w:t>(10)</w:t>
      </w:r>
      <w:r>
        <w:rPr>
          <w:sz w:val="21"/>
          <w:lang w:eastAsia="zh-CN"/>
        </w:rPr>
        <w:t>。</w:t>
      </w:r>
    </w:p>
    <w:p w14:paraId="1BB3551A"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49D4743A" w14:textId="77777777" w:rsidR="004E7B3F" w:rsidRDefault="004E7B3F" w:rsidP="004E7B3F">
      <w:pPr>
        <w:spacing w:after="60" w:line="252" w:lineRule="auto"/>
      </w:pPr>
      <w:r>
        <w:rPr>
          <w:sz w:val="21"/>
        </w:rPr>
        <w:t>Q: Machine translation (MT) is slower and less accurate than human translation and there is no immediate or predictable likelihood of machines taking over this role from humans.Do you agree or disagree?</w:t>
      </w:r>
    </w:p>
    <w:p w14:paraId="767BAE3B" w14:textId="77777777" w:rsidR="004E7B3F" w:rsidRDefault="004E7B3F" w:rsidP="004E7B3F">
      <w:pPr>
        <w:spacing w:after="60" w:line="252" w:lineRule="auto"/>
      </w:pPr>
      <w:r>
        <w:rPr>
          <w:sz w:val="21"/>
        </w:rPr>
        <w:t>A: It is true that there have been great advances in technology over the last forty years. For example / For instance the use of mobile phones and e-mail communication are common these days. However, machines that translate from one language to another are still in their early stages.</w:t>
      </w:r>
    </w:p>
    <w:p w14:paraId="01D8137C" w14:textId="77777777" w:rsidR="004E7B3F" w:rsidRDefault="004E7B3F" w:rsidP="004E7B3F">
      <w:pPr>
        <w:spacing w:after="60" w:line="252" w:lineRule="auto"/>
      </w:pPr>
      <w:r>
        <w:rPr>
          <w:sz w:val="21"/>
        </w:rPr>
        <w:t>It seems to me that a machine could never do as good a job as a human, especially when it comes to interpreting what people are saying. Of course, machines can translate statements such as “Where is the bank?” but even simple statements are not always straightforward because the meaning depends on more than just words. For instance / For example the word “bank” has a number of different meanings in English. How does a translating machine know which meaning to take?</w:t>
      </w:r>
    </w:p>
    <w:p w14:paraId="59702DDF" w14:textId="77777777" w:rsidR="004E7B3F" w:rsidRDefault="004E7B3F" w:rsidP="004E7B3F">
      <w:pPr>
        <w:spacing w:after="60" w:line="252" w:lineRule="auto"/>
      </w:pPr>
      <w:r>
        <w:rPr>
          <w:sz w:val="21"/>
        </w:rPr>
        <w:t>In order to understand what people are saying, you need to take into account the relationship between the speakers and their situation. A machine cannot tell the difference between the English expression “Look out!” meaning “Be careful!” and “Look out!” meaning “Put your head out of the window”. You need a human being to interpret the situation.</w:t>
      </w:r>
    </w:p>
    <w:p w14:paraId="3F9CBC33" w14:textId="77777777" w:rsidR="004E7B3F" w:rsidRDefault="004E7B3F" w:rsidP="004E7B3F">
      <w:pPr>
        <w:spacing w:after="60" w:line="252" w:lineRule="auto"/>
      </w:pPr>
      <w:r>
        <w:rPr>
          <w:sz w:val="21"/>
        </w:rPr>
        <w:t>Similarly with written language, it is difficult for a machine to know how to translate accurately because we rarely translate every word. On the contrary, we try to take into consideration how the idea would be expressed in the other language. This is hard to do because every language has its own way of doing and saying things.</w:t>
      </w:r>
    </w:p>
    <w:p w14:paraId="7AECC87D" w14:textId="77777777" w:rsidR="004E7B3F" w:rsidRDefault="004E7B3F" w:rsidP="004E7B3F">
      <w:pPr>
        <w:spacing w:after="60" w:line="252" w:lineRule="auto"/>
      </w:pPr>
      <w:r>
        <w:rPr>
          <w:sz w:val="21"/>
        </w:rPr>
        <w:t>For these reasons I feel that it is most unlikely that machines will take the place of humans in the field of translating and interpreting. If machines ever learn to think, perhaps then they will be in a position to take on this role.</w:t>
      </w:r>
    </w:p>
    <w:p w14:paraId="68D46D0D"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38687F7D"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1BEFAA3D" w14:textId="77777777" w:rsidR="004E7B3F" w:rsidRDefault="004E7B3F" w:rsidP="004E7B3F">
      <w:pPr>
        <w:spacing w:after="60" w:line="252" w:lineRule="auto"/>
      </w:pPr>
      <w:r>
        <w:rPr>
          <w:sz w:val="21"/>
        </w:rPr>
        <w:t>────────────────────────────────────────</w:t>
      </w:r>
    </w:p>
    <w:p w14:paraId="5462B91B" w14:textId="77777777" w:rsidR="004E7B3F" w:rsidRDefault="004E7B3F" w:rsidP="004E7B3F">
      <w:pPr>
        <w:spacing w:after="60" w:line="252" w:lineRule="auto"/>
      </w:pPr>
      <w:r>
        <w:rPr>
          <w:sz w:val="21"/>
        </w:rPr>
        <w:t xml:space="preserve">52. </w:t>
      </w:r>
      <w:r>
        <w:rPr>
          <w:sz w:val="21"/>
        </w:rPr>
        <w:t>科技类</w:t>
      </w:r>
      <w:r>
        <w:rPr>
          <w:sz w:val="21"/>
        </w:rPr>
        <w:t>(1)</w:t>
      </w:r>
      <w:r>
        <w:rPr>
          <w:sz w:val="21"/>
        </w:rPr>
        <w:t>。</w:t>
      </w:r>
    </w:p>
    <w:p w14:paraId="6A641D91" w14:textId="77777777" w:rsidR="004E7B3F" w:rsidRDefault="004E7B3F" w:rsidP="004E7B3F">
      <w:pPr>
        <w:spacing w:after="60" w:line="252" w:lineRule="auto"/>
      </w:pPr>
      <w:r>
        <w:rPr>
          <w:sz w:val="21"/>
        </w:rPr>
        <w:t>题型：</w:t>
      </w:r>
      <w:r>
        <w:rPr>
          <w:sz w:val="21"/>
        </w:rPr>
        <w:t xml:space="preserve">Task 2 </w:t>
      </w:r>
      <w:r>
        <w:rPr>
          <w:sz w:val="21"/>
        </w:rPr>
        <w:t>大作文</w:t>
      </w:r>
    </w:p>
    <w:p w14:paraId="1DCF3EEF" w14:textId="77777777" w:rsidR="004E7B3F" w:rsidRDefault="004E7B3F" w:rsidP="004E7B3F">
      <w:pPr>
        <w:spacing w:after="60" w:line="252" w:lineRule="auto"/>
      </w:pPr>
      <w:r>
        <w:rPr>
          <w:sz w:val="21"/>
        </w:rPr>
        <w:t xml:space="preserve">Q: We have been living in the nuclear age now for over half a century. Since the first atomic bombs were developed, nuclear technology has provided governments with the ability to totally destroy the planet. Yet the technology has been put to positive use as an energy </w:t>
      </w:r>
      <w:r>
        <w:rPr>
          <w:sz w:val="21"/>
        </w:rPr>
        <w:lastRenderedPageBreak/>
        <w:t>source and in certain areas of medicine.To what extent is nuclear technology a danger to life on Earth? What are the benefits and risks associated with its use?</w:t>
      </w:r>
    </w:p>
    <w:p w14:paraId="32AE28F2" w14:textId="77777777" w:rsidR="004E7B3F" w:rsidRDefault="004E7B3F" w:rsidP="004E7B3F">
      <w:pPr>
        <w:spacing w:after="60" w:line="252" w:lineRule="auto"/>
      </w:pPr>
      <w:r>
        <w:rPr>
          <w:sz w:val="21"/>
        </w:rPr>
        <w:t>A: These days, many people are afraid of nuclear technology because of the dangers associated with its use. In my opinion, although it is true that nuclear weapons pose the greatest threat to life, the use of nuclear technology for peaceful purposes also carries some serious risks.</w:t>
      </w:r>
    </w:p>
    <w:p w14:paraId="5E65A8C0" w14:textId="77777777" w:rsidR="004E7B3F" w:rsidRDefault="004E7B3F" w:rsidP="004E7B3F">
      <w:pPr>
        <w:spacing w:after="60" w:line="252" w:lineRule="auto"/>
      </w:pPr>
      <w:r>
        <w:rPr>
          <w:sz w:val="21"/>
        </w:rPr>
        <w:t>Nuclear power stations provide an important source of cheap power for many industrialised nations and some developing countries. However, there is always the danger of radiation leaking from these plants. Even though safety precautions are taken, there have been numerous disasters such as the explosion of a nuclear plant in Russia not long ago.</w:t>
      </w:r>
    </w:p>
    <w:p w14:paraId="7D07A99C" w14:textId="77777777" w:rsidR="004E7B3F" w:rsidRDefault="004E7B3F" w:rsidP="004E7B3F">
      <w:pPr>
        <w:spacing w:after="60" w:line="252" w:lineRule="auto"/>
      </w:pPr>
      <w:r>
        <w:rPr>
          <w:sz w:val="21"/>
        </w:rPr>
        <w:t>Nuclear technology is even used to help cure some diseases such as cancer. Radiation can be applied to the body to burn away cancerous cells. This is, however, a dangerous procedure, and the application of radiation is almost always painful and not always successful.</w:t>
      </w:r>
    </w:p>
    <w:p w14:paraId="2A02BA0A" w14:textId="77777777" w:rsidR="004E7B3F" w:rsidRDefault="004E7B3F" w:rsidP="004E7B3F">
      <w:pPr>
        <w:spacing w:after="60" w:line="252" w:lineRule="auto"/>
      </w:pPr>
      <w:r>
        <w:rPr>
          <w:sz w:val="21"/>
        </w:rPr>
        <w:t>The most worrying aspect of nuclear technology, though, is its use for military purposes. Enough atomic bombs have already been built to completely destroy the planet, and the real danger is that one day some country will start a war with these weapons. Too many countries now have the technology required to make such bombs, and there is currently much debate about how to control the situation.</w:t>
      </w:r>
    </w:p>
    <w:p w14:paraId="45A7C88E" w14:textId="77777777" w:rsidR="004E7B3F" w:rsidRDefault="004E7B3F" w:rsidP="004E7B3F">
      <w:pPr>
        <w:spacing w:after="60" w:line="252" w:lineRule="auto"/>
      </w:pPr>
      <w:r>
        <w:rPr>
          <w:sz w:val="21"/>
        </w:rPr>
        <w:t>In conclusion, nuclear technology certainly has positive uses, but is, nonetheless, dangerous. However, it would have been better if it had never been used to create nuclear weapons. If life on Earth is to continue.</w:t>
      </w:r>
    </w:p>
    <w:p w14:paraId="50C5CEE5" w14:textId="77777777" w:rsidR="004E7B3F" w:rsidRDefault="004E7B3F" w:rsidP="004E7B3F">
      <w:pPr>
        <w:spacing w:after="60" w:line="252" w:lineRule="auto"/>
      </w:pPr>
      <w:r>
        <w:rPr>
          <w:sz w:val="21"/>
        </w:rPr>
        <w:t>科技类</w:t>
      </w:r>
      <w:r>
        <w:rPr>
          <w:sz w:val="21"/>
        </w:rPr>
        <w:t>(2)</w:t>
      </w:r>
      <w:r>
        <w:rPr>
          <w:sz w:val="21"/>
        </w:rPr>
        <w:t xml:space="preserve">　　</w:t>
      </w:r>
      <w:r>
        <w:rPr>
          <w:sz w:val="21"/>
        </w:rPr>
        <w:t>We are becoming increasingly dependent on computers. They are used in businesses, hospitals, crime detection and even to fly planes.What things will they be used for in the future? Is this dependence on computers a good thing or should we he more auspicious of their benefits?</w:t>
      </w:r>
    </w:p>
    <w:p w14:paraId="4F9F02D4" w14:textId="77777777" w:rsidR="004E7B3F" w:rsidRDefault="004E7B3F" w:rsidP="004E7B3F">
      <w:pPr>
        <w:spacing w:after="60" w:line="252" w:lineRule="auto"/>
      </w:pPr>
      <w:r>
        <w:rPr>
          <w:sz w:val="21"/>
        </w:rPr>
        <w:t>Computers are a relatively new invention. The first computers were built fifty years ago and it is only in the last thirty or so years that their influence has affected our everyday life. Personal computers were introduced as recently as the early eighties. In this short time they have made a tremendous impact on our lives. We are now so dependent on computers that it is hard to imagine what things would be like today without them. You have only got to go into a bank when their main computer is broken to appreciate the chaos that would occur if computers were suddenly removed world-wide.</w:t>
      </w:r>
    </w:p>
    <w:p w14:paraId="223C5E7A" w14:textId="77777777" w:rsidR="004E7B3F" w:rsidRDefault="004E7B3F" w:rsidP="004E7B3F">
      <w:pPr>
        <w:spacing w:after="60" w:line="252" w:lineRule="auto"/>
      </w:pPr>
      <w:r>
        <w:rPr>
          <w:sz w:val="21"/>
        </w:rPr>
        <w:t>In the future computers will be used to create bigger and even more sophisticated computers. The prospects for this are quite alarming. They will be so complex that no individual could hope to understand how they work. They will bring a lot of benefits but they will also increase the potential for unimaginable chaos. They will, for example, be able to fly planes and they will be able to co ordinate the movements of several planes in the vicinity of an airport. Providing all the computers are working correctly nothing can go wrong. If one small program fails disaster.</w:t>
      </w:r>
    </w:p>
    <w:p w14:paraId="01013189" w14:textId="77777777" w:rsidR="004E7B3F" w:rsidRDefault="004E7B3F" w:rsidP="004E7B3F">
      <w:pPr>
        <w:spacing w:after="60" w:line="252" w:lineRule="auto"/>
      </w:pPr>
      <w:r>
        <w:rPr>
          <w:sz w:val="21"/>
        </w:rPr>
        <w:t>There is a certain inevitability that technology will progress and become increasingly complex. We should, however, ensure that we are still in a position where we are able to control technology. It will be all too easy to suddenly discover that technology is controlling us. By then it might be too late I believe that it is very important to be suspicious of the benefits that computers will bring and to make sure that we never become totally dependent on a completely technological world.</w:t>
      </w:r>
    </w:p>
    <w:p w14:paraId="25D605A0" w14:textId="77777777" w:rsidR="004E7B3F" w:rsidRDefault="004E7B3F" w:rsidP="004E7B3F">
      <w:pPr>
        <w:spacing w:after="60" w:line="252" w:lineRule="auto"/>
        <w:rPr>
          <w:lang w:eastAsia="zh-CN"/>
        </w:rPr>
      </w:pPr>
      <w:r>
        <w:rPr>
          <w:sz w:val="21"/>
          <w:lang w:eastAsia="zh-CN"/>
        </w:rPr>
        <w:lastRenderedPageBreak/>
        <w:t>参考思路：根据题干任务类型展开论证；可关注范文如何回应题目所有部分、安排主体段、使用例子和结论重申观点。</w:t>
      </w:r>
    </w:p>
    <w:p w14:paraId="1EA28F17"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5D581AAA" w14:textId="77777777" w:rsidR="004E7B3F" w:rsidRDefault="004E7B3F" w:rsidP="004E7B3F">
      <w:pPr>
        <w:spacing w:after="60" w:line="252" w:lineRule="auto"/>
      </w:pPr>
      <w:r>
        <w:rPr>
          <w:sz w:val="21"/>
        </w:rPr>
        <w:t>────────────────────────────────────────</w:t>
      </w:r>
    </w:p>
    <w:p w14:paraId="1803E1E3" w14:textId="77777777" w:rsidR="004E7B3F" w:rsidRDefault="004E7B3F" w:rsidP="004E7B3F">
      <w:pPr>
        <w:spacing w:after="60" w:line="252" w:lineRule="auto"/>
      </w:pPr>
      <w:r>
        <w:rPr>
          <w:sz w:val="21"/>
        </w:rPr>
        <w:t xml:space="preserve">53. </w:t>
      </w:r>
      <w:r>
        <w:rPr>
          <w:sz w:val="21"/>
        </w:rPr>
        <w:t>科技类</w:t>
      </w:r>
      <w:r>
        <w:rPr>
          <w:sz w:val="21"/>
        </w:rPr>
        <w:t>(4)</w:t>
      </w:r>
      <w:r>
        <w:rPr>
          <w:sz w:val="21"/>
        </w:rPr>
        <w:t>。</w:t>
      </w:r>
    </w:p>
    <w:p w14:paraId="67FD6F78" w14:textId="77777777" w:rsidR="004E7B3F" w:rsidRDefault="004E7B3F" w:rsidP="004E7B3F">
      <w:pPr>
        <w:spacing w:after="60" w:line="252" w:lineRule="auto"/>
      </w:pPr>
      <w:r>
        <w:rPr>
          <w:sz w:val="21"/>
        </w:rPr>
        <w:t>题型：</w:t>
      </w:r>
      <w:r>
        <w:rPr>
          <w:sz w:val="21"/>
        </w:rPr>
        <w:t xml:space="preserve">Task 2 </w:t>
      </w:r>
      <w:r>
        <w:rPr>
          <w:sz w:val="21"/>
        </w:rPr>
        <w:t>大作文</w:t>
      </w:r>
    </w:p>
    <w:p w14:paraId="00AA3CAB" w14:textId="77777777" w:rsidR="004E7B3F" w:rsidRDefault="004E7B3F" w:rsidP="004E7B3F">
      <w:pPr>
        <w:spacing w:after="60" w:line="252" w:lineRule="auto"/>
      </w:pPr>
      <w:r>
        <w:rPr>
          <w:sz w:val="21"/>
        </w:rPr>
        <w:t>Q: 'Telecommuting' refers to workers doing their jobs from home for part of each week and communicating with their office using computer technology.Telecommuting is growing in many countries and is expected to be common for most office workers in the coming decades.How do you think society will be affected by the growth of telecommuting?</w:t>
      </w:r>
    </w:p>
    <w:p w14:paraId="1DE61915" w14:textId="77777777" w:rsidR="004E7B3F" w:rsidRDefault="004E7B3F" w:rsidP="004E7B3F">
      <w:pPr>
        <w:spacing w:after="60" w:line="252" w:lineRule="auto"/>
      </w:pPr>
      <w:r>
        <w:rPr>
          <w:sz w:val="21"/>
        </w:rPr>
        <w:t>A: The spread of telecommuting is sure to have far-reaching effects on society. By itself, telecommuting refers to offiice workers spending much of their time working from home and using electronic technologies to communicate with their employers. The broader implications of telecommuting, however, may involve changes to corporate structure, workers' lifestyles and even urban planning.</w:t>
      </w:r>
    </w:p>
    <w:p w14:paraId="1F5CED82" w14:textId="77777777" w:rsidR="004E7B3F" w:rsidRDefault="004E7B3F" w:rsidP="004E7B3F">
      <w:pPr>
        <w:spacing w:after="60" w:line="252" w:lineRule="auto"/>
      </w:pPr>
      <w:r>
        <w:rPr>
          <w:sz w:val="21"/>
        </w:rPr>
        <w:t>The most obvious changes may be apparent in the `normal' offices of companies, governments and other organisations. If even half the working week is spent telecommuting from home, then we would initially expect many empty desks in the offiice. As offices grow smaller, workers coming in for the day would be expected to share desks with their absent colleagues. This, in turn, may affect the social atmosphere of an organisation, however, as less social contact with one's colleagues could harm morale and loyalty.</w:t>
      </w:r>
    </w:p>
    <w:p w14:paraId="4B106004" w14:textId="77777777" w:rsidR="004E7B3F" w:rsidRDefault="004E7B3F" w:rsidP="004E7B3F">
      <w:pPr>
        <w:spacing w:after="60" w:line="252" w:lineRule="auto"/>
      </w:pPr>
      <w:r>
        <w:rPr>
          <w:sz w:val="21"/>
        </w:rPr>
        <w:t>For the individual office worker, telecommuting would mean spending more time at home. For a parent with young children, this may be a blessing. Moreover, many telecommuters would be able to work the hours they wished: having a nap in the afternrnoon, for example, but working some hours in the evening. One substantial benefit for all telecommuting workers is that there will be no need to travel to work, allowing more free time.</w:t>
      </w:r>
    </w:p>
    <w:p w14:paraId="4E405C18" w14:textId="77777777" w:rsidR="004E7B3F" w:rsidRDefault="004E7B3F" w:rsidP="004E7B3F">
      <w:pPr>
        <w:spacing w:after="60" w:line="252" w:lineRule="auto"/>
      </w:pPr>
      <w:r>
        <w:rPr>
          <w:sz w:val="21"/>
        </w:rPr>
        <w:t>The structure of urban life is also likely to be affected by telecommuting. We would expect to see fewer cars on the road during peak hours and, eventually, a smaller concentration of offiices in cities' central business districts. In short, people will have less reason to travel to city centres from outlying areas. As more people work and live in the same location, shops and cultural events will likely relocate themselves out of the city centre.</w:t>
      </w:r>
    </w:p>
    <w:p w14:paraId="1619F6C3" w14:textId="77777777" w:rsidR="004E7B3F" w:rsidRDefault="004E7B3F" w:rsidP="004E7B3F">
      <w:pPr>
        <w:spacing w:after="60" w:line="252" w:lineRule="auto"/>
      </w:pPr>
      <w:r>
        <w:rPr>
          <w:sz w:val="21"/>
        </w:rPr>
        <w:t>In sum, telecommuting will serve not only to change the way we work but also the way we live.</w:t>
      </w:r>
    </w:p>
    <w:p w14:paraId="7D1C5BD8"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43FC78D6"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47B47DE3" w14:textId="77777777" w:rsidR="004E7B3F" w:rsidRDefault="004E7B3F" w:rsidP="004E7B3F">
      <w:pPr>
        <w:spacing w:after="60" w:line="252" w:lineRule="auto"/>
      </w:pPr>
      <w:r>
        <w:rPr>
          <w:sz w:val="21"/>
        </w:rPr>
        <w:t>────────────────────────────────────────</w:t>
      </w:r>
    </w:p>
    <w:p w14:paraId="724E46A0" w14:textId="77777777" w:rsidR="004E7B3F" w:rsidRDefault="004E7B3F" w:rsidP="004E7B3F">
      <w:pPr>
        <w:spacing w:after="60" w:line="252" w:lineRule="auto"/>
      </w:pPr>
      <w:r>
        <w:rPr>
          <w:sz w:val="21"/>
        </w:rPr>
        <w:t xml:space="preserve">54. </w:t>
      </w:r>
      <w:r>
        <w:rPr>
          <w:sz w:val="21"/>
        </w:rPr>
        <w:t>科技类</w:t>
      </w:r>
      <w:r>
        <w:rPr>
          <w:sz w:val="21"/>
        </w:rPr>
        <w:t>(6)</w:t>
      </w:r>
      <w:r>
        <w:rPr>
          <w:sz w:val="21"/>
        </w:rPr>
        <w:t>。</w:t>
      </w:r>
    </w:p>
    <w:p w14:paraId="3FF86E2C" w14:textId="77777777" w:rsidR="004E7B3F" w:rsidRDefault="004E7B3F" w:rsidP="004E7B3F">
      <w:pPr>
        <w:spacing w:after="60" w:line="252" w:lineRule="auto"/>
      </w:pPr>
      <w:r>
        <w:rPr>
          <w:sz w:val="21"/>
        </w:rPr>
        <w:t>题型：</w:t>
      </w:r>
      <w:r>
        <w:rPr>
          <w:sz w:val="21"/>
        </w:rPr>
        <w:t xml:space="preserve">Task 2 </w:t>
      </w:r>
      <w:r>
        <w:rPr>
          <w:sz w:val="21"/>
        </w:rPr>
        <w:t>大作文</w:t>
      </w:r>
    </w:p>
    <w:p w14:paraId="38A7662D" w14:textId="77777777" w:rsidR="004E7B3F" w:rsidRDefault="004E7B3F" w:rsidP="004E7B3F">
      <w:pPr>
        <w:spacing w:after="60" w:line="252" w:lineRule="auto"/>
      </w:pPr>
      <w:r>
        <w:rPr>
          <w:sz w:val="21"/>
        </w:rPr>
        <w:lastRenderedPageBreak/>
        <w:t>Q: With the increasing popularity of computers and calculators, student literacy is decreasing dramatically. What are the positive and negative effects the progress of science and technology has brought about?</w:t>
      </w:r>
    </w:p>
    <w:p w14:paraId="09079E2C" w14:textId="77777777" w:rsidR="004E7B3F" w:rsidRDefault="004E7B3F" w:rsidP="004E7B3F">
      <w:pPr>
        <w:spacing w:after="60" w:line="252" w:lineRule="auto"/>
      </w:pPr>
      <w:r>
        <w:rPr>
          <w:sz w:val="21"/>
        </w:rPr>
        <w:t>A: It has been widely noted that, with the growing use of computers and calculators both in the classroom and in the home, the level of literacy and mathematical ability of students is dropping. This raises serious doubts about the value of the progress of science and technology. Here I will discuss the pros and cons of this question.</w:t>
      </w:r>
    </w:p>
    <w:p w14:paraId="044BBEF4" w14:textId="77777777" w:rsidR="004E7B3F" w:rsidRDefault="004E7B3F" w:rsidP="004E7B3F">
      <w:pPr>
        <w:spacing w:after="60" w:line="252" w:lineRule="auto"/>
      </w:pPr>
      <w:r>
        <w:rPr>
          <w:sz w:val="21"/>
        </w:rPr>
        <w:t>First of all, advances in science and technology have certainly brought about many benefits for mankind. They have made our lives more comfortable and healthier. In addition, they have eased the burden of work for most people and provided them with more leisure opportunities, while at the same time increasing productivity dramatically.</w:t>
      </w:r>
    </w:p>
    <w:p w14:paraId="68E93642" w14:textId="77777777" w:rsidR="004E7B3F" w:rsidRDefault="004E7B3F" w:rsidP="004E7B3F">
      <w:pPr>
        <w:spacing w:after="60" w:line="252" w:lineRule="auto"/>
      </w:pPr>
      <w:r>
        <w:rPr>
          <w:sz w:val="21"/>
        </w:rPr>
        <w:t>Nevertheless, it cannot be denied that technology has some negative side-effects. As mentioned above, with computers which check spelling, grammar and calculation for them, students have little incentive to learn how to do these things for themselves. Also, the availability of TV programs and videos encourages an unhealthy, sedentary lifestyle.</w:t>
      </w:r>
    </w:p>
    <w:p w14:paraId="55D374D7" w14:textId="77777777" w:rsidR="004E7B3F" w:rsidRDefault="004E7B3F" w:rsidP="004E7B3F">
      <w:pPr>
        <w:spacing w:after="60" w:line="252" w:lineRule="auto"/>
      </w:pPr>
      <w:r>
        <w:rPr>
          <w:sz w:val="21"/>
        </w:rPr>
        <w:t>Another aspect of this issue is that technology may be good or bad, depending on how we use it. For instance, dynamite may be used to make road construction easier, or it may be used to kill people. Again, nuclear reactors can supply huge amounts of cheap electricity, but if they are carelessly handled they can cause devastating pollution.</w:t>
      </w:r>
    </w:p>
    <w:p w14:paraId="2C364768" w14:textId="77777777" w:rsidR="004E7B3F" w:rsidRDefault="004E7B3F" w:rsidP="004E7B3F">
      <w:pPr>
        <w:spacing w:after="60" w:line="252" w:lineRule="auto"/>
      </w:pPr>
      <w:r>
        <w:rPr>
          <w:sz w:val="21"/>
        </w:rPr>
        <w:t>We can conclude that the progress of science and technology has both positive and negative effects. What we must do is to make sure that the positive ones are encouraged and the negative ones are eliminated as far as possible. Among other things, this means that students are warned not to let computers and calculators do all their work for them.</w:t>
      </w:r>
    </w:p>
    <w:p w14:paraId="395E1874"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69DCF267"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5C4C5892" w14:textId="77777777" w:rsidR="004E7B3F" w:rsidRDefault="004E7B3F" w:rsidP="004E7B3F">
      <w:pPr>
        <w:spacing w:after="60" w:line="252" w:lineRule="auto"/>
      </w:pPr>
      <w:r>
        <w:rPr>
          <w:sz w:val="21"/>
        </w:rPr>
        <w:t>────────────────────────────────────────</w:t>
      </w:r>
    </w:p>
    <w:p w14:paraId="77EEBC3E" w14:textId="77777777" w:rsidR="004E7B3F" w:rsidRDefault="004E7B3F" w:rsidP="004E7B3F">
      <w:pPr>
        <w:spacing w:after="60" w:line="252" w:lineRule="auto"/>
      </w:pPr>
      <w:r>
        <w:rPr>
          <w:sz w:val="21"/>
        </w:rPr>
        <w:t xml:space="preserve">55. </w:t>
      </w:r>
      <w:r>
        <w:rPr>
          <w:sz w:val="21"/>
        </w:rPr>
        <w:t>媒体类</w:t>
      </w:r>
      <w:r>
        <w:rPr>
          <w:sz w:val="21"/>
        </w:rPr>
        <w:t>(1)</w:t>
      </w:r>
      <w:r>
        <w:rPr>
          <w:sz w:val="21"/>
        </w:rPr>
        <w:t>。</w:t>
      </w:r>
    </w:p>
    <w:p w14:paraId="1CB8833F" w14:textId="77777777" w:rsidR="004E7B3F" w:rsidRDefault="004E7B3F" w:rsidP="004E7B3F">
      <w:pPr>
        <w:spacing w:after="60" w:line="252" w:lineRule="auto"/>
      </w:pPr>
      <w:r>
        <w:rPr>
          <w:sz w:val="21"/>
        </w:rPr>
        <w:t>题型：</w:t>
      </w:r>
      <w:r>
        <w:rPr>
          <w:sz w:val="21"/>
        </w:rPr>
        <w:t xml:space="preserve">Task 2 </w:t>
      </w:r>
      <w:r>
        <w:rPr>
          <w:sz w:val="21"/>
        </w:rPr>
        <w:t>大作文</w:t>
      </w:r>
    </w:p>
    <w:p w14:paraId="6D8FD0F0" w14:textId="77777777" w:rsidR="004E7B3F" w:rsidRDefault="004E7B3F" w:rsidP="004E7B3F">
      <w:pPr>
        <w:spacing w:after="60" w:line="252" w:lineRule="auto"/>
      </w:pPr>
      <w:r>
        <w:rPr>
          <w:sz w:val="21"/>
        </w:rPr>
        <w:t>Q: The mass media, including television, radio and newspapers, have great influence in shaping people's ideas.To what extent do you agree or disagree with this statement?</w:t>
      </w:r>
    </w:p>
    <w:p w14:paraId="414F8B36" w14:textId="77777777" w:rsidR="004E7B3F" w:rsidRDefault="004E7B3F" w:rsidP="004E7B3F">
      <w:pPr>
        <w:spacing w:after="60" w:line="252" w:lineRule="auto"/>
      </w:pPr>
      <w:r>
        <w:rPr>
          <w:sz w:val="21"/>
        </w:rPr>
        <w:t>A: The mass media have a powerful influence in shaping our lives. We have come to depend on them for information and entertainment, and in doing so we let them affect important aspects of our lives.</w:t>
      </w:r>
    </w:p>
    <w:p w14:paraId="239C728E" w14:textId="77777777" w:rsidR="004E7B3F" w:rsidRDefault="004E7B3F" w:rsidP="004E7B3F">
      <w:pPr>
        <w:spacing w:after="60" w:line="252" w:lineRule="auto"/>
      </w:pPr>
      <w:r>
        <w:rPr>
          <w:sz w:val="21"/>
        </w:rPr>
        <w:t xml:space="preserve">The undeniable usefulness of the media in almost instantly providing information about events around the world is largely taken for granted. But in our dependence on the media we have allowed them to mould our notions and opinions of events, places and people. Though few of us probably think about it, our conceptions of, say, our elected officials spring from television images and newspaper stories. Most of us will never meet prime ministers or presidents, but anyone who is regularly exposed to the media will have an opinion of them. When it is time to cast our vote, we will make our decision based on how the media portray the candidates. We are similarly swayed by coverage of wars. The media, representing the values of their owners, societies and governments, tend to report wars with a bias; which is the 'good' side and which the 'bad' is determined for us by reporters, editors and </w:t>
      </w:r>
      <w:r>
        <w:rPr>
          <w:sz w:val="21"/>
        </w:rPr>
        <w:lastRenderedPageBreak/>
        <w:t>commentators, and sure enough the public begins to form opinions that reflect the coverage they see, hear and read in the major media.</w:t>
      </w:r>
    </w:p>
    <w:p w14:paraId="43E3868E" w14:textId="77777777" w:rsidR="004E7B3F" w:rsidRDefault="004E7B3F" w:rsidP="004E7B3F">
      <w:pPr>
        <w:spacing w:after="60" w:line="252" w:lineRule="auto"/>
      </w:pPr>
      <w:r>
        <w:rPr>
          <w:sz w:val="21"/>
        </w:rPr>
        <w:t>The media are also influential in the way they facilitate the spread of culture and lifestyle. The so-called 'global youth culture', in which one finds young people around the world displaying a common interest in music, clothing styles and films, is an example of the media's enormous sway in this regard. A popular figure such as Michael Jackson would never be so well known were it not for the media's extensive reach into every society on the globe.</w:t>
      </w:r>
    </w:p>
    <w:p w14:paraId="0AADCEAE" w14:textId="77777777" w:rsidR="004E7B3F" w:rsidRDefault="004E7B3F" w:rsidP="004E7B3F">
      <w:pPr>
        <w:spacing w:after="60" w:line="252" w:lineRule="auto"/>
      </w:pPr>
      <w:r>
        <w:rPr>
          <w:sz w:val="21"/>
        </w:rPr>
        <w:t>Thus I would argue that the mass media's influence is certainly great. Indeed, with technological advancements such as the Internet bringing even more forms of electronic media to our homes and workplaces, it is likely the media's influence will grow even stronger.</w:t>
      </w:r>
    </w:p>
    <w:p w14:paraId="48DE9B90"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1F02BF8D"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477B4EB4" w14:textId="77777777" w:rsidR="004E7B3F" w:rsidRDefault="004E7B3F" w:rsidP="004E7B3F">
      <w:pPr>
        <w:spacing w:after="60" w:line="252" w:lineRule="auto"/>
      </w:pPr>
      <w:r>
        <w:rPr>
          <w:sz w:val="21"/>
        </w:rPr>
        <w:t>────────────────────────────────────────</w:t>
      </w:r>
    </w:p>
    <w:p w14:paraId="608717FF" w14:textId="77777777" w:rsidR="004E7B3F" w:rsidRDefault="004E7B3F" w:rsidP="004E7B3F">
      <w:pPr>
        <w:spacing w:after="60" w:line="252" w:lineRule="auto"/>
      </w:pPr>
      <w:r>
        <w:rPr>
          <w:sz w:val="21"/>
        </w:rPr>
        <w:t xml:space="preserve">56. </w:t>
      </w:r>
      <w:r>
        <w:rPr>
          <w:sz w:val="21"/>
        </w:rPr>
        <w:t>媒体类</w:t>
      </w:r>
      <w:r>
        <w:rPr>
          <w:sz w:val="21"/>
        </w:rPr>
        <w:t>(2)</w:t>
      </w:r>
      <w:r>
        <w:rPr>
          <w:sz w:val="21"/>
        </w:rPr>
        <w:t>。</w:t>
      </w:r>
    </w:p>
    <w:p w14:paraId="39B06BDA" w14:textId="77777777" w:rsidR="004E7B3F" w:rsidRDefault="004E7B3F" w:rsidP="004E7B3F">
      <w:pPr>
        <w:spacing w:after="60" w:line="252" w:lineRule="auto"/>
      </w:pPr>
      <w:r>
        <w:rPr>
          <w:sz w:val="21"/>
        </w:rPr>
        <w:t>题型：</w:t>
      </w:r>
      <w:r>
        <w:rPr>
          <w:sz w:val="21"/>
        </w:rPr>
        <w:t xml:space="preserve">Task 2 </w:t>
      </w:r>
      <w:r>
        <w:rPr>
          <w:sz w:val="21"/>
        </w:rPr>
        <w:t>大作文</w:t>
      </w:r>
    </w:p>
    <w:p w14:paraId="40265859" w14:textId="77777777" w:rsidR="004E7B3F" w:rsidRDefault="004E7B3F" w:rsidP="004E7B3F">
      <w:pPr>
        <w:spacing w:after="60" w:line="252" w:lineRule="auto"/>
      </w:pPr>
      <w:r>
        <w:rPr>
          <w:sz w:val="21"/>
        </w:rPr>
        <w:t>Q: Television has had a significant influence on the culture of many societies.To what extent would you say that television has positively or negatively affected the cultural development of your society?</w:t>
      </w:r>
    </w:p>
    <w:p w14:paraId="1A18131E" w14:textId="77777777" w:rsidR="004E7B3F" w:rsidRDefault="004E7B3F" w:rsidP="004E7B3F">
      <w:pPr>
        <w:spacing w:after="60" w:line="252" w:lineRule="auto"/>
      </w:pPr>
      <w:r>
        <w:rPr>
          <w:sz w:val="21"/>
        </w:rPr>
        <w:t>A: It has been around forty years since television was first introduced into Australian households and people today still have mixed views on whether it has a positive or a negative influence on the society.</w:t>
      </w:r>
    </w:p>
    <w:p w14:paraId="28A23600" w14:textId="77777777" w:rsidR="004E7B3F" w:rsidRDefault="004E7B3F" w:rsidP="004E7B3F">
      <w:pPr>
        <w:spacing w:after="60" w:line="252" w:lineRule="auto"/>
      </w:pPr>
      <w:r>
        <w:rPr>
          <w:sz w:val="21"/>
        </w:rPr>
        <w:t>Many people believe that television damages culture. It promotes the stronger cultures of countries such as Britain and North America and weakens the cultures of less wealthy countries. This is because the stronger, wealthier countries are able to assert their own culture by producing more programs that are shown widely around the world. These programs then influence people, particularly young people, in the countries where they are shown.</w:t>
      </w:r>
    </w:p>
    <w:p w14:paraId="71FE5824" w14:textId="77777777" w:rsidR="004E7B3F" w:rsidRDefault="004E7B3F" w:rsidP="004E7B3F">
      <w:pPr>
        <w:spacing w:after="60" w:line="252" w:lineRule="auto"/>
      </w:pPr>
      <w:r>
        <w:rPr>
          <w:sz w:val="21"/>
        </w:rPr>
        <w:t>Also, because television networks need to attract large audiences to secure their financial survival, they must produce programs which are interesting to a broad range of people. In Australia this range is very broad because we are a multicultural society and people of all ages like to watch television. To interest all these different people, most television programs are short in length, full of action and excitement, do not require much intelligence or knowledge to understand, and follow universal themes common to all cultures, such as love and crime. Television programs which concentrate on or develop themes pertinent to one particular culture are not so successful because they interest a smaller audience.</w:t>
      </w:r>
    </w:p>
    <w:p w14:paraId="45885B7B" w14:textId="77777777" w:rsidR="004E7B3F" w:rsidRDefault="004E7B3F" w:rsidP="004E7B3F">
      <w:pPr>
        <w:spacing w:after="60" w:line="252" w:lineRule="auto"/>
      </w:pPr>
      <w:r>
        <w:rPr>
          <w:sz w:val="21"/>
        </w:rPr>
        <w:t>Nevertheless we much acknowledge that television does have some positive effects on the cultures within a society as well. People who do not live within their own culture can, in a limited way, access it through the multicultural station on the television. For example, Aboriginal children who have grown up in white families, or migrants and international students living in Australia, can watch programs from their own culture on the television.</w:t>
      </w:r>
    </w:p>
    <w:p w14:paraId="1B2A6802" w14:textId="77777777" w:rsidR="004E7B3F" w:rsidRDefault="004E7B3F" w:rsidP="004E7B3F">
      <w:pPr>
        <w:spacing w:after="60" w:line="252" w:lineRule="auto"/>
      </w:pPr>
      <w:r>
        <w:rPr>
          <w:sz w:val="21"/>
        </w:rPr>
        <w:lastRenderedPageBreak/>
        <w:t>In conclusion, I hold the view that television promotes and strengthens those cultures that are wealthy and influential while it weakens the cultures that are already in a weakened position.</w:t>
      </w:r>
    </w:p>
    <w:p w14:paraId="44E4E4E6"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1C2E3308"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33688DD4" w14:textId="77777777" w:rsidR="004E7B3F" w:rsidRDefault="004E7B3F" w:rsidP="004E7B3F">
      <w:pPr>
        <w:spacing w:after="60" w:line="252" w:lineRule="auto"/>
      </w:pPr>
      <w:r>
        <w:rPr>
          <w:sz w:val="21"/>
        </w:rPr>
        <w:t>────────────────────────────────────────</w:t>
      </w:r>
    </w:p>
    <w:p w14:paraId="4D15C246" w14:textId="77777777" w:rsidR="004E7B3F" w:rsidRDefault="004E7B3F" w:rsidP="004E7B3F">
      <w:pPr>
        <w:spacing w:after="60" w:line="252" w:lineRule="auto"/>
      </w:pPr>
      <w:r>
        <w:rPr>
          <w:sz w:val="21"/>
        </w:rPr>
        <w:t xml:space="preserve">57. </w:t>
      </w:r>
      <w:r>
        <w:rPr>
          <w:sz w:val="21"/>
        </w:rPr>
        <w:t>媒体类</w:t>
      </w:r>
      <w:r>
        <w:rPr>
          <w:sz w:val="21"/>
        </w:rPr>
        <w:t>(3)</w:t>
      </w:r>
      <w:r>
        <w:rPr>
          <w:sz w:val="21"/>
        </w:rPr>
        <w:t>。</w:t>
      </w:r>
    </w:p>
    <w:p w14:paraId="56CAE37A" w14:textId="77777777" w:rsidR="004E7B3F" w:rsidRDefault="004E7B3F" w:rsidP="004E7B3F">
      <w:pPr>
        <w:spacing w:after="60" w:line="252" w:lineRule="auto"/>
      </w:pPr>
      <w:r>
        <w:rPr>
          <w:sz w:val="21"/>
        </w:rPr>
        <w:t>题型：</w:t>
      </w:r>
      <w:r>
        <w:rPr>
          <w:sz w:val="21"/>
        </w:rPr>
        <w:t xml:space="preserve">Task 2 </w:t>
      </w:r>
      <w:r>
        <w:rPr>
          <w:sz w:val="21"/>
        </w:rPr>
        <w:t>大作文</w:t>
      </w:r>
    </w:p>
    <w:p w14:paraId="40859650" w14:textId="77777777" w:rsidR="004E7B3F" w:rsidRDefault="004E7B3F" w:rsidP="004E7B3F">
      <w:pPr>
        <w:spacing w:after="60" w:line="252" w:lineRule="auto"/>
      </w:pPr>
      <w:r>
        <w:rPr>
          <w:sz w:val="21"/>
        </w:rPr>
        <w:t>Q: Many people believe that television programs are of no value for children.Do you agree? Why or why not?</w:t>
      </w:r>
    </w:p>
    <w:p w14:paraId="5FE4507B" w14:textId="77777777" w:rsidR="004E7B3F" w:rsidRDefault="004E7B3F" w:rsidP="004E7B3F">
      <w:pPr>
        <w:spacing w:after="60" w:line="252" w:lineRule="auto"/>
      </w:pPr>
      <w:r>
        <w:rPr>
          <w:sz w:val="21"/>
        </w:rPr>
        <w:t>A: Televisual media has become a pervasive force in the lives of families around the world today. Yet, a central question remains regarding whether watching television is harmful or beneficial for children. An analysis of this question reveals that television programs present three major concerns in the case of children, including depictions of violence, the use of profane language, and the representation of poor moral role models.</w:t>
      </w:r>
    </w:p>
    <w:p w14:paraId="54F05B38" w14:textId="77777777" w:rsidR="004E7B3F" w:rsidRDefault="004E7B3F" w:rsidP="004E7B3F">
      <w:pPr>
        <w:spacing w:after="60" w:line="252" w:lineRule="auto"/>
      </w:pPr>
      <w:r>
        <w:rPr>
          <w:sz w:val="21"/>
        </w:rPr>
        <w:t>Television programs that portray violence are a paramount concern for parents nowadays. Recent research has shown that children may commit acts of violence because they wish to emulate the behavior that they see on television. This is especially true when violent acts are committed by well-known action “heroes.” In addition, television programs show cartoon figures, as well as actors, committing violent acts. Using comic situations to depict violent themes causes further problems with the way in which young people view violence.</w:t>
      </w:r>
    </w:p>
    <w:p w14:paraId="23E859B3" w14:textId="77777777" w:rsidR="004E7B3F" w:rsidRDefault="004E7B3F" w:rsidP="004E7B3F">
      <w:pPr>
        <w:spacing w:after="60" w:line="252" w:lineRule="auto"/>
      </w:pPr>
      <w:r>
        <w:rPr>
          <w:sz w:val="21"/>
        </w:rPr>
        <w:t>Television programs that contain profane or disrespectful language also worry parents with young children. Because censorship laws have relaxed over the past few decades, it has become very common for television programs of each and every kind to show characters expressing impolite, rude, and insulting utterances to one another. Bearing resemblance to the case of portrayals of violence, children unfortunately often try to imitate these actions they watch on their television screens.</w:t>
      </w:r>
    </w:p>
    <w:p w14:paraId="23C5E027" w14:textId="77777777" w:rsidR="004E7B3F" w:rsidRDefault="004E7B3F" w:rsidP="004E7B3F">
      <w:pPr>
        <w:spacing w:after="60" w:line="252" w:lineRule="auto"/>
      </w:pPr>
      <w:r>
        <w:rPr>
          <w:sz w:val="21"/>
        </w:rPr>
        <w:t>Finally, some parents are upset about the moral behavior depicted on television. As they struggle to teach their children moral and ethical values, parents might despair about the lack of morals and ethics represented in some of the so-called role models on television. For instance, certain characters not only have no remorse for their immoral actions, but also frequently go unpunished by larger society.</w:t>
      </w:r>
    </w:p>
    <w:p w14:paraId="7934ED84" w14:textId="77777777" w:rsidR="004E7B3F" w:rsidRDefault="004E7B3F" w:rsidP="004E7B3F">
      <w:pPr>
        <w:spacing w:after="60" w:line="252" w:lineRule="auto"/>
      </w:pPr>
      <w:r>
        <w:rPr>
          <w:sz w:val="21"/>
        </w:rPr>
        <w:t>Because of these factors, many parents believe that television programs send their youth the wrong kinds of messages. The emulation of this poor behavior by their children is something they wish to avoid at all costs, and they have accordingly decided to ban television in their households for these reasons.</w:t>
      </w:r>
    </w:p>
    <w:p w14:paraId="7E88C760"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6055B9C4"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53C472D6" w14:textId="77777777" w:rsidR="004E7B3F" w:rsidRDefault="004E7B3F" w:rsidP="004E7B3F">
      <w:pPr>
        <w:spacing w:after="60" w:line="252" w:lineRule="auto"/>
      </w:pPr>
      <w:r>
        <w:rPr>
          <w:sz w:val="21"/>
        </w:rPr>
        <w:lastRenderedPageBreak/>
        <w:t>────────────────────────────────────────</w:t>
      </w:r>
    </w:p>
    <w:p w14:paraId="32766564" w14:textId="77777777" w:rsidR="004E7B3F" w:rsidRDefault="004E7B3F" w:rsidP="004E7B3F">
      <w:pPr>
        <w:spacing w:after="60" w:line="252" w:lineRule="auto"/>
      </w:pPr>
      <w:r>
        <w:rPr>
          <w:sz w:val="21"/>
        </w:rPr>
        <w:t xml:space="preserve">58. </w:t>
      </w:r>
      <w:r>
        <w:rPr>
          <w:sz w:val="21"/>
        </w:rPr>
        <w:t>媒体类</w:t>
      </w:r>
      <w:r>
        <w:rPr>
          <w:sz w:val="21"/>
        </w:rPr>
        <w:t>(4)</w:t>
      </w:r>
      <w:r>
        <w:rPr>
          <w:sz w:val="21"/>
        </w:rPr>
        <w:t>。</w:t>
      </w:r>
    </w:p>
    <w:p w14:paraId="031C8B84" w14:textId="77777777" w:rsidR="004E7B3F" w:rsidRDefault="004E7B3F" w:rsidP="004E7B3F">
      <w:pPr>
        <w:spacing w:after="60" w:line="252" w:lineRule="auto"/>
      </w:pPr>
      <w:r>
        <w:rPr>
          <w:sz w:val="21"/>
        </w:rPr>
        <w:t>题型：</w:t>
      </w:r>
      <w:r>
        <w:rPr>
          <w:sz w:val="21"/>
        </w:rPr>
        <w:t xml:space="preserve">Task 2 </w:t>
      </w:r>
      <w:r>
        <w:rPr>
          <w:sz w:val="21"/>
        </w:rPr>
        <w:t>大作文</w:t>
      </w:r>
    </w:p>
    <w:p w14:paraId="792106CA" w14:textId="77777777" w:rsidR="004E7B3F" w:rsidRDefault="004E7B3F" w:rsidP="004E7B3F">
      <w:pPr>
        <w:spacing w:after="60" w:line="252" w:lineRule="auto"/>
      </w:pPr>
      <w:r>
        <w:rPr>
          <w:sz w:val="21"/>
        </w:rPr>
        <w:t>Q: News editors decide what to broadcast on television and what to print in newspapers. What factors do you think influence these decisions? Do we become used to bad news? Would it he better if more good news was reported?</w:t>
      </w:r>
    </w:p>
    <w:p w14:paraId="030E6A4D" w14:textId="77777777" w:rsidR="004E7B3F" w:rsidRDefault="004E7B3F" w:rsidP="004E7B3F">
      <w:pPr>
        <w:spacing w:after="60" w:line="252" w:lineRule="auto"/>
      </w:pPr>
      <w:r>
        <w:rPr>
          <w:sz w:val="21"/>
        </w:rPr>
        <w:t>A: It has often been said that. Good news is bad news. Because it does not sell newspapers. A radio station that once decided to present only good news soon found that it had gone out of business for lack of listeners. Bad news on the other hand is so common that in order to cope with it, we often simply ignore it. We have become immune to bad news and the newspapers and radio stations are aware of this.</w:t>
      </w:r>
    </w:p>
    <w:p w14:paraId="5B10BA34" w14:textId="77777777" w:rsidR="004E7B3F" w:rsidRDefault="004E7B3F" w:rsidP="004E7B3F">
      <w:pPr>
        <w:spacing w:after="60" w:line="252" w:lineRule="auto"/>
      </w:pPr>
      <w:r>
        <w:rPr>
          <w:sz w:val="21"/>
        </w:rPr>
        <w:t>While newspapers and TV stations may aim to report world events accurately, be they natural or human disasters, political events or the horrors of war, it is also true that their main objective is to sell newspapers and attract listeners and viewers to their stations. For this reason TV and radio stations attempt to reflect the flavour of their station by providing news broadcasts tailor-made to suit their listeners’ preferences. Programmes specialising in pop music or TV soap operas focus more on local news, home issues and up-to-date traffic reports. The more serious stations and newspapers like to provide so called objective news reports with editorial comment aimed at analysing the situation.</w:t>
      </w:r>
    </w:p>
    <w:p w14:paraId="2BC43982" w14:textId="77777777" w:rsidR="004E7B3F" w:rsidRDefault="004E7B3F" w:rsidP="004E7B3F">
      <w:pPr>
        <w:spacing w:after="60" w:line="252" w:lineRule="auto"/>
      </w:pPr>
      <w:r>
        <w:rPr>
          <w:sz w:val="21"/>
        </w:rPr>
        <w:t>If it is true, then, that newspapers and TV stations are tailoring their news to their readers. and viewers’ requirements, how can they possibly be reporting real world events in an honest and objective light? Many radio and TV stations do, in fact, report items of good news but they no longer call this news. They refer to these as human interest stories and package them in programmes specialising, for instance, in consumer affairs or local issues. Good news now comes to us in the form of documentaries the fight against children’s cancer or AIDS, or the latest developments in the fight to save the planet from environmental pollution.</w:t>
      </w:r>
    </w:p>
    <w:p w14:paraId="21DEE7D3"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7F705AF2"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145DF931" w14:textId="77777777" w:rsidR="004E7B3F" w:rsidRDefault="004E7B3F" w:rsidP="004E7B3F">
      <w:pPr>
        <w:spacing w:after="60" w:line="252" w:lineRule="auto"/>
      </w:pPr>
      <w:r>
        <w:rPr>
          <w:sz w:val="21"/>
        </w:rPr>
        <w:t>────────────────────────────────────────</w:t>
      </w:r>
    </w:p>
    <w:p w14:paraId="742D8944" w14:textId="77777777" w:rsidR="004E7B3F" w:rsidRDefault="004E7B3F" w:rsidP="004E7B3F">
      <w:pPr>
        <w:spacing w:after="60" w:line="252" w:lineRule="auto"/>
      </w:pPr>
      <w:r>
        <w:rPr>
          <w:sz w:val="21"/>
        </w:rPr>
        <w:t xml:space="preserve">59. </w:t>
      </w:r>
      <w:r>
        <w:rPr>
          <w:sz w:val="21"/>
        </w:rPr>
        <w:t>媒体类</w:t>
      </w:r>
      <w:r>
        <w:rPr>
          <w:sz w:val="21"/>
        </w:rPr>
        <w:t>(5)</w:t>
      </w:r>
      <w:r>
        <w:rPr>
          <w:sz w:val="21"/>
        </w:rPr>
        <w:t>。</w:t>
      </w:r>
    </w:p>
    <w:p w14:paraId="11F7E5F3" w14:textId="77777777" w:rsidR="004E7B3F" w:rsidRDefault="004E7B3F" w:rsidP="004E7B3F">
      <w:pPr>
        <w:spacing w:after="60" w:line="252" w:lineRule="auto"/>
      </w:pPr>
      <w:r>
        <w:rPr>
          <w:sz w:val="21"/>
        </w:rPr>
        <w:t>题型：</w:t>
      </w:r>
      <w:r>
        <w:rPr>
          <w:sz w:val="21"/>
        </w:rPr>
        <w:t xml:space="preserve">Task 2 </w:t>
      </w:r>
      <w:r>
        <w:rPr>
          <w:sz w:val="21"/>
        </w:rPr>
        <w:t>大作文</w:t>
      </w:r>
    </w:p>
    <w:p w14:paraId="6E3D52A6" w14:textId="77777777" w:rsidR="004E7B3F" w:rsidRDefault="004E7B3F" w:rsidP="004E7B3F">
      <w:pPr>
        <w:spacing w:after="60" w:line="252" w:lineRule="auto"/>
      </w:pPr>
      <w:r>
        <w:rPr>
          <w:sz w:val="21"/>
        </w:rPr>
        <w:t>Q: Action movies with spectacular car chases are very popular with young people. it is often said that these sorts of movies lead to an increase in car accidents among young drivers as they try to copy what they have seen in the films.Do you agree that such movies increase the amount of bad driving? What can be done to encourage young people to drive more safely?</w:t>
      </w:r>
    </w:p>
    <w:p w14:paraId="41988D0F" w14:textId="77777777" w:rsidR="004E7B3F" w:rsidRDefault="004E7B3F" w:rsidP="004E7B3F">
      <w:pPr>
        <w:spacing w:after="60" w:line="252" w:lineRule="auto"/>
      </w:pPr>
      <w:r>
        <w:rPr>
          <w:sz w:val="21"/>
        </w:rPr>
        <w:t>A: Movies tend to have a very large influence on young people who are influenced both by what they see and hear. Because this is the case, it is true that car chases in action movies tend to lead to an increase in the number of car accidents among young drivers because they try to copy what they have seen in the films. They drive too fast and take unnecessary risks and the difficulty is that most young people lack the skills and experience to do this.</w:t>
      </w:r>
    </w:p>
    <w:p w14:paraId="146861E0" w14:textId="77777777" w:rsidR="004E7B3F" w:rsidRDefault="004E7B3F" w:rsidP="004E7B3F">
      <w:pPr>
        <w:spacing w:after="60" w:line="252" w:lineRule="auto"/>
      </w:pPr>
      <w:r>
        <w:rPr>
          <w:sz w:val="21"/>
        </w:rPr>
        <w:lastRenderedPageBreak/>
        <w:t>There are a variety of ways in which young people can be encouraged to practise safer driving habits. Firstly, the Government should launch a safe driving campaign to convey the fact that driving safely is not uncool. In effect, it should be cool to stay alive and healthy! Secondly, every movie should make it clear that dangerous car chases are undertaken only in strict safety conditions with experienced drivers, and often special movie-making tricks are used to enhance the action. Thirdly, young people should be forced to take safe driving courses every year for the first five years that they have their driver's licence. In this way, they are forced to perfect their driving skills or their licence will be taken away.</w:t>
      </w:r>
    </w:p>
    <w:p w14:paraId="037F97A9" w14:textId="77777777" w:rsidR="004E7B3F" w:rsidRDefault="004E7B3F" w:rsidP="004E7B3F">
      <w:pPr>
        <w:spacing w:after="60" w:line="252" w:lineRule="auto"/>
      </w:pPr>
      <w:r>
        <w:rPr>
          <w:sz w:val="21"/>
        </w:rPr>
        <w:t>Finally, as part of this course, young drivers should go to hospitals and witness the effects of poor or dangerous driving on other people. When they see hospitalised people whose lives have been destroyed due to stupid risk-taking, they will surely change their minds about whether it is cool to copy action heroes and drive fast.</w:t>
      </w:r>
    </w:p>
    <w:p w14:paraId="50E9D43C"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357FD139"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038A3FDE" w14:textId="77777777" w:rsidR="004E7B3F" w:rsidRDefault="004E7B3F" w:rsidP="004E7B3F">
      <w:pPr>
        <w:spacing w:after="60" w:line="252" w:lineRule="auto"/>
      </w:pPr>
      <w:r>
        <w:rPr>
          <w:sz w:val="21"/>
        </w:rPr>
        <w:t>────────────────────────────────────────</w:t>
      </w:r>
    </w:p>
    <w:p w14:paraId="69C0D80D" w14:textId="77777777" w:rsidR="004E7B3F" w:rsidRDefault="004E7B3F" w:rsidP="004E7B3F">
      <w:pPr>
        <w:spacing w:after="60" w:line="252" w:lineRule="auto"/>
      </w:pPr>
      <w:r>
        <w:rPr>
          <w:sz w:val="21"/>
        </w:rPr>
        <w:t xml:space="preserve">60. </w:t>
      </w:r>
      <w:r>
        <w:rPr>
          <w:sz w:val="21"/>
        </w:rPr>
        <w:t>媒体类</w:t>
      </w:r>
      <w:r>
        <w:rPr>
          <w:sz w:val="21"/>
        </w:rPr>
        <w:t>(6)</w:t>
      </w:r>
      <w:r>
        <w:rPr>
          <w:sz w:val="21"/>
        </w:rPr>
        <w:t>。</w:t>
      </w:r>
    </w:p>
    <w:p w14:paraId="262D519A" w14:textId="77777777" w:rsidR="004E7B3F" w:rsidRDefault="004E7B3F" w:rsidP="004E7B3F">
      <w:pPr>
        <w:spacing w:after="60" w:line="252" w:lineRule="auto"/>
      </w:pPr>
      <w:r>
        <w:rPr>
          <w:sz w:val="21"/>
        </w:rPr>
        <w:t>题型：</w:t>
      </w:r>
      <w:r>
        <w:rPr>
          <w:sz w:val="21"/>
        </w:rPr>
        <w:t xml:space="preserve">Task 2 </w:t>
      </w:r>
      <w:r>
        <w:rPr>
          <w:sz w:val="21"/>
        </w:rPr>
        <w:t>大作文</w:t>
      </w:r>
    </w:p>
    <w:p w14:paraId="33A0437C" w14:textId="77777777" w:rsidR="004E7B3F" w:rsidRDefault="004E7B3F" w:rsidP="004E7B3F">
      <w:pPr>
        <w:spacing w:after="60" w:line="252" w:lineRule="auto"/>
      </w:pPr>
      <w:r>
        <w:rPr>
          <w:sz w:val="21"/>
        </w:rPr>
        <w:t>Q: A lot of people believe that the amount of violence shown on TV and in the cinema affects the actions of our young people and therefore increases the amount of violence in our society today.Do you agree or disagree with this statement? What can be done to reduce violence in our society today?</w:t>
      </w:r>
    </w:p>
    <w:p w14:paraId="2649AAEA" w14:textId="77777777" w:rsidR="004E7B3F" w:rsidRDefault="004E7B3F" w:rsidP="004E7B3F">
      <w:pPr>
        <w:spacing w:after="60" w:line="252" w:lineRule="auto"/>
      </w:pPr>
      <w:r>
        <w:rPr>
          <w:sz w:val="21"/>
        </w:rPr>
        <w:t>A: The question of whether the amount of violence on TV and cinema has affected young people in our society is something which cannot be quantified or proved. My opinion is though that the answer is “yes, it has”.</w:t>
      </w:r>
    </w:p>
    <w:p w14:paraId="732E95B1" w14:textId="77777777" w:rsidR="004E7B3F" w:rsidRDefault="004E7B3F" w:rsidP="004E7B3F">
      <w:pPr>
        <w:spacing w:after="60" w:line="252" w:lineRule="auto"/>
      </w:pPr>
      <w:r>
        <w:rPr>
          <w:sz w:val="21"/>
        </w:rPr>
        <w:t>TV and cinema today do show a large amount of violence and, although we try and shield our young people from seeing too much, they still get to watch it. At the age of eighteen in my country they can see everything anyway. Violence on the streets has increased. That has been proved. The connection between TV‛s and the cinema‛s obsession with violence and today‛s street violence cannot be proved but it is logical that the two are connected. Young people imitate what they see and it is logical that they see glamour in what they do when they commit violence.</w:t>
      </w:r>
    </w:p>
    <w:p w14:paraId="5D319A77" w14:textId="77777777" w:rsidR="004E7B3F" w:rsidRDefault="004E7B3F" w:rsidP="004E7B3F">
      <w:pPr>
        <w:spacing w:after="60" w:line="252" w:lineRule="auto"/>
      </w:pPr>
      <w:r>
        <w:rPr>
          <w:sz w:val="21"/>
        </w:rPr>
        <w:t>How can we lessen violence? Reducing the amount of violence on TV and in the cinema would certainly be a good start. Being more vigilant about what age children are when they see violence in these media, and raising the age limits would also help. Another good idea would be to channel the violence of young people. I don‛t think that national service should be re-established in this country but, if people are convicted of violence and sent to prison, then why not give them the option of serving in the army. Their violence will be controlled and they will be subjected to discipline so that they will be better able to control themselves when they leave.</w:t>
      </w:r>
    </w:p>
    <w:p w14:paraId="52FFA81D" w14:textId="77777777" w:rsidR="004E7B3F" w:rsidRDefault="004E7B3F" w:rsidP="004E7B3F">
      <w:pPr>
        <w:spacing w:after="60" w:line="252" w:lineRule="auto"/>
      </w:pPr>
      <w:r>
        <w:rPr>
          <w:sz w:val="21"/>
        </w:rPr>
        <w:t>Thus I agree with the statement that cinema and TV violence affects the young people in our society. There are some things that can be done to better the situation but I doubt whether anything will be done.</w:t>
      </w:r>
    </w:p>
    <w:p w14:paraId="34E1350E" w14:textId="77777777" w:rsidR="004E7B3F" w:rsidRDefault="004E7B3F" w:rsidP="004E7B3F">
      <w:pPr>
        <w:spacing w:after="60" w:line="252" w:lineRule="auto"/>
        <w:rPr>
          <w:lang w:eastAsia="zh-CN"/>
        </w:rPr>
      </w:pPr>
      <w:r>
        <w:rPr>
          <w:sz w:val="21"/>
          <w:lang w:eastAsia="zh-CN"/>
        </w:rPr>
        <w:lastRenderedPageBreak/>
        <w:t>参考思路：根据题干任务类型展开论证；可关注范文如何回应题目所有部分、安排主体段、使用例子和结论重申观点。</w:t>
      </w:r>
    </w:p>
    <w:p w14:paraId="3EBD2FBB"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7ADCE402" w14:textId="77777777" w:rsidR="004E7B3F" w:rsidRDefault="004E7B3F" w:rsidP="004E7B3F">
      <w:pPr>
        <w:spacing w:after="60" w:line="252" w:lineRule="auto"/>
      </w:pPr>
      <w:r>
        <w:rPr>
          <w:sz w:val="21"/>
        </w:rPr>
        <w:t>────────────────────────────────────────</w:t>
      </w:r>
    </w:p>
    <w:p w14:paraId="07242115" w14:textId="77777777" w:rsidR="004E7B3F" w:rsidRDefault="004E7B3F" w:rsidP="004E7B3F">
      <w:pPr>
        <w:spacing w:after="60" w:line="252" w:lineRule="auto"/>
      </w:pPr>
      <w:r>
        <w:rPr>
          <w:sz w:val="21"/>
        </w:rPr>
        <w:t xml:space="preserve">61. </w:t>
      </w:r>
      <w:r>
        <w:rPr>
          <w:sz w:val="21"/>
        </w:rPr>
        <w:t>媒体类</w:t>
      </w:r>
      <w:r>
        <w:rPr>
          <w:sz w:val="21"/>
        </w:rPr>
        <w:t>(7)</w:t>
      </w:r>
      <w:r>
        <w:rPr>
          <w:sz w:val="21"/>
        </w:rPr>
        <w:t>。</w:t>
      </w:r>
    </w:p>
    <w:p w14:paraId="1015DBF4" w14:textId="77777777" w:rsidR="004E7B3F" w:rsidRDefault="004E7B3F" w:rsidP="004E7B3F">
      <w:pPr>
        <w:spacing w:after="60" w:line="252" w:lineRule="auto"/>
      </w:pPr>
      <w:r>
        <w:rPr>
          <w:sz w:val="21"/>
        </w:rPr>
        <w:t>题型：</w:t>
      </w:r>
      <w:r>
        <w:rPr>
          <w:sz w:val="21"/>
        </w:rPr>
        <w:t xml:space="preserve">Task 2 </w:t>
      </w:r>
      <w:r>
        <w:rPr>
          <w:sz w:val="21"/>
        </w:rPr>
        <w:t>大作文</w:t>
      </w:r>
    </w:p>
    <w:p w14:paraId="31A3D165" w14:textId="77777777" w:rsidR="004E7B3F" w:rsidRDefault="004E7B3F" w:rsidP="004E7B3F">
      <w:pPr>
        <w:spacing w:after="60" w:line="252" w:lineRule="auto"/>
      </w:pPr>
      <w:r>
        <w:rPr>
          <w:sz w:val="21"/>
        </w:rPr>
        <w:t>Q: Advertising can tell you a lot about a country.Do you agree or disagree with the following statement?</w:t>
      </w:r>
    </w:p>
    <w:p w14:paraId="74A4DA8B" w14:textId="77777777" w:rsidR="004E7B3F" w:rsidRDefault="004E7B3F" w:rsidP="004E7B3F">
      <w:pPr>
        <w:spacing w:after="60" w:line="252" w:lineRule="auto"/>
      </w:pPr>
      <w:r>
        <w:rPr>
          <w:sz w:val="21"/>
        </w:rPr>
        <w:t>A: Every country has its own culture and traditions. There is no doubt that an advertising campaign conducted in Russia will not have the same affect here in the United States. Let us take for example advertisement of food and restaurants.</w:t>
      </w:r>
    </w:p>
    <w:p w14:paraId="7360F1F1" w14:textId="77777777" w:rsidR="004E7B3F" w:rsidRDefault="004E7B3F" w:rsidP="004E7B3F">
      <w:pPr>
        <w:spacing w:after="60" w:line="252" w:lineRule="auto"/>
      </w:pPr>
      <w:r>
        <w:rPr>
          <w:sz w:val="21"/>
        </w:rPr>
        <w:t>A huge amount of fast food stands suggest their services for breakfast, lunch, dinner and supper here in Houston. The competition is very strong. Every week you get in your mail-box an envelope with different types of discounts in exchange for visiting them or ordering pizza. Watching TV you are also from time to time invited to visit a restaurant in order to taste some delicious food. It is not because it is easy to make money cooking but because the demand for such service is high. First of all, people like to go out sometimes to have dinner with friends. Second of all, it is often impossible to drive home for lunch. It can be time consuming.</w:t>
      </w:r>
    </w:p>
    <w:p w14:paraId="692E96AC" w14:textId="77777777" w:rsidR="004E7B3F" w:rsidRDefault="004E7B3F" w:rsidP="004E7B3F">
      <w:pPr>
        <w:spacing w:after="60" w:line="252" w:lineRule="auto"/>
      </w:pPr>
      <w:r>
        <w:rPr>
          <w:sz w:val="21"/>
        </w:rPr>
        <w:t>As for Russia, it is a great tradition to have dinner at home with the family and go to the restaurant for big holidays. Additionally fast food is not popular in Russia. So you will see advertisements of yogurts, coffee, dairy products and juice instead of restaurants and fast food stands.</w:t>
      </w:r>
    </w:p>
    <w:p w14:paraId="3B572285" w14:textId="77777777" w:rsidR="004E7B3F" w:rsidRDefault="004E7B3F" w:rsidP="004E7B3F">
      <w:pPr>
        <w:spacing w:after="60" w:line="252" w:lineRule="auto"/>
      </w:pPr>
      <w:r>
        <w:rPr>
          <w:sz w:val="21"/>
        </w:rPr>
        <w:t>In conclusion I would like to add that in order to succeed in advertising campaign especially on the international market company must know traditions, language and history of the country.</w:t>
      </w:r>
    </w:p>
    <w:p w14:paraId="18D42096"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1CF2CCEC"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29AC3694" w14:textId="77777777" w:rsidR="004E7B3F" w:rsidRDefault="004E7B3F" w:rsidP="004E7B3F">
      <w:pPr>
        <w:spacing w:after="60" w:line="252" w:lineRule="auto"/>
      </w:pPr>
      <w:r>
        <w:rPr>
          <w:sz w:val="21"/>
        </w:rPr>
        <w:t>────────────────────────────────────────</w:t>
      </w:r>
    </w:p>
    <w:p w14:paraId="4EB6921F" w14:textId="77777777" w:rsidR="004E7B3F" w:rsidRDefault="004E7B3F" w:rsidP="004E7B3F">
      <w:pPr>
        <w:spacing w:after="60" w:line="252" w:lineRule="auto"/>
      </w:pPr>
      <w:r>
        <w:rPr>
          <w:sz w:val="21"/>
        </w:rPr>
        <w:t xml:space="preserve">62. </w:t>
      </w:r>
      <w:r>
        <w:rPr>
          <w:sz w:val="21"/>
        </w:rPr>
        <w:t>媒体类</w:t>
      </w:r>
      <w:r>
        <w:rPr>
          <w:sz w:val="21"/>
        </w:rPr>
        <w:t>(8)</w:t>
      </w:r>
      <w:r>
        <w:rPr>
          <w:sz w:val="21"/>
        </w:rPr>
        <w:t>。</w:t>
      </w:r>
    </w:p>
    <w:p w14:paraId="4D109E9B" w14:textId="77777777" w:rsidR="004E7B3F" w:rsidRDefault="004E7B3F" w:rsidP="004E7B3F">
      <w:pPr>
        <w:spacing w:after="60" w:line="252" w:lineRule="auto"/>
      </w:pPr>
      <w:r>
        <w:rPr>
          <w:sz w:val="21"/>
        </w:rPr>
        <w:t>题型：</w:t>
      </w:r>
      <w:r>
        <w:rPr>
          <w:sz w:val="21"/>
        </w:rPr>
        <w:t xml:space="preserve">Task 2 </w:t>
      </w:r>
      <w:r>
        <w:rPr>
          <w:sz w:val="21"/>
        </w:rPr>
        <w:t>大作文</w:t>
      </w:r>
    </w:p>
    <w:p w14:paraId="11A17701" w14:textId="77777777" w:rsidR="004E7B3F" w:rsidRDefault="004E7B3F" w:rsidP="004E7B3F">
      <w:pPr>
        <w:spacing w:after="60" w:line="252" w:lineRule="auto"/>
      </w:pPr>
      <w:r>
        <w:rPr>
          <w:sz w:val="21"/>
        </w:rPr>
        <w:t>Q: Some people say that advertising encourages us to buy things we really do not need. Others say that advertisements tell us about new products that may improve our lives. Which viewpoint do you agree with?</w:t>
      </w:r>
    </w:p>
    <w:p w14:paraId="7A5F1AE8" w14:textId="77777777" w:rsidR="004E7B3F" w:rsidRDefault="004E7B3F" w:rsidP="004E7B3F">
      <w:pPr>
        <w:spacing w:after="60" w:line="252" w:lineRule="auto"/>
      </w:pPr>
      <w:r>
        <w:rPr>
          <w:sz w:val="21"/>
        </w:rPr>
        <w:t>A: I think that everyone can divide all advertising products and services into useless ones and useful ones. It is like looking through an information desk when you pay attention to those messages that interest you. Take me for example.</w:t>
      </w:r>
    </w:p>
    <w:p w14:paraId="2D98234E" w14:textId="77777777" w:rsidR="004E7B3F" w:rsidRDefault="004E7B3F" w:rsidP="004E7B3F">
      <w:pPr>
        <w:spacing w:after="60" w:line="252" w:lineRule="auto"/>
      </w:pPr>
      <w:r>
        <w:rPr>
          <w:sz w:val="21"/>
        </w:rPr>
        <w:t xml:space="preserve">I do not like jewelry. It does not mean I do not have it at all, I have a couple of inexpensive rings as gifts from my parents. I just think, people pay too much attention to this stuff. I </w:t>
      </w:r>
      <w:r>
        <w:rPr>
          <w:sz w:val="21"/>
        </w:rPr>
        <w:lastRenderedPageBreak/>
        <w:t>believe it is the result of mass advertising. Every day when I am watching TV, listening to the radio or reading the paper I notice many ads about getting an expensive ring, chain, necklace or ear-rings. From my point of view these kinds of advertising contaminate people's minds. In this case you are encouraged to buy things you do not really need. They make you believe you need such products in order to succeed or be happy.</w:t>
      </w:r>
    </w:p>
    <w:p w14:paraId="408F25E7" w14:textId="77777777" w:rsidR="004E7B3F" w:rsidRDefault="004E7B3F" w:rsidP="004E7B3F">
      <w:pPr>
        <w:spacing w:after="60" w:line="252" w:lineRule="auto"/>
      </w:pPr>
      <w:r>
        <w:rPr>
          <w:sz w:val="21"/>
        </w:rPr>
        <w:t>From the other side, I think that advertisements of the new detergents with up-to-date formulas to help you maintain your cloth in perfect conditions, the new cars with some extra futures that make your traveling more comfortable and sports goods that make your life healthier may help you to improve your life.</w:t>
      </w:r>
    </w:p>
    <w:p w14:paraId="4EADDC18" w14:textId="77777777" w:rsidR="004E7B3F" w:rsidRDefault="004E7B3F" w:rsidP="004E7B3F">
      <w:pPr>
        <w:spacing w:after="60" w:line="252" w:lineRule="auto"/>
      </w:pPr>
      <w:r>
        <w:rPr>
          <w:sz w:val="21"/>
        </w:rPr>
        <w:t>Recently my husband and I saw an ad on the Internet about a very interesting and inexpensive vocation to Japan for a week. Is not it awesome? We like traveling. So now we are planning to find out more about it and, may be, make reservations. I believe that without advertisements we would be unaware about plenty of oppotunities that may make your life happier, easier and less stressful.</w:t>
      </w:r>
    </w:p>
    <w:p w14:paraId="7EE16200" w14:textId="77777777" w:rsidR="004E7B3F" w:rsidRDefault="004E7B3F" w:rsidP="004E7B3F">
      <w:pPr>
        <w:spacing w:after="60" w:line="252" w:lineRule="auto"/>
      </w:pPr>
      <w:r>
        <w:rPr>
          <w:sz w:val="21"/>
        </w:rPr>
        <w:t>My point is that every person has his own scale of values. So if he is vegetarian he will consider an ad about meat products useless for him.</w:t>
      </w:r>
    </w:p>
    <w:p w14:paraId="27799FAD" w14:textId="77777777" w:rsidR="004E7B3F" w:rsidRDefault="004E7B3F" w:rsidP="004E7B3F">
      <w:pPr>
        <w:spacing w:after="60" w:line="252" w:lineRule="auto"/>
      </w:pPr>
      <w:r>
        <w:rPr>
          <w:sz w:val="21"/>
        </w:rPr>
        <w:t>The purpose of advertising is to tell the consumer about any new product or service or any new promotion on the existing product and service. We need it so we can make good decisions when we go shopping. Advertising tells us when new and improved products become available and lets us know which ones have the best price.</w:t>
      </w:r>
    </w:p>
    <w:p w14:paraId="7FEF651E" w14:textId="77777777" w:rsidR="004E7B3F" w:rsidRDefault="004E7B3F" w:rsidP="004E7B3F">
      <w:pPr>
        <w:spacing w:after="60" w:line="252" w:lineRule="auto"/>
      </w:pPr>
      <w:r>
        <w:rPr>
          <w:sz w:val="21"/>
        </w:rPr>
        <w:t>Through advertising we learn about new products. For example, many grocery stores now sell prepackaged lunches. These are very convenient for busy parents. They can give these lunches to their children to take to school. Busy parents don’t have time to look at every item on the store shelf, so without advertising they might not know about such a convenient new product.</w:t>
      </w:r>
    </w:p>
    <w:p w14:paraId="1E0735B9" w14:textId="77777777" w:rsidR="004E7B3F" w:rsidRDefault="004E7B3F" w:rsidP="004E7B3F">
      <w:pPr>
        <w:spacing w:after="60" w:line="252" w:lineRule="auto"/>
      </w:pPr>
      <w:r>
        <w:rPr>
          <w:sz w:val="21"/>
        </w:rPr>
        <w:t>Even products we are familiar with may be improved, and advertising lets us know about this. Most people use cell phones, but new types of cell phone service become available all the time. There are different plans that give you more hours to talk on the phone, you can send text messages and photos, and next week probably some even newer type of service will be available. By watching advertisements on TV it is easy to find out about new improvements to all kinds of products.</w:t>
      </w:r>
    </w:p>
    <w:p w14:paraId="15A4BD92" w14:textId="77777777" w:rsidR="004E7B3F" w:rsidRDefault="004E7B3F" w:rsidP="004E7B3F">
      <w:pPr>
        <w:spacing w:after="60" w:line="252" w:lineRule="auto"/>
      </w:pPr>
      <w:r>
        <w:rPr>
          <w:sz w:val="21"/>
        </w:rPr>
        <w:t>Advertisements keep us informed about prices. Prices change all the time, but everyone can look at the ads in the newspaper and see what the latest prices are. Advertisements also inform us about sales. In fact, some people buy the newspaper only in order to check the prices and plan their weekly shopping.</w:t>
      </w:r>
    </w:p>
    <w:p w14:paraId="6C0948D4" w14:textId="77777777" w:rsidR="004E7B3F" w:rsidRDefault="004E7B3F" w:rsidP="004E7B3F">
      <w:pPr>
        <w:spacing w:after="60" w:line="252" w:lineRule="auto"/>
      </w:pPr>
      <w:r>
        <w:rPr>
          <w:sz w:val="21"/>
        </w:rPr>
        <w:t>Advertisements improve our lives by keeping us informed about the latest products developments and the best prices. Advertisements serve a useful purpose.</w:t>
      </w:r>
    </w:p>
    <w:p w14:paraId="3B3BCF19" w14:textId="77777777" w:rsidR="004E7B3F" w:rsidRDefault="004E7B3F" w:rsidP="004E7B3F">
      <w:pPr>
        <w:spacing w:after="60" w:line="252" w:lineRule="auto"/>
      </w:pPr>
      <w:r>
        <w:rPr>
          <w:sz w:val="21"/>
        </w:rPr>
        <w:t>参考思路：根据题干任务类型展开论证；可关注范文如何回应题目所有部分、安排主体段、使用例子和结论重申观点。</w:t>
      </w:r>
    </w:p>
    <w:p w14:paraId="0084C315"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003CBDAC" w14:textId="77777777" w:rsidR="004E7B3F" w:rsidRDefault="004E7B3F" w:rsidP="004E7B3F">
      <w:pPr>
        <w:spacing w:after="60" w:line="252" w:lineRule="auto"/>
      </w:pPr>
      <w:r>
        <w:rPr>
          <w:sz w:val="21"/>
        </w:rPr>
        <w:t>────────────────────────────────────────</w:t>
      </w:r>
    </w:p>
    <w:p w14:paraId="35451613" w14:textId="77777777" w:rsidR="004E7B3F" w:rsidRDefault="004E7B3F" w:rsidP="004E7B3F">
      <w:pPr>
        <w:spacing w:after="60" w:line="252" w:lineRule="auto"/>
      </w:pPr>
      <w:r>
        <w:rPr>
          <w:sz w:val="21"/>
        </w:rPr>
        <w:t xml:space="preserve">63. </w:t>
      </w:r>
      <w:r>
        <w:rPr>
          <w:sz w:val="21"/>
        </w:rPr>
        <w:t>媒体类</w:t>
      </w:r>
      <w:r>
        <w:rPr>
          <w:sz w:val="21"/>
        </w:rPr>
        <w:t>(9)</w:t>
      </w:r>
      <w:r>
        <w:rPr>
          <w:sz w:val="21"/>
        </w:rPr>
        <w:t>。</w:t>
      </w:r>
    </w:p>
    <w:p w14:paraId="366CAAC9" w14:textId="77777777" w:rsidR="004E7B3F" w:rsidRDefault="004E7B3F" w:rsidP="004E7B3F">
      <w:pPr>
        <w:spacing w:after="60" w:line="252" w:lineRule="auto"/>
      </w:pPr>
      <w:r>
        <w:rPr>
          <w:sz w:val="21"/>
        </w:rPr>
        <w:t>题型：</w:t>
      </w:r>
      <w:r>
        <w:rPr>
          <w:sz w:val="21"/>
        </w:rPr>
        <w:t xml:space="preserve">Task 2 </w:t>
      </w:r>
      <w:r>
        <w:rPr>
          <w:sz w:val="21"/>
        </w:rPr>
        <w:t>大作文</w:t>
      </w:r>
    </w:p>
    <w:p w14:paraId="01E0A0DD" w14:textId="77777777" w:rsidR="004E7B3F" w:rsidRDefault="004E7B3F" w:rsidP="004E7B3F">
      <w:pPr>
        <w:spacing w:after="60" w:line="252" w:lineRule="auto"/>
      </w:pPr>
      <w:r>
        <w:rPr>
          <w:sz w:val="21"/>
        </w:rPr>
        <w:lastRenderedPageBreak/>
        <w:t>Q: Watching television is bad for children.Do you agree or disagree with the following statement?</w:t>
      </w:r>
    </w:p>
    <w:p w14:paraId="2187E879" w14:textId="77777777" w:rsidR="004E7B3F" w:rsidRDefault="004E7B3F" w:rsidP="004E7B3F">
      <w:pPr>
        <w:spacing w:after="60" w:line="252" w:lineRule="auto"/>
      </w:pPr>
      <w:r>
        <w:rPr>
          <w:sz w:val="21"/>
        </w:rPr>
        <w:t>A: Some parents believe that watching television is bad for their children. So, they try to restrict their children from watching TV. However, other parents think that there is nothing bad in watching TV. Personally, I think that watching TV brings children only benefits unless they spend in front of TV set less then a couple of hours daily. For the following reasons, which I will mention bellow, I believe that television plays an essential role in child's development.</w:t>
      </w:r>
    </w:p>
    <w:p w14:paraId="75EE278C" w14:textId="77777777" w:rsidR="004E7B3F" w:rsidRDefault="004E7B3F" w:rsidP="004E7B3F">
      <w:pPr>
        <w:spacing w:after="60" w:line="252" w:lineRule="auto"/>
      </w:pPr>
      <w:r>
        <w:rPr>
          <w:sz w:val="21"/>
        </w:rPr>
        <w:t>First of all, television helps a child to extent his or her range of interests. Children can find out many new things and make many exiting discoveries for themselves. In addition to these practical benefits television improves children's vocabulary, their memory and gives them the opportunity to gain more knowledge. I think it is very essential for a child. Of cause, someone can say that there are plenty of different recourses of information such as books and teachers. But, I think, in our modern world children must learn faster and use all contemporary technology in order to succeed.</w:t>
      </w:r>
    </w:p>
    <w:p w14:paraId="4C70228A" w14:textId="77777777" w:rsidR="004E7B3F" w:rsidRDefault="004E7B3F" w:rsidP="004E7B3F">
      <w:pPr>
        <w:spacing w:after="60" w:line="252" w:lineRule="auto"/>
      </w:pPr>
      <w:r>
        <w:rPr>
          <w:sz w:val="21"/>
        </w:rPr>
        <w:t>Second of all, watching cognitive programs helps children to learn more about wild life, our environment and about the importance of preserving our forest and wild animals that live there.</w:t>
      </w:r>
    </w:p>
    <w:p w14:paraId="04E9EB91" w14:textId="77777777" w:rsidR="004E7B3F" w:rsidRDefault="004E7B3F" w:rsidP="004E7B3F">
      <w:pPr>
        <w:spacing w:after="60" w:line="252" w:lineRule="auto"/>
      </w:pPr>
      <w:r>
        <w:rPr>
          <w:sz w:val="21"/>
        </w:rPr>
        <w:t>Scientists say that a child should not watch TV more then 40 minutes successively. For example, my mother always made us have a break after watching TV more then half an hour and let our eyes rest for several minutes before turning on the TV again. I think it is the best solution.</w:t>
      </w:r>
    </w:p>
    <w:p w14:paraId="1CFECE94" w14:textId="77777777" w:rsidR="004E7B3F" w:rsidRDefault="004E7B3F" w:rsidP="004E7B3F">
      <w:pPr>
        <w:spacing w:after="60" w:line="252" w:lineRule="auto"/>
      </w:pPr>
      <w:r>
        <w:rPr>
          <w:sz w:val="21"/>
        </w:rPr>
        <w:t>To sum up, I believe that television gives children and all people the opportunity to learn what can not be learn from books. Television and movies in particular allow people to feel the reality and see what they will most likely not be able to see in their lives. Personally, when I was a child I liked to watch cognitive programs about wild animals. Unfortunately, my family had only one TV, but these programs were the only ones we all wanted to watch. So, we gathered in our living room and watched them in complete silence and I always remember those moments with a smile on my face.</w:t>
      </w:r>
    </w:p>
    <w:p w14:paraId="7647C061"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39AC476B"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213CA937" w14:textId="77777777" w:rsidR="004E7B3F" w:rsidRDefault="004E7B3F" w:rsidP="004E7B3F">
      <w:pPr>
        <w:spacing w:after="60" w:line="252" w:lineRule="auto"/>
      </w:pPr>
      <w:r>
        <w:rPr>
          <w:sz w:val="21"/>
        </w:rPr>
        <w:t>────────────────────────────────────────</w:t>
      </w:r>
    </w:p>
    <w:p w14:paraId="2F34788D" w14:textId="77777777" w:rsidR="004E7B3F" w:rsidRDefault="004E7B3F" w:rsidP="004E7B3F">
      <w:pPr>
        <w:spacing w:after="60" w:line="252" w:lineRule="auto"/>
      </w:pPr>
      <w:r>
        <w:rPr>
          <w:sz w:val="21"/>
        </w:rPr>
        <w:t xml:space="preserve">64. </w:t>
      </w:r>
      <w:r>
        <w:rPr>
          <w:sz w:val="21"/>
        </w:rPr>
        <w:t>媒体类</w:t>
      </w:r>
      <w:r>
        <w:rPr>
          <w:sz w:val="21"/>
        </w:rPr>
        <w:t>(10)</w:t>
      </w:r>
      <w:r>
        <w:rPr>
          <w:sz w:val="21"/>
        </w:rPr>
        <w:t>。</w:t>
      </w:r>
    </w:p>
    <w:p w14:paraId="0B017D56" w14:textId="77777777" w:rsidR="004E7B3F" w:rsidRDefault="004E7B3F" w:rsidP="004E7B3F">
      <w:pPr>
        <w:spacing w:after="60" w:line="252" w:lineRule="auto"/>
      </w:pPr>
      <w:r>
        <w:rPr>
          <w:sz w:val="21"/>
        </w:rPr>
        <w:t>题型：</w:t>
      </w:r>
      <w:r>
        <w:rPr>
          <w:sz w:val="21"/>
        </w:rPr>
        <w:t xml:space="preserve">Task 2 </w:t>
      </w:r>
      <w:r>
        <w:rPr>
          <w:sz w:val="21"/>
        </w:rPr>
        <w:t>大作文</w:t>
      </w:r>
    </w:p>
    <w:p w14:paraId="533203FD" w14:textId="77777777" w:rsidR="004E7B3F" w:rsidRDefault="004E7B3F" w:rsidP="004E7B3F">
      <w:pPr>
        <w:spacing w:after="60" w:line="252" w:lineRule="auto"/>
      </w:pPr>
      <w:r>
        <w:rPr>
          <w:sz w:val="21"/>
        </w:rPr>
        <w:t>Q: Television has destroyed communication among friends and family.Do you agree or disagree with the following statement?</w:t>
      </w:r>
    </w:p>
    <w:p w14:paraId="40CFE025" w14:textId="77777777" w:rsidR="004E7B3F" w:rsidRDefault="004E7B3F" w:rsidP="004E7B3F">
      <w:pPr>
        <w:spacing w:after="60" w:line="252" w:lineRule="auto"/>
      </w:pPr>
      <w:r>
        <w:rPr>
          <w:sz w:val="21"/>
        </w:rPr>
        <w:t xml:space="preserve">A: The invention of television is undoubtedly one of humankind's greatest inventions. It is a way of communication among people of one country and different countries and nations. People watch TV to find out about the latest news, weather, sports, etc. It is a great way to learn new and extend one's range of interests. Scientists say that children spend the same amount of hours in front of TV as they do in school. I think that this can be said about many grown people too. Also, television is a great means of eliminating stress and tension. One can relax and leave one's troubles behind lying on one's favorite sofa and watching a </w:t>
      </w:r>
      <w:r>
        <w:rPr>
          <w:sz w:val="21"/>
        </w:rPr>
        <w:lastRenderedPageBreak/>
        <w:t>comedy. However, some people believe that television has destroyed communication among friends and family.</w:t>
      </w:r>
    </w:p>
    <w:p w14:paraId="01D6C01D" w14:textId="77777777" w:rsidR="004E7B3F" w:rsidRDefault="004E7B3F" w:rsidP="004E7B3F">
      <w:pPr>
        <w:spacing w:after="60" w:line="252" w:lineRule="auto"/>
      </w:pPr>
      <w:r>
        <w:rPr>
          <w:sz w:val="21"/>
        </w:rPr>
        <w:t>Personally, I do not agree with this statement. A couple centuries ago people spent their time gambling, reading, gossiping or playing chess. I do not think that television is a cause of destroyed communication among family members and friends. First of all, if members of a family have common interests and they want to make each other happy they will always find many ways to spend their time together and be close. Otherwise, if people avoid each other and they do not have anything to share with each other they will find television a great way to escape from this miserable existence. I believe that many people chose family and their friends over some soap operas or a movie.</w:t>
      </w:r>
    </w:p>
    <w:p w14:paraId="2694D5C1" w14:textId="77777777" w:rsidR="004E7B3F" w:rsidRDefault="004E7B3F" w:rsidP="004E7B3F">
      <w:pPr>
        <w:spacing w:after="60" w:line="252" w:lineRule="auto"/>
      </w:pPr>
      <w:r>
        <w:rPr>
          <w:sz w:val="21"/>
        </w:rPr>
        <w:t>Second of all, I think that television can be a great resource of subjects to discuss. Many people watch different educational programs to find out more about their environment, nature, wild life animals, economic situations, etc. So, when they gather with their friends they discuss important issues and argue with each other in looking for the truth.</w:t>
      </w:r>
    </w:p>
    <w:p w14:paraId="36D90FF4" w14:textId="77777777" w:rsidR="004E7B3F" w:rsidRDefault="004E7B3F" w:rsidP="004E7B3F">
      <w:pPr>
        <w:spacing w:after="60" w:line="252" w:lineRule="auto"/>
      </w:pPr>
      <w:r>
        <w:rPr>
          <w:sz w:val="21"/>
        </w:rPr>
        <w:t>My husband and I often watch the news channel to keep abreast of the latest news. After that we always discuss some issues we concerned about. Also, we like to watch a TV show "the funniest animals". We like this program because it makes us laugh. I can not imagine how these programs can prevent our communication and be harmful to our relations.</w:t>
      </w:r>
    </w:p>
    <w:p w14:paraId="4045CF05" w14:textId="77777777" w:rsidR="004E7B3F" w:rsidRDefault="004E7B3F" w:rsidP="004E7B3F">
      <w:pPr>
        <w:spacing w:after="60" w:line="252" w:lineRule="auto"/>
      </w:pPr>
      <w:r>
        <w:rPr>
          <w:sz w:val="21"/>
        </w:rPr>
        <w:t>To summarize, I would like to add that if people want to communicate with each other they will find a way to do it. Otherwise, if television were not existent, people would find other escapes and reasons not to be with each other such as drugs, gambling, etc.</w:t>
      </w:r>
    </w:p>
    <w:p w14:paraId="5123C251"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63E26C8C"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006B2FDF" w14:textId="77777777" w:rsidR="004E7B3F" w:rsidRDefault="004E7B3F" w:rsidP="004E7B3F">
      <w:pPr>
        <w:spacing w:after="60" w:line="252" w:lineRule="auto"/>
      </w:pPr>
      <w:r>
        <w:rPr>
          <w:sz w:val="21"/>
        </w:rPr>
        <w:t>────────────────────────────────────────</w:t>
      </w:r>
    </w:p>
    <w:p w14:paraId="2B183EE7" w14:textId="77777777" w:rsidR="004E7B3F" w:rsidRDefault="004E7B3F" w:rsidP="004E7B3F">
      <w:pPr>
        <w:spacing w:after="60" w:line="252" w:lineRule="auto"/>
      </w:pPr>
      <w:r>
        <w:rPr>
          <w:sz w:val="21"/>
        </w:rPr>
        <w:t xml:space="preserve">65. </w:t>
      </w:r>
      <w:r>
        <w:rPr>
          <w:sz w:val="21"/>
        </w:rPr>
        <w:t>媒体类</w:t>
      </w:r>
      <w:r>
        <w:rPr>
          <w:sz w:val="21"/>
        </w:rPr>
        <w:t>(11)</w:t>
      </w:r>
      <w:r>
        <w:rPr>
          <w:sz w:val="21"/>
        </w:rPr>
        <w:t>。</w:t>
      </w:r>
    </w:p>
    <w:p w14:paraId="5C31E2EF" w14:textId="77777777" w:rsidR="004E7B3F" w:rsidRDefault="004E7B3F" w:rsidP="004E7B3F">
      <w:pPr>
        <w:spacing w:after="60" w:line="252" w:lineRule="auto"/>
      </w:pPr>
      <w:r>
        <w:rPr>
          <w:sz w:val="21"/>
        </w:rPr>
        <w:t>题型：</w:t>
      </w:r>
      <w:r>
        <w:rPr>
          <w:sz w:val="21"/>
        </w:rPr>
        <w:t xml:space="preserve">Task 2 </w:t>
      </w:r>
      <w:r>
        <w:rPr>
          <w:sz w:val="21"/>
        </w:rPr>
        <w:t>大作文</w:t>
      </w:r>
    </w:p>
    <w:p w14:paraId="00DBC6F4" w14:textId="77777777" w:rsidR="004E7B3F" w:rsidRDefault="004E7B3F" w:rsidP="004E7B3F">
      <w:pPr>
        <w:spacing w:after="60" w:line="252" w:lineRule="auto"/>
      </w:pPr>
      <w:r>
        <w:rPr>
          <w:sz w:val="21"/>
        </w:rPr>
        <w:t>Q: In a recent survey conducted in this country, it was found that up to 20% of twelve year-olds in some schools were showing early signs of nicotine addiction. In the eighteen to twenty year age bracket the percentage was as high as 70%. A large contributing factor to this high level of addiction is attributed to the uncensored TV advertising of cigarettes. For this reason all cigarette advertising should be banned. What’s your opinion about it? Discuss.</w:t>
      </w:r>
    </w:p>
    <w:p w14:paraId="0A6C2B74" w14:textId="77777777" w:rsidR="004E7B3F" w:rsidRDefault="004E7B3F" w:rsidP="004E7B3F">
      <w:pPr>
        <w:spacing w:after="60" w:line="252" w:lineRule="auto"/>
      </w:pPr>
      <w:r>
        <w:rPr>
          <w:sz w:val="21"/>
        </w:rPr>
        <w:t>A: The issue of cigarette advertising is an important one, especially in this country where so many young adolescents smoke. One of the main causes of this problem is peer pressure. Another cause is advertising, especially TV advertising. Smoking, as we all know, leads to a number of health problems such as cancer and heart disease. Many people think that cigarette advertising should not be banned since this would limit our free choice in this matter. However there is growing evidence that this serious problem is getting out of control. Let us examine the facts more closely.</w:t>
      </w:r>
    </w:p>
    <w:p w14:paraId="72CBA614" w14:textId="77777777" w:rsidR="004E7B3F" w:rsidRDefault="004E7B3F" w:rsidP="004E7B3F">
      <w:pPr>
        <w:spacing w:after="60" w:line="252" w:lineRule="auto"/>
      </w:pPr>
      <w:r>
        <w:rPr>
          <w:sz w:val="21"/>
        </w:rPr>
        <w:t>The most important reason why cigarette advertising should be banned is that cigarette is bad for our health. Smoking causes lung cancer and heart disease. Many people also suffer from slow and painful death from a disease called emphysema.</w:t>
      </w:r>
    </w:p>
    <w:p w14:paraId="09AF47AA" w14:textId="77777777" w:rsidR="004E7B3F" w:rsidRDefault="004E7B3F" w:rsidP="004E7B3F">
      <w:pPr>
        <w:spacing w:after="60" w:line="252" w:lineRule="auto"/>
      </w:pPr>
      <w:r>
        <w:rPr>
          <w:sz w:val="21"/>
        </w:rPr>
        <w:lastRenderedPageBreak/>
        <w:t>Another important reason why cigarette advertising should be banned is that it costs the tax payer money. People who become sick from smoking have to be cared for in expensive hospitals. In addition their deaths often results in financial problem for their families.</w:t>
      </w:r>
    </w:p>
    <w:p w14:paraId="245D0054" w14:textId="77777777" w:rsidR="004E7B3F" w:rsidRDefault="004E7B3F" w:rsidP="004E7B3F">
      <w:pPr>
        <w:spacing w:after="60" w:line="252" w:lineRule="auto"/>
      </w:pPr>
      <w:r>
        <w:rPr>
          <w:sz w:val="21"/>
        </w:rPr>
        <w:t>Finally cigarette smoking may lead to another problem namely drug addiction. Although there is not conclusive evidence that this often happens, many experts in this area feel that there is a connection between the two.</w:t>
      </w:r>
    </w:p>
    <w:p w14:paraId="1EE25981" w14:textId="77777777" w:rsidR="004E7B3F" w:rsidRDefault="004E7B3F" w:rsidP="004E7B3F">
      <w:pPr>
        <w:spacing w:after="60" w:line="252" w:lineRule="auto"/>
      </w:pPr>
      <w:r>
        <w:rPr>
          <w:sz w:val="21"/>
        </w:rPr>
        <w:t>Perhaps a solution to this problem is the education of young children concerning the dangers of taking up this habit. Also a heavy tax could be placed on cigarettes so that youngsters would not be able to afford them. In any case, it seems beyond any reasonable doubt that cigarette advertising should be banned.</w:t>
      </w:r>
    </w:p>
    <w:p w14:paraId="6C906C2C"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7B92CAAB"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4975F789" w14:textId="77777777" w:rsidR="004E7B3F" w:rsidRDefault="004E7B3F" w:rsidP="004E7B3F">
      <w:pPr>
        <w:spacing w:after="60" w:line="252" w:lineRule="auto"/>
      </w:pPr>
      <w:r>
        <w:rPr>
          <w:sz w:val="21"/>
        </w:rPr>
        <w:t>────────────────────────────────────────</w:t>
      </w:r>
    </w:p>
    <w:p w14:paraId="4DA60E86" w14:textId="77777777" w:rsidR="004E7B3F" w:rsidRDefault="004E7B3F" w:rsidP="004E7B3F">
      <w:pPr>
        <w:spacing w:after="60" w:line="252" w:lineRule="auto"/>
      </w:pPr>
      <w:r>
        <w:rPr>
          <w:sz w:val="21"/>
        </w:rPr>
        <w:t xml:space="preserve">66. </w:t>
      </w:r>
      <w:r>
        <w:rPr>
          <w:sz w:val="21"/>
        </w:rPr>
        <w:t>媒体类</w:t>
      </w:r>
      <w:r>
        <w:rPr>
          <w:sz w:val="21"/>
        </w:rPr>
        <w:t>(12)</w:t>
      </w:r>
      <w:r>
        <w:rPr>
          <w:sz w:val="21"/>
        </w:rPr>
        <w:t>。</w:t>
      </w:r>
    </w:p>
    <w:p w14:paraId="7687F6A7" w14:textId="77777777" w:rsidR="004E7B3F" w:rsidRDefault="004E7B3F" w:rsidP="004E7B3F">
      <w:pPr>
        <w:spacing w:after="60" w:line="252" w:lineRule="auto"/>
      </w:pPr>
      <w:r>
        <w:rPr>
          <w:sz w:val="21"/>
        </w:rPr>
        <w:t>题型：</w:t>
      </w:r>
      <w:r>
        <w:rPr>
          <w:sz w:val="21"/>
        </w:rPr>
        <w:t xml:space="preserve">Task 2 </w:t>
      </w:r>
      <w:r>
        <w:rPr>
          <w:sz w:val="21"/>
        </w:rPr>
        <w:t>大作文</w:t>
      </w:r>
    </w:p>
    <w:p w14:paraId="590E6BEA" w14:textId="77777777" w:rsidR="004E7B3F" w:rsidRDefault="004E7B3F" w:rsidP="004E7B3F">
      <w:pPr>
        <w:spacing w:after="60" w:line="252" w:lineRule="auto"/>
      </w:pPr>
      <w:r>
        <w:rPr>
          <w:sz w:val="21"/>
        </w:rPr>
        <w:t>Q: It is becoming more and more difficult to escape the influence of the media on our lives.Discuss the advantages and disadvantages of living in a media rich society.</w:t>
      </w:r>
    </w:p>
    <w:p w14:paraId="194EC49B" w14:textId="77777777" w:rsidR="004E7B3F" w:rsidRDefault="004E7B3F" w:rsidP="004E7B3F">
      <w:pPr>
        <w:spacing w:after="60" w:line="252" w:lineRule="auto"/>
      </w:pPr>
      <w:r>
        <w:rPr>
          <w:sz w:val="21"/>
        </w:rPr>
        <w:t>A: The media is about communication and I suppose most of us would agree that, as human beings we need to communicate. We need to know what is going on in the world generally; we want to be entertained and to keep in touch with people. Older media, such as newspapers, radio and TV help us do this, but the newer media, particularly the internet and mobile phones go further. We have more choice in terms of what we watch or who we talk to.</w:t>
      </w:r>
    </w:p>
    <w:p w14:paraId="7DD9248E" w14:textId="77777777" w:rsidR="004E7B3F" w:rsidRDefault="004E7B3F" w:rsidP="004E7B3F">
      <w:pPr>
        <w:spacing w:after="60" w:line="252" w:lineRule="auto"/>
      </w:pPr>
      <w:r>
        <w:rPr>
          <w:sz w:val="21"/>
        </w:rPr>
        <w:t>I have an I-Phone which allows me - just by using one device - to make phone calls, use the internet, listen to music, play games and watch videos. And it's all immediate, and portable. It makes you feel in control, but there arc disadvantages too.</w:t>
      </w:r>
    </w:p>
    <w:p w14:paraId="0E5C48E9" w14:textId="77777777" w:rsidR="004E7B3F" w:rsidRDefault="004E7B3F" w:rsidP="004E7B3F">
      <w:pPr>
        <w:spacing w:after="60" w:line="252" w:lineRule="auto"/>
      </w:pPr>
      <w:r>
        <w:rPr>
          <w:sz w:val="21"/>
        </w:rPr>
        <w:t>People are always texting and emailing each other and if they don't have their phone or laptop around, they feel cut off. Also, have you seen a group of teenagers in a cafe where they're not talking to each other, but using their phones? It's a very common sight these days, which many people feel is worrying, as we seem to prefer using technology to face-to-face communication.</w:t>
      </w:r>
    </w:p>
    <w:p w14:paraId="0565C6B9" w14:textId="77777777" w:rsidR="004E7B3F" w:rsidRDefault="004E7B3F" w:rsidP="004E7B3F">
      <w:pPr>
        <w:spacing w:after="60" w:line="252" w:lineRule="auto"/>
      </w:pPr>
      <w:r>
        <w:rPr>
          <w:sz w:val="21"/>
        </w:rPr>
        <w:t>We are also spoilt for choice - perhaps too much choice. There are so many TV channels, but so many of the programmes are poor quality. There's also so much advertising all around us, trying to persuade us to buy things we don't really need. To survive in such a society, you have to be very aware of the power the media can have over you, your actions and your opinions, and try not to let it control your life.</w:t>
      </w:r>
    </w:p>
    <w:p w14:paraId="2C8563E7" w14:textId="77777777" w:rsidR="004E7B3F" w:rsidRDefault="004E7B3F" w:rsidP="004E7B3F">
      <w:pPr>
        <w:spacing w:after="60" w:line="252" w:lineRule="auto"/>
      </w:pPr>
      <w:r>
        <w:rPr>
          <w:sz w:val="21"/>
        </w:rPr>
        <w:t>To my mind, there's no doubt we live in a media-rich society, and there's nothing we can do about that. What we can do is use the media responsibly and not let it use us.</w:t>
      </w:r>
    </w:p>
    <w:p w14:paraId="14564D58"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4DE1D3D4" w14:textId="77777777" w:rsidR="004E7B3F" w:rsidRDefault="004E7B3F" w:rsidP="004E7B3F">
      <w:pPr>
        <w:spacing w:after="60" w:line="252" w:lineRule="auto"/>
      </w:pPr>
      <w:r>
        <w:rPr>
          <w:sz w:val="21"/>
        </w:rPr>
        <w:lastRenderedPageBreak/>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6B8841F5" w14:textId="77777777" w:rsidR="004E7B3F" w:rsidRDefault="004E7B3F" w:rsidP="004E7B3F">
      <w:pPr>
        <w:spacing w:after="60" w:line="252" w:lineRule="auto"/>
      </w:pPr>
      <w:r>
        <w:rPr>
          <w:sz w:val="21"/>
        </w:rPr>
        <w:t>────────────────────────────────────────</w:t>
      </w:r>
    </w:p>
    <w:p w14:paraId="65573AF4" w14:textId="77777777" w:rsidR="004E7B3F" w:rsidRDefault="004E7B3F" w:rsidP="004E7B3F">
      <w:pPr>
        <w:spacing w:after="60" w:line="252" w:lineRule="auto"/>
      </w:pPr>
      <w:r>
        <w:rPr>
          <w:sz w:val="21"/>
        </w:rPr>
        <w:t xml:space="preserve">67. </w:t>
      </w:r>
      <w:r>
        <w:rPr>
          <w:sz w:val="21"/>
        </w:rPr>
        <w:t>媒体类</w:t>
      </w:r>
      <w:r>
        <w:rPr>
          <w:sz w:val="21"/>
        </w:rPr>
        <w:t>(13)</w:t>
      </w:r>
      <w:r>
        <w:rPr>
          <w:sz w:val="21"/>
        </w:rPr>
        <w:t>。</w:t>
      </w:r>
    </w:p>
    <w:p w14:paraId="5E7D92A8" w14:textId="77777777" w:rsidR="004E7B3F" w:rsidRDefault="004E7B3F" w:rsidP="004E7B3F">
      <w:pPr>
        <w:spacing w:after="60" w:line="252" w:lineRule="auto"/>
      </w:pPr>
      <w:r>
        <w:rPr>
          <w:sz w:val="21"/>
        </w:rPr>
        <w:t>题型：</w:t>
      </w:r>
      <w:r>
        <w:rPr>
          <w:sz w:val="21"/>
        </w:rPr>
        <w:t xml:space="preserve">Task 2 </w:t>
      </w:r>
      <w:r>
        <w:rPr>
          <w:sz w:val="21"/>
        </w:rPr>
        <w:t>大作文</w:t>
      </w:r>
    </w:p>
    <w:p w14:paraId="12702614" w14:textId="77777777" w:rsidR="004E7B3F" w:rsidRDefault="004E7B3F" w:rsidP="004E7B3F">
      <w:pPr>
        <w:spacing w:after="60" w:line="252" w:lineRule="auto"/>
      </w:pPr>
      <w:r>
        <w:rPr>
          <w:sz w:val="21"/>
        </w:rPr>
        <w:t>Q: Many newspapers and magazines feature stories about the private lives of famous people. We know what they eat, where they buy their clothes and who they love. We also often see pictures of them in private situations.Is it appropriate for a magazine or newspaper to give this kind of private information about people?</w:t>
      </w:r>
    </w:p>
    <w:p w14:paraId="73718815" w14:textId="77777777" w:rsidR="004E7B3F" w:rsidRDefault="004E7B3F" w:rsidP="004E7B3F">
      <w:pPr>
        <w:spacing w:after="60" w:line="252" w:lineRule="auto"/>
      </w:pPr>
      <w:r>
        <w:rPr>
          <w:sz w:val="21"/>
        </w:rPr>
        <w:t>A: Generally, people read newspapers to find out about world current affairs and they read magazines to be entertained. Therefore, one would expect to find articles that feature the private lives of famous people in magazines rather than newspapers. However, nowadays, more and more newspapers include stories like these which are neither informative nor useful.</w:t>
      </w:r>
    </w:p>
    <w:p w14:paraId="657E7E05" w14:textId="77777777" w:rsidR="004E7B3F" w:rsidRDefault="004E7B3F" w:rsidP="004E7B3F">
      <w:pPr>
        <w:spacing w:after="60" w:line="252" w:lineRule="auto"/>
      </w:pPr>
      <w:r>
        <w:rPr>
          <w:sz w:val="21"/>
        </w:rPr>
        <w:t>In my opinion, this type of gossip about people's private lives should not be in newspapers for several reasons. Firstly, for example, the fact that Princess Diana is going out with a sportsman is not important news. Secondly, if newspapers want to publish articles about famous people they should focus on their public events and achievements. In other words, if there is an article about Princess Diana it should be about her works of charity, which will increase public awareness of important problems. In addition, journalists should make sure that they write about the facts only, not rumours. One should be able to rely on newspapers for the actual truth.</w:t>
      </w:r>
    </w:p>
    <w:p w14:paraId="40B57157" w14:textId="77777777" w:rsidR="004E7B3F" w:rsidRDefault="004E7B3F" w:rsidP="004E7B3F">
      <w:pPr>
        <w:spacing w:after="60" w:line="252" w:lineRule="auto"/>
      </w:pPr>
      <w:r>
        <w:rPr>
          <w:sz w:val="21"/>
        </w:rPr>
        <w:t>Magazines, on the other hand, focus on social news. But I feel it is more acceptable for them to contain some features about famous personalities. In addition to being popular reading, these stories often benefit the stars by giving free publicity to them, thereby helping their careers. However, I also believe that magazine stories should not mention things that are too embarrassing or untrue just to attract people to buy the magazine. Sensational stories, such as these, cause great unhappiness to the people concerned.</w:t>
      </w:r>
    </w:p>
    <w:p w14:paraId="0BC9E330" w14:textId="77777777" w:rsidR="004E7B3F" w:rsidRDefault="004E7B3F" w:rsidP="004E7B3F">
      <w:pPr>
        <w:spacing w:after="60" w:line="252" w:lineRule="auto"/>
      </w:pPr>
      <w:r>
        <w:rPr>
          <w:sz w:val="21"/>
        </w:rPr>
        <w:t>In conclusion, I think newspapers should concentrate on real news but magazines can feature some articles on people's private lives.</w:t>
      </w:r>
    </w:p>
    <w:p w14:paraId="5B1D4DFA"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0E4549BD"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132A89F1" w14:textId="77777777" w:rsidR="004E7B3F" w:rsidRDefault="004E7B3F" w:rsidP="004E7B3F">
      <w:pPr>
        <w:spacing w:after="60" w:line="252" w:lineRule="auto"/>
      </w:pPr>
      <w:r>
        <w:rPr>
          <w:sz w:val="21"/>
        </w:rPr>
        <w:t>────────────────────────────────────────</w:t>
      </w:r>
    </w:p>
    <w:p w14:paraId="61FA9174" w14:textId="77777777" w:rsidR="004E7B3F" w:rsidRDefault="004E7B3F" w:rsidP="004E7B3F">
      <w:pPr>
        <w:spacing w:after="60" w:line="252" w:lineRule="auto"/>
        <w:rPr>
          <w:lang w:eastAsia="zh-CN"/>
        </w:rPr>
      </w:pPr>
      <w:r>
        <w:rPr>
          <w:sz w:val="21"/>
          <w:lang w:eastAsia="zh-CN"/>
        </w:rPr>
        <w:t xml:space="preserve">68. </w:t>
      </w:r>
      <w:r>
        <w:rPr>
          <w:sz w:val="21"/>
          <w:lang w:eastAsia="zh-CN"/>
        </w:rPr>
        <w:t>社会类</w:t>
      </w:r>
      <w:r>
        <w:rPr>
          <w:sz w:val="21"/>
          <w:lang w:eastAsia="zh-CN"/>
        </w:rPr>
        <w:t>(2)</w:t>
      </w:r>
      <w:r>
        <w:rPr>
          <w:sz w:val="21"/>
          <w:lang w:eastAsia="zh-CN"/>
        </w:rPr>
        <w:t>。</w:t>
      </w:r>
    </w:p>
    <w:p w14:paraId="64AB041A"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0FC9480B" w14:textId="77777777" w:rsidR="004E7B3F" w:rsidRDefault="004E7B3F" w:rsidP="004E7B3F">
      <w:pPr>
        <w:spacing w:after="60" w:line="252" w:lineRule="auto"/>
      </w:pPr>
      <w:r>
        <w:rPr>
          <w:sz w:val="21"/>
        </w:rPr>
        <w:t>Q: People in all modern societies use drugs, but today's youth are expertimenting with both legal and illegal drugs, and at an increasingly early age. Some sociologists claim that parents and other members of society often set a bad example.Discuss the causes and some effects of widespread drug use by young people in modern day society. Make any recommendations you feel are necessary to help fight youth drug abuse.</w:t>
      </w:r>
    </w:p>
    <w:p w14:paraId="37DD855E" w14:textId="77777777" w:rsidR="004E7B3F" w:rsidRDefault="004E7B3F" w:rsidP="004E7B3F">
      <w:pPr>
        <w:spacing w:after="60" w:line="252" w:lineRule="auto"/>
      </w:pPr>
      <w:r>
        <w:rPr>
          <w:sz w:val="21"/>
        </w:rPr>
        <w:lastRenderedPageBreak/>
        <w:t>A: Youth drug abuse is a serious problem nowadays in many cultures. Not only is illegal drug use on the rise, but children as young as 10 years old are experimenting with alcohol and tobacco. The reasons for this behaviour are unclear, but certain sociologists blame the examples set by their elders.</w:t>
      </w:r>
    </w:p>
    <w:p w14:paraId="485249E7" w14:textId="77777777" w:rsidR="004E7B3F" w:rsidRDefault="004E7B3F" w:rsidP="004E7B3F">
      <w:pPr>
        <w:spacing w:after="60" w:line="252" w:lineRule="auto"/>
      </w:pPr>
      <w:r>
        <w:rPr>
          <w:sz w:val="21"/>
        </w:rPr>
        <w:t>Parents who drink and smoke to excess are, in effect, telling their children that it is acceptable to abuse their bodies with drugs. Consequently, children may have a similar view towards illegal drugs, even if their parents are against their use. In addition, drug use shown on television and in films can only confuse children who are also taught at school that drug abuse is wrong.</w:t>
      </w:r>
    </w:p>
    <w:p w14:paraId="17EA0C32" w14:textId="77777777" w:rsidR="004E7B3F" w:rsidRDefault="004E7B3F" w:rsidP="004E7B3F">
      <w:pPr>
        <w:spacing w:after="60" w:line="252" w:lineRule="auto"/>
      </w:pPr>
      <w:r>
        <w:rPr>
          <w:sz w:val="21"/>
        </w:rPr>
        <w:t>The pressure on young people to perform well at school in order to compete for jobs is a possible cause of the problem. Many believe they cannot live up to their parents' expectations, and feel a sense of hopelessness. Also, the widespread availability of drugs means teenagers are faced with the temptation to experiment. Drugs are used as a means of expressing dissatisfaction with the pressures they face in society.</w:t>
      </w:r>
    </w:p>
    <w:p w14:paraId="08E29583" w14:textId="77777777" w:rsidR="004E7B3F" w:rsidRDefault="004E7B3F" w:rsidP="004E7B3F">
      <w:pPr>
        <w:spacing w:after="60" w:line="252" w:lineRule="auto"/>
      </w:pPr>
      <w:r>
        <w:rPr>
          <w:sz w:val="21"/>
        </w:rPr>
        <w:t>The effects of drug abuse are well known. Many young people's talents are wasted, and addiction to hard drugs can cost a user his or her life. Furthermore, those who drink and drive may be involved in fatal road accidents. The cost to society is great, and enormous amounts of money are spent on convicting drug dealers and on education programmes.</w:t>
      </w:r>
    </w:p>
    <w:p w14:paraId="778E70AB" w14:textId="77777777" w:rsidR="004E7B3F" w:rsidRDefault="004E7B3F" w:rsidP="004E7B3F">
      <w:pPr>
        <w:spacing w:after="60" w:line="252" w:lineRule="auto"/>
      </w:pPr>
      <w:r>
        <w:rPr>
          <w:sz w:val="21"/>
        </w:rPr>
        <w:t>To conclude, I recommend that the only sensible way to solve this problem is to educate young people about the dangers of drug use, and to take steps to reduce the pressure of competition placed upon them.</w:t>
      </w:r>
    </w:p>
    <w:p w14:paraId="2E854529"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49BB053E"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26C50314" w14:textId="77777777" w:rsidR="004E7B3F" w:rsidRDefault="004E7B3F" w:rsidP="004E7B3F">
      <w:pPr>
        <w:spacing w:after="60" w:line="252" w:lineRule="auto"/>
      </w:pPr>
      <w:r>
        <w:rPr>
          <w:sz w:val="21"/>
        </w:rPr>
        <w:t>────────────────────────────────────────</w:t>
      </w:r>
    </w:p>
    <w:p w14:paraId="6F13CACA" w14:textId="77777777" w:rsidR="004E7B3F" w:rsidRDefault="004E7B3F" w:rsidP="004E7B3F">
      <w:pPr>
        <w:spacing w:after="60" w:line="252" w:lineRule="auto"/>
        <w:rPr>
          <w:lang w:eastAsia="zh-CN"/>
        </w:rPr>
      </w:pPr>
      <w:r>
        <w:rPr>
          <w:sz w:val="21"/>
          <w:lang w:eastAsia="zh-CN"/>
        </w:rPr>
        <w:t xml:space="preserve">69. </w:t>
      </w:r>
      <w:r>
        <w:rPr>
          <w:sz w:val="21"/>
          <w:lang w:eastAsia="zh-CN"/>
        </w:rPr>
        <w:t>社会类</w:t>
      </w:r>
      <w:r>
        <w:rPr>
          <w:sz w:val="21"/>
          <w:lang w:eastAsia="zh-CN"/>
        </w:rPr>
        <w:t>(3)</w:t>
      </w:r>
      <w:r>
        <w:rPr>
          <w:sz w:val="21"/>
          <w:lang w:eastAsia="zh-CN"/>
        </w:rPr>
        <w:t>。</w:t>
      </w:r>
    </w:p>
    <w:p w14:paraId="65578DE2"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6AEB0385" w14:textId="77777777" w:rsidR="004E7B3F" w:rsidRDefault="004E7B3F" w:rsidP="004E7B3F">
      <w:pPr>
        <w:spacing w:after="60" w:line="252" w:lineRule="auto"/>
      </w:pPr>
      <w:r>
        <w:rPr>
          <w:sz w:val="21"/>
        </w:rPr>
        <w:t>Q: The world is experiencing a dramatic increase in population, This is causing problems not only for poor, undeveloped countries, but also for industrialised and developing nations.Describe some of the problems that overpopulation causes, and suggest at least one possible solution.</w:t>
      </w:r>
    </w:p>
    <w:p w14:paraId="54F2FF26" w14:textId="77777777" w:rsidR="004E7B3F" w:rsidRDefault="004E7B3F" w:rsidP="004E7B3F">
      <w:pPr>
        <w:spacing w:after="60" w:line="252" w:lineRule="auto"/>
      </w:pPr>
      <w:r>
        <w:rPr>
          <w:sz w:val="21"/>
        </w:rPr>
        <w:t>A: In most countries of the world the population is increasing alarmingly. This is especially true in poor, undeveloped countries. Overpopulation causes a considerable number of problems.</w:t>
      </w:r>
    </w:p>
    <w:p w14:paraId="09333C22" w14:textId="77777777" w:rsidR="004E7B3F" w:rsidRDefault="004E7B3F" w:rsidP="004E7B3F">
      <w:pPr>
        <w:spacing w:after="60" w:line="252" w:lineRule="auto"/>
      </w:pPr>
      <w:r>
        <w:rPr>
          <w:sz w:val="21"/>
        </w:rPr>
        <w:t>In poor countries it is difficult to provide enough food to feed even the present number of people. In addition, education to limit the number of children per family is not always successful. Poorer countries usually have a lot of unemployment too, and an increase in population simply makes the situation worse. The environment also suffers when there are too many people living on the land.</w:t>
      </w:r>
    </w:p>
    <w:p w14:paraId="0D96AA57" w14:textId="77777777" w:rsidR="004E7B3F" w:rsidRDefault="004E7B3F" w:rsidP="004E7B3F">
      <w:pPr>
        <w:spacing w:after="60" w:line="252" w:lineRule="auto"/>
      </w:pPr>
      <w:r>
        <w:rPr>
          <w:sz w:val="21"/>
        </w:rPr>
        <w:t>In rich, industrialised and developing countries it is very difficult for governments to provide effective public services in overcrowded cities. Moreover, there is usually a great deal more crime, which is often due to high rates of unemployment. Further large increases in population only cause more overcrowding, unemployment and crime.</w:t>
      </w:r>
    </w:p>
    <w:p w14:paraId="681171BE" w14:textId="77777777" w:rsidR="004E7B3F" w:rsidRDefault="004E7B3F" w:rsidP="004E7B3F">
      <w:pPr>
        <w:spacing w:after="60" w:line="252" w:lineRule="auto"/>
      </w:pPr>
      <w:r>
        <w:rPr>
          <w:sz w:val="21"/>
        </w:rPr>
        <w:lastRenderedPageBreak/>
        <w:t>There are two main solutions to the overpopulation problem. Firstly, every woman who is pregnant, but who does not want to give birth, should be allowed by law to have an abortion. Secondly, governments must educate people to limit the size of the family. In China, couples are penalised financially if they have more than one child. This may seem cruel, but the "one-child policy" is beginning to have an effect in the world's most populous nation. Eventually, similar policies might also be necessary in other crowded nations such as India, for example.</w:t>
      </w:r>
    </w:p>
    <w:p w14:paraId="00457153" w14:textId="77777777" w:rsidR="004E7B3F" w:rsidRDefault="004E7B3F" w:rsidP="004E7B3F">
      <w:pPr>
        <w:spacing w:after="60" w:line="252" w:lineRule="auto"/>
      </w:pPr>
      <w:r>
        <w:rPr>
          <w:sz w:val="21"/>
        </w:rPr>
        <w:t>To sum up, if the population explosion continues, many more people will die of starvation in poor countries, and life in the cities, even in affluent nations, will become increasingly difficult.</w:t>
      </w:r>
    </w:p>
    <w:p w14:paraId="031934D4"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790C5AEB"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6A08D089" w14:textId="77777777" w:rsidR="004E7B3F" w:rsidRDefault="004E7B3F" w:rsidP="004E7B3F">
      <w:pPr>
        <w:spacing w:after="60" w:line="252" w:lineRule="auto"/>
      </w:pPr>
      <w:r>
        <w:rPr>
          <w:sz w:val="21"/>
        </w:rPr>
        <w:t>────────────────────────────────────────</w:t>
      </w:r>
    </w:p>
    <w:p w14:paraId="6F34F667" w14:textId="77777777" w:rsidR="004E7B3F" w:rsidRDefault="004E7B3F" w:rsidP="004E7B3F">
      <w:pPr>
        <w:spacing w:after="60" w:line="252" w:lineRule="auto"/>
        <w:rPr>
          <w:lang w:eastAsia="zh-CN"/>
        </w:rPr>
      </w:pPr>
      <w:r>
        <w:rPr>
          <w:sz w:val="21"/>
          <w:lang w:eastAsia="zh-CN"/>
        </w:rPr>
        <w:t xml:space="preserve">70. </w:t>
      </w:r>
      <w:r>
        <w:rPr>
          <w:sz w:val="21"/>
          <w:lang w:eastAsia="zh-CN"/>
        </w:rPr>
        <w:t>社会类</w:t>
      </w:r>
      <w:r>
        <w:rPr>
          <w:sz w:val="21"/>
          <w:lang w:eastAsia="zh-CN"/>
        </w:rPr>
        <w:t>(4)</w:t>
      </w:r>
      <w:r>
        <w:rPr>
          <w:sz w:val="21"/>
          <w:lang w:eastAsia="zh-CN"/>
        </w:rPr>
        <w:t>。</w:t>
      </w:r>
    </w:p>
    <w:p w14:paraId="5DDDB711"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1DC4E583" w14:textId="77777777" w:rsidR="004E7B3F" w:rsidRDefault="004E7B3F" w:rsidP="004E7B3F">
      <w:pPr>
        <w:spacing w:after="60" w:line="252" w:lineRule="auto"/>
      </w:pPr>
      <w:r>
        <w:rPr>
          <w:sz w:val="21"/>
        </w:rPr>
        <w:t>Q: Should parents be obliged to immunise their children against childhood diseases? Or do individuals have the right to choose not to immunise their children?</w:t>
      </w:r>
    </w:p>
    <w:p w14:paraId="25A5A05E" w14:textId="77777777" w:rsidR="004E7B3F" w:rsidRDefault="004E7B3F" w:rsidP="004E7B3F">
      <w:pPr>
        <w:spacing w:after="60" w:line="252" w:lineRule="auto"/>
      </w:pPr>
      <w:r>
        <w:rPr>
          <w:sz w:val="21"/>
        </w:rPr>
        <w:t>A: Some people argue that the state does not have the right to make parents immunise their children. However, I feel the question is not whether they should immunise but whether, as members of society, they have the right not to.</w:t>
      </w:r>
    </w:p>
    <w:p w14:paraId="5E05FE74" w14:textId="77777777" w:rsidR="004E7B3F" w:rsidRDefault="004E7B3F" w:rsidP="004E7B3F">
      <w:pPr>
        <w:spacing w:after="60" w:line="252" w:lineRule="auto"/>
      </w:pPr>
      <w:r>
        <w:rPr>
          <w:sz w:val="21"/>
        </w:rPr>
        <w:t>Preventative medicine has proved to be the most effective way of reducing the incidence of fatal childhood diseases. As a result of the widespread practice of immunising young children in our society, many lives have been saved and the diseases have been reduced to almost zero.</w:t>
      </w:r>
    </w:p>
    <w:p w14:paraId="26FF8CD9" w14:textId="77777777" w:rsidR="004E7B3F" w:rsidRDefault="004E7B3F" w:rsidP="004E7B3F">
      <w:pPr>
        <w:spacing w:after="60" w:line="252" w:lineRule="auto"/>
      </w:pPr>
      <w:r>
        <w:rPr>
          <w:sz w:val="21"/>
        </w:rPr>
        <w:t>In previous centuries children died from ordinary illnesses such as influenza and tuberculosis and because few people had immunity, the diseases spread easily. Diseases such as dysentery were the result of poor hygiene but these have long been eradicated since the arrival of good sanitation and clean water. Nobody would suggest that we should reverse this good practice now because dysentery has been wiped out.</w:t>
      </w:r>
    </w:p>
    <w:p w14:paraId="34CB191B" w14:textId="77777777" w:rsidR="004E7B3F" w:rsidRDefault="004E7B3F" w:rsidP="004E7B3F">
      <w:pPr>
        <w:spacing w:after="60" w:line="252" w:lineRule="auto"/>
      </w:pPr>
      <w:r>
        <w:rPr>
          <w:sz w:val="21"/>
        </w:rPr>
        <w:t>Serious diseases such as polio and smallpox have also been eradicated through national immunisation programmes. In consequence, children not immunised are far less at risk in this disease-free society than they would otherwise be. Parents choosing not to immunise are relying on the fact that the diseases have already been eradicated. If the number of parents choosing not to immunise increased, there would be a similar increase in the risk of the diseases returning.</w:t>
      </w:r>
    </w:p>
    <w:p w14:paraId="6E8EE417" w14:textId="77777777" w:rsidR="004E7B3F" w:rsidRDefault="004E7B3F" w:rsidP="004E7B3F">
      <w:pPr>
        <w:spacing w:after="60" w:line="252" w:lineRule="auto"/>
      </w:pPr>
      <w:r>
        <w:rPr>
          <w:sz w:val="21"/>
        </w:rPr>
        <w:t>Immunisation is not an issue like seatbelts which affects only the individual. A decision not to immunise will have widespread repercussions for the whole of society and for this reason, I do not believe that individuals have the right to stand aside. In my opinion immunisation should be obligatory.</w:t>
      </w:r>
    </w:p>
    <w:p w14:paraId="7AD14AE6" w14:textId="77777777" w:rsidR="004E7B3F" w:rsidRDefault="004E7B3F" w:rsidP="004E7B3F">
      <w:pPr>
        <w:spacing w:after="60" w:line="252" w:lineRule="auto"/>
      </w:pPr>
      <w:r>
        <w:rPr>
          <w:sz w:val="21"/>
        </w:rPr>
        <w:t>The issue of whether we should force parents to immunise their children against common diseases is, in my opinion, a social rather than a medical question. Since we are free to choose what we expose our bodies to in the way of food, drink, or religion for that matter, why should the question of medical 'treatment' be any different?</w:t>
      </w:r>
    </w:p>
    <w:p w14:paraId="4A336632" w14:textId="77777777" w:rsidR="004E7B3F" w:rsidRDefault="004E7B3F" w:rsidP="004E7B3F">
      <w:pPr>
        <w:spacing w:after="60" w:line="252" w:lineRule="auto"/>
      </w:pPr>
      <w:r>
        <w:rPr>
          <w:sz w:val="21"/>
        </w:rPr>
        <w:lastRenderedPageBreak/>
        <w:t>Medical researchers and governments are primarily interested in overall statistics and trends and in money-saving schemes which fail to take into consideration the individual's concerns and rights. While immunisation against diseases such as tetanus and whooping cough may be effective, little information is released about the harmful effects of vaccinations which can sometimes result in stunted growth or even death.</w:t>
      </w:r>
    </w:p>
    <w:p w14:paraId="30E463C2" w14:textId="77777777" w:rsidR="004E7B3F" w:rsidRDefault="004E7B3F" w:rsidP="004E7B3F">
      <w:pPr>
        <w:spacing w:after="60" w:line="252" w:lineRule="auto"/>
      </w:pPr>
      <w:r>
        <w:rPr>
          <w:sz w:val="21"/>
        </w:rPr>
        <w:t>The body is designed to resist disease and to create its own natural immunity through contact with that disease. So when children are given artificial immunity, we create a vulnerable society which is entirely dependent on immunisation. In the event that mass immunisation programmes were to cease, the society as a whole would be more at risk than ever before.</w:t>
      </w:r>
    </w:p>
    <w:p w14:paraId="44D3C9EA" w14:textId="77777777" w:rsidR="004E7B3F" w:rsidRDefault="004E7B3F" w:rsidP="004E7B3F">
      <w:pPr>
        <w:spacing w:after="60" w:line="252" w:lineRule="auto"/>
      </w:pPr>
      <w:r>
        <w:rPr>
          <w:sz w:val="21"/>
        </w:rPr>
        <w:t>In addition there is the issue of the rights of the individual. As members of a society, why should we be obliged to subject our children to this potentially harmful practice? Some people may also be against immunisation on religious grounds and their needs must also be considered.</w:t>
      </w:r>
    </w:p>
    <w:p w14:paraId="0BF5F7F1" w14:textId="77777777" w:rsidR="004E7B3F" w:rsidRDefault="004E7B3F" w:rsidP="004E7B3F">
      <w:pPr>
        <w:spacing w:after="60" w:line="252" w:lineRule="auto"/>
      </w:pPr>
      <w:r>
        <w:rPr>
          <w:sz w:val="21"/>
        </w:rPr>
        <w:t>For these reasons I feel strongly that immunisation programmes should not be obligatory and that the individual should have the right to choose whether or not to participate.</w:t>
      </w:r>
    </w:p>
    <w:p w14:paraId="76359B89"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019CBF73"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756948CF" w14:textId="77777777" w:rsidR="004E7B3F" w:rsidRDefault="004E7B3F" w:rsidP="004E7B3F">
      <w:pPr>
        <w:spacing w:after="60" w:line="252" w:lineRule="auto"/>
      </w:pPr>
      <w:r>
        <w:rPr>
          <w:sz w:val="21"/>
        </w:rPr>
        <w:t>────────────────────────────────────────</w:t>
      </w:r>
    </w:p>
    <w:p w14:paraId="631B2994" w14:textId="77777777" w:rsidR="004E7B3F" w:rsidRDefault="004E7B3F" w:rsidP="004E7B3F">
      <w:pPr>
        <w:spacing w:after="60" w:line="252" w:lineRule="auto"/>
        <w:rPr>
          <w:lang w:eastAsia="zh-CN"/>
        </w:rPr>
      </w:pPr>
      <w:r>
        <w:rPr>
          <w:sz w:val="21"/>
          <w:lang w:eastAsia="zh-CN"/>
        </w:rPr>
        <w:t xml:space="preserve">71. </w:t>
      </w:r>
      <w:r>
        <w:rPr>
          <w:sz w:val="21"/>
          <w:lang w:eastAsia="zh-CN"/>
        </w:rPr>
        <w:t>社会类</w:t>
      </w:r>
      <w:r>
        <w:rPr>
          <w:sz w:val="21"/>
          <w:lang w:eastAsia="zh-CN"/>
        </w:rPr>
        <w:t>(5)</w:t>
      </w:r>
      <w:r>
        <w:rPr>
          <w:sz w:val="21"/>
          <w:lang w:eastAsia="zh-CN"/>
        </w:rPr>
        <w:t>。</w:t>
      </w:r>
    </w:p>
    <w:p w14:paraId="24170C3A"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233CD168" w14:textId="77777777" w:rsidR="004E7B3F" w:rsidRDefault="004E7B3F" w:rsidP="004E7B3F">
      <w:pPr>
        <w:spacing w:after="60" w:line="252" w:lineRule="auto"/>
      </w:pPr>
      <w:r>
        <w:rPr>
          <w:sz w:val="21"/>
        </w:rPr>
        <w:t>Q: Smokers can cause themselves serious health problems. The choice to smoke is made freely and with knowledge of dangers. Smokers should therefore expect to pay more for medical treatment than non-smokers.To what extent do you agree with this statement?</w:t>
      </w:r>
    </w:p>
    <w:p w14:paraId="6F3A4F6E" w14:textId="77777777" w:rsidR="004E7B3F" w:rsidRDefault="004E7B3F" w:rsidP="004E7B3F">
      <w:pPr>
        <w:spacing w:after="60" w:line="252" w:lineRule="auto"/>
      </w:pPr>
      <w:r>
        <w:rPr>
          <w:sz w:val="21"/>
        </w:rPr>
        <w:t>A: Everyone has the choice of being a smoker or not. The people who choose to smoke do so knowing there is a risk of causing harmful damage to themselves. However, I do not entirely agree that these people should have to pay more to receive all the medical treatment they need.</w:t>
      </w:r>
    </w:p>
    <w:p w14:paraId="2B062832" w14:textId="77777777" w:rsidR="004E7B3F" w:rsidRDefault="004E7B3F" w:rsidP="004E7B3F">
      <w:pPr>
        <w:spacing w:after="60" w:line="252" w:lineRule="auto"/>
      </w:pPr>
      <w:r>
        <w:rPr>
          <w:sz w:val="21"/>
        </w:rPr>
        <w:t>I think there are many situations in which a medical problem has nothing to do with whether a person smokes or not. In these cases, where an illness has no relation to smoking, then I believe that smokers should not be required to pay more than other people for their medical treatment. Most car accidents, for example, have no connection with smoking, and the people who are injured ought to have the same medical help, regardless of the cost. And what about the common flu - it does not seem justifiable to me that a smoker should have to pay more to see a doctor for an illness we can all contract.</w:t>
      </w:r>
    </w:p>
    <w:p w14:paraId="2640DC1C" w14:textId="77777777" w:rsidR="004E7B3F" w:rsidRDefault="004E7B3F" w:rsidP="004E7B3F">
      <w:pPr>
        <w:spacing w:after="60" w:line="252" w:lineRule="auto"/>
      </w:pPr>
      <w:r>
        <w:rPr>
          <w:sz w:val="21"/>
        </w:rPr>
        <w:t>On the other hand, I agree that a smoker should pay more than a non-smoker for the necessary treatment of any condition which has been caused by smoking. The principle that people should take responsibility for their own actions is a good one. Consequently, if a person chooses to smoke knowing that this habit can cause serious health problems, then there is no reason why the community or an insurance company should have to pay for medical treatment for an illness which could have been avoided.</w:t>
      </w:r>
    </w:p>
    <w:p w14:paraId="2148DEC3" w14:textId="77777777" w:rsidR="004E7B3F" w:rsidRDefault="004E7B3F" w:rsidP="004E7B3F">
      <w:pPr>
        <w:spacing w:after="60" w:line="252" w:lineRule="auto"/>
      </w:pPr>
      <w:r>
        <w:rPr>
          <w:sz w:val="21"/>
        </w:rPr>
        <w:t xml:space="preserve">In many countries, cigarette packets have a clear warning that smoking can cause health problems and so no smoker can claim not to know the danger. Lung cancer is sometimes a </w:t>
      </w:r>
      <w:r>
        <w:rPr>
          <w:sz w:val="21"/>
        </w:rPr>
        <w:lastRenderedPageBreak/>
        <w:t>fatal disease and the treatment is both lengthy and expensive, and it is unfair for the smoker to expect the hospital or the community to carry the cost. In fact, it could also be argued that those who smoke in public should be asked to pay extra because of the illness caused to passive smokers.</w:t>
      </w:r>
    </w:p>
    <w:p w14:paraId="0396A859" w14:textId="77777777" w:rsidR="004E7B3F" w:rsidRDefault="004E7B3F" w:rsidP="004E7B3F">
      <w:pPr>
        <w:spacing w:after="60" w:line="252" w:lineRule="auto"/>
      </w:pPr>
      <w:r>
        <w:rPr>
          <w:sz w:val="21"/>
        </w:rPr>
        <w:t>In conclusion, I feel that smokers should pay more in cases related to smoking, but for any other illness they should pay the same as anyone else.</w:t>
      </w:r>
    </w:p>
    <w:p w14:paraId="45C51913"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355FD754"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38D47ACC" w14:textId="77777777" w:rsidR="004E7B3F" w:rsidRDefault="004E7B3F" w:rsidP="004E7B3F">
      <w:pPr>
        <w:spacing w:after="60" w:line="252" w:lineRule="auto"/>
      </w:pPr>
      <w:r>
        <w:rPr>
          <w:sz w:val="21"/>
        </w:rPr>
        <w:t>────────────────────────────────────────</w:t>
      </w:r>
    </w:p>
    <w:p w14:paraId="4A77B050" w14:textId="77777777" w:rsidR="004E7B3F" w:rsidRDefault="004E7B3F" w:rsidP="004E7B3F">
      <w:pPr>
        <w:spacing w:after="60" w:line="252" w:lineRule="auto"/>
        <w:rPr>
          <w:lang w:eastAsia="zh-CN"/>
        </w:rPr>
      </w:pPr>
      <w:r>
        <w:rPr>
          <w:sz w:val="21"/>
          <w:lang w:eastAsia="zh-CN"/>
        </w:rPr>
        <w:t xml:space="preserve">72. </w:t>
      </w:r>
      <w:r>
        <w:rPr>
          <w:sz w:val="21"/>
          <w:lang w:eastAsia="zh-CN"/>
        </w:rPr>
        <w:t>社会类</w:t>
      </w:r>
      <w:r>
        <w:rPr>
          <w:sz w:val="21"/>
          <w:lang w:eastAsia="zh-CN"/>
        </w:rPr>
        <w:t>(8)</w:t>
      </w:r>
      <w:r>
        <w:rPr>
          <w:sz w:val="21"/>
          <w:lang w:eastAsia="zh-CN"/>
        </w:rPr>
        <w:t>。</w:t>
      </w:r>
    </w:p>
    <w:p w14:paraId="6CB3BC7C"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4652CF91" w14:textId="77777777" w:rsidR="004E7B3F" w:rsidRDefault="004E7B3F" w:rsidP="004E7B3F">
      <w:pPr>
        <w:spacing w:after="60" w:line="252" w:lineRule="auto"/>
      </w:pPr>
      <w:r>
        <w:rPr>
          <w:sz w:val="21"/>
        </w:rPr>
        <w:t>Q: "Prevention is better than cure." Out of a country's health budget, a large proportion should be diverted from treatment to spending on health education and preventative measures.To what extent do you agree or disagree with this statement?</w:t>
      </w:r>
    </w:p>
    <w:p w14:paraId="71F1C484" w14:textId="77777777" w:rsidR="004E7B3F" w:rsidRDefault="004E7B3F" w:rsidP="004E7B3F">
      <w:pPr>
        <w:spacing w:after="60" w:line="252" w:lineRule="auto"/>
      </w:pPr>
      <w:r>
        <w:rPr>
          <w:sz w:val="21"/>
        </w:rPr>
        <w:t>A: Of course it goes without saying that prevention is better than cure. That is why, in recent years, there has been a growing body of opinion in favour of putting more resources into health education and preventive measures. The argument is that ignorance of, for example, basic hygiene or the dangers of an unhealthy diet or lifestyle needs to be combatted by special nationwide publicity campaigns, as well as longer-term health education.</w:t>
      </w:r>
    </w:p>
    <w:p w14:paraId="630CE9CC" w14:textId="77777777" w:rsidR="004E7B3F" w:rsidRDefault="004E7B3F" w:rsidP="004E7B3F">
      <w:pPr>
        <w:spacing w:after="60" w:line="252" w:lineRule="auto"/>
      </w:pPr>
      <w:r>
        <w:rPr>
          <w:sz w:val="21"/>
        </w:rPr>
        <w:t>Obviously, there is a strong human argument for catching any medical condition as early as possible. There is also an economic argument for doing so. Statistics demonstrate the cost-effectiveness of treating a condition in the early stages, rather than delaying until more expensive and prolonged treatment is necessary. Then there are social or economic costs, perhaps in terms of loss of earnings for the family concerned or unemployed benefit paid by the state.</w:t>
      </w:r>
    </w:p>
    <w:p w14:paraId="01721C0B" w14:textId="77777777" w:rsidR="004E7B3F" w:rsidRDefault="004E7B3F" w:rsidP="004E7B3F">
      <w:pPr>
        <w:spacing w:after="60" w:line="252" w:lineRule="auto"/>
      </w:pPr>
      <w:r>
        <w:rPr>
          <w:sz w:val="21"/>
        </w:rPr>
        <w:t>So far so good, but the difficulties start when we try to define what the 'proportion' of the budget should be, particularly if the funds will be 'diverted from treatment'. Decisions on exactly how much of the total health budget should be spent in this way are not a matter for the non-specialist, but should be made on the basis of an accepted health service model.</w:t>
      </w:r>
    </w:p>
    <w:p w14:paraId="11AA78D0" w14:textId="77777777" w:rsidR="004E7B3F" w:rsidRDefault="004E7B3F" w:rsidP="004E7B3F">
      <w:pPr>
        <w:spacing w:after="60" w:line="252" w:lineRule="auto"/>
      </w:pPr>
      <w:r>
        <w:rPr>
          <w:sz w:val="21"/>
        </w:rPr>
        <w:t>This is the point at which real problems occur - the formulation of the model. How do we accurately measure which health education campaigns are effective in both medical and financial terms? How do we agree about the medical efficacy of various screening programmes, for example, when the medical establishment itself does not agree? A very rigorous process of evaluation is called for, so that we can make informed decisions.</w:t>
      </w:r>
    </w:p>
    <w:p w14:paraId="53E97A7C"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3F0CD1DC"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69DBA8CE" w14:textId="77777777" w:rsidR="004E7B3F" w:rsidRDefault="004E7B3F" w:rsidP="004E7B3F">
      <w:pPr>
        <w:spacing w:after="60" w:line="252" w:lineRule="auto"/>
      </w:pPr>
      <w:r>
        <w:rPr>
          <w:sz w:val="21"/>
        </w:rPr>
        <w:t>────────────────────────────────────────</w:t>
      </w:r>
    </w:p>
    <w:p w14:paraId="2AE7D668" w14:textId="77777777" w:rsidR="004E7B3F" w:rsidRDefault="004E7B3F" w:rsidP="004E7B3F">
      <w:pPr>
        <w:spacing w:after="60" w:line="252" w:lineRule="auto"/>
        <w:rPr>
          <w:lang w:eastAsia="zh-CN"/>
        </w:rPr>
      </w:pPr>
      <w:r>
        <w:rPr>
          <w:sz w:val="21"/>
          <w:lang w:eastAsia="zh-CN"/>
        </w:rPr>
        <w:t xml:space="preserve">73. </w:t>
      </w:r>
      <w:r>
        <w:rPr>
          <w:sz w:val="21"/>
          <w:lang w:eastAsia="zh-CN"/>
        </w:rPr>
        <w:t>社会类</w:t>
      </w:r>
      <w:r>
        <w:rPr>
          <w:sz w:val="21"/>
          <w:lang w:eastAsia="zh-CN"/>
        </w:rPr>
        <w:t>(9)</w:t>
      </w:r>
      <w:r>
        <w:rPr>
          <w:sz w:val="21"/>
          <w:lang w:eastAsia="zh-CN"/>
        </w:rPr>
        <w:t>。</w:t>
      </w:r>
    </w:p>
    <w:p w14:paraId="1B191904" w14:textId="77777777" w:rsidR="004E7B3F" w:rsidRDefault="004E7B3F" w:rsidP="004E7B3F">
      <w:pPr>
        <w:spacing w:after="60" w:line="252" w:lineRule="auto"/>
        <w:rPr>
          <w:lang w:eastAsia="zh-CN"/>
        </w:rPr>
      </w:pPr>
      <w:r>
        <w:rPr>
          <w:sz w:val="21"/>
          <w:lang w:eastAsia="zh-CN"/>
        </w:rPr>
        <w:lastRenderedPageBreak/>
        <w:t>题型：</w:t>
      </w:r>
      <w:r>
        <w:rPr>
          <w:sz w:val="21"/>
          <w:lang w:eastAsia="zh-CN"/>
        </w:rPr>
        <w:t xml:space="preserve">Task 2 </w:t>
      </w:r>
      <w:r>
        <w:rPr>
          <w:sz w:val="21"/>
          <w:lang w:eastAsia="zh-CN"/>
        </w:rPr>
        <w:t>大作文</w:t>
      </w:r>
    </w:p>
    <w:p w14:paraId="2CE18200" w14:textId="77777777" w:rsidR="004E7B3F" w:rsidRDefault="004E7B3F" w:rsidP="004E7B3F">
      <w:pPr>
        <w:spacing w:after="60" w:line="252" w:lineRule="auto"/>
      </w:pPr>
      <w:r>
        <w:rPr>
          <w:sz w:val="21"/>
        </w:rPr>
        <w:t>Q: The position of women in society has changed markedly in the last twenty years. Many of the problems young people now experience, such as juvenile delinquency, arise from the fact that many married women now work and are not at home to care for their children.To what extent do you agree or disagree with this opinion?</w:t>
      </w:r>
    </w:p>
    <w:p w14:paraId="624501C8" w14:textId="77777777" w:rsidR="004E7B3F" w:rsidRDefault="004E7B3F" w:rsidP="004E7B3F">
      <w:pPr>
        <w:spacing w:after="60" w:line="252" w:lineRule="auto"/>
      </w:pPr>
      <w:r>
        <w:rPr>
          <w:sz w:val="21"/>
        </w:rPr>
        <w:t>A: It is certainly true that the position of women in society has undergone a dramatic change in the past twenty years but I do not feel that this is a direct cause of the indisputable increase in juvenile-related problems during this period.</w:t>
      </w:r>
    </w:p>
    <w:p w14:paraId="0C622FF3" w14:textId="77777777" w:rsidR="004E7B3F" w:rsidRDefault="004E7B3F" w:rsidP="004E7B3F">
      <w:pPr>
        <w:spacing w:after="60" w:line="252" w:lineRule="auto"/>
      </w:pPr>
      <w:r>
        <w:rPr>
          <w:sz w:val="21"/>
        </w:rPr>
        <w:t>It is now accepted that young women should find work on leaving school; indeed to rely totally on their parents' financial support is no longer an option in many families. Likewise, once they get married, the majority of women continue working since the financial pressures of setting up a house and establishing a reasonable standard of living often require two incomes.</w:t>
      </w:r>
    </w:p>
    <w:p w14:paraId="2DD62C09" w14:textId="77777777" w:rsidR="004E7B3F" w:rsidRDefault="004E7B3F" w:rsidP="004E7B3F">
      <w:pPr>
        <w:spacing w:after="60" w:line="252" w:lineRule="auto"/>
      </w:pPr>
      <w:r>
        <w:rPr>
          <w:sz w:val="21"/>
        </w:rPr>
        <w:t>Twenty years ago it was common for women to give up work once they had children and devote their time to caring for their children. This is no longer the general rule and the provision of professionally-run child care facilities and day nurseries have removed much of the responsibility for child rearing that used to fall to mothers. However, these facilities come at a cost and often require two salaries coming into a family to be afforded.</w:t>
      </w:r>
    </w:p>
    <w:p w14:paraId="0C6415F0" w14:textId="77777777" w:rsidR="004E7B3F" w:rsidRDefault="004E7B3F" w:rsidP="004E7B3F">
      <w:pPr>
        <w:spacing w:after="60" w:line="252" w:lineRule="auto"/>
      </w:pPr>
      <w:r>
        <w:rPr>
          <w:sz w:val="21"/>
        </w:rPr>
        <w:t>I do not believe that the increase in the number of working mothers has resulted in children being brought up less well than previously. Indeed it could be argued that by giving mothers the opportunity to work and earn extra money children can be better provided for than previously. There is more money for luxuries and holidays and a more secure family life is possible. Of course there are limits as to the amount of time that ideally should be spent away from home and the ideal scenario would be for one of the parents (often the wife) to have a part-time job and thus be available for their children before and after school. It is important to establish the correct balance between family life and working life.</w:t>
      </w:r>
    </w:p>
    <w:p w14:paraId="76AA424B"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7CBE3A98"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28DAC318" w14:textId="77777777" w:rsidR="004E7B3F" w:rsidRDefault="004E7B3F" w:rsidP="004E7B3F">
      <w:pPr>
        <w:spacing w:after="60" w:line="252" w:lineRule="auto"/>
      </w:pPr>
      <w:r>
        <w:rPr>
          <w:sz w:val="21"/>
        </w:rPr>
        <w:t>────────────────────────────────────────</w:t>
      </w:r>
    </w:p>
    <w:p w14:paraId="6B7B3C85" w14:textId="77777777" w:rsidR="004E7B3F" w:rsidRDefault="004E7B3F" w:rsidP="004E7B3F">
      <w:pPr>
        <w:spacing w:after="60" w:line="252" w:lineRule="auto"/>
        <w:rPr>
          <w:lang w:eastAsia="zh-CN"/>
        </w:rPr>
      </w:pPr>
      <w:r>
        <w:rPr>
          <w:sz w:val="21"/>
          <w:lang w:eastAsia="zh-CN"/>
        </w:rPr>
        <w:t xml:space="preserve">74. </w:t>
      </w:r>
      <w:r>
        <w:rPr>
          <w:sz w:val="21"/>
          <w:lang w:eastAsia="zh-CN"/>
        </w:rPr>
        <w:t>社会类</w:t>
      </w:r>
      <w:r>
        <w:rPr>
          <w:sz w:val="21"/>
          <w:lang w:eastAsia="zh-CN"/>
        </w:rPr>
        <w:t>(12)</w:t>
      </w:r>
      <w:r>
        <w:rPr>
          <w:sz w:val="21"/>
          <w:lang w:eastAsia="zh-CN"/>
        </w:rPr>
        <w:t>。</w:t>
      </w:r>
    </w:p>
    <w:p w14:paraId="71CD9B1F"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77C4E82C" w14:textId="77777777" w:rsidR="004E7B3F" w:rsidRDefault="004E7B3F" w:rsidP="004E7B3F">
      <w:pPr>
        <w:spacing w:after="60" w:line="252" w:lineRule="auto"/>
      </w:pPr>
      <w:r>
        <w:rPr>
          <w:sz w:val="21"/>
        </w:rPr>
        <w:t>Q: In the past, buildings often reflected the culture of a society but today all modern buildings look alike and cities throughout the world are becoming more and more similar.What do you think is the reason for this, and is it a good thing or a bad thing?6</w:t>
      </w:r>
    </w:p>
    <w:p w14:paraId="580BE02F" w14:textId="77777777" w:rsidR="004E7B3F" w:rsidRDefault="004E7B3F" w:rsidP="004E7B3F">
      <w:pPr>
        <w:spacing w:after="60" w:line="252" w:lineRule="auto"/>
      </w:pPr>
      <w:r>
        <w:rPr>
          <w:sz w:val="21"/>
        </w:rPr>
        <w:t>A: Every city has its architectural character, but the similarities between cities are more obvious these days than in the past. In my opinion, one reason for this is the high price of land.</w:t>
      </w:r>
    </w:p>
    <w:p w14:paraId="5AA4632F" w14:textId="77777777" w:rsidR="004E7B3F" w:rsidRDefault="004E7B3F" w:rsidP="004E7B3F">
      <w:pPr>
        <w:spacing w:after="60" w:line="252" w:lineRule="auto"/>
      </w:pPr>
      <w:r>
        <w:rPr>
          <w:sz w:val="21"/>
        </w:rPr>
        <w:t xml:space="preserve">In most large cities, land is scarce and consequently it is very valuable. This has led to the construction of tall buildings which occupy only a small area of land while providing lots of floor space where people can live or work. Buildings of this type are made of concrete and steel and can be built comparatively quickly using prefabricated materials. They do not use local materials, such as stone, timber or brick, which used to give cities their individual </w:t>
      </w:r>
      <w:r>
        <w:rPr>
          <w:sz w:val="21"/>
        </w:rPr>
        <w:lastRenderedPageBreak/>
        <w:t>character. In consequence many cities. now look very much the same and you might not know whether you were in Brisbane, Bangkok or Berlin when you are on the street.</w:t>
      </w:r>
    </w:p>
    <w:p w14:paraId="6F7DE26E" w14:textId="77777777" w:rsidR="004E7B3F" w:rsidRDefault="004E7B3F" w:rsidP="004E7B3F">
      <w:pPr>
        <w:spacing w:after="60" w:line="252" w:lineRule="auto"/>
      </w:pPr>
      <w:r>
        <w:rPr>
          <w:sz w:val="21"/>
        </w:rPr>
        <w:t>While I realise that we cannot stand in the way of progress, I believe that cities should try to keep some individuality. For example, in Paris it is prohibited to build very tall buildings in the centre of the city, as this would spoil the overall appearance of the skyline. Other cities have chosen to design unique buildings to ensure they look different. The twin towers in Kuala Lumpur or the Opera House in Sydney are examples of this approach, and I agree with this kind of initiative.</w:t>
      </w:r>
    </w:p>
    <w:p w14:paraId="4B64866E" w14:textId="77777777" w:rsidR="004E7B3F" w:rsidRDefault="004E7B3F" w:rsidP="004E7B3F">
      <w:pPr>
        <w:spacing w:after="60" w:line="252" w:lineRule="auto"/>
      </w:pPr>
      <w:r>
        <w:rPr>
          <w:sz w:val="21"/>
        </w:rPr>
        <w:t>All in all, although it is regrettable that modem cities look similar, I tend to feel that this is unavoidable. However, it can be argued that, even if the buildings are similar, cities will maintain their own character as a result of cultural diversity, the terrain and the climate, which ultimately determine how people live.</w:t>
      </w:r>
    </w:p>
    <w:p w14:paraId="6A85F629"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304178AF"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5ABF99BB" w14:textId="77777777" w:rsidR="004E7B3F" w:rsidRDefault="004E7B3F" w:rsidP="004E7B3F">
      <w:pPr>
        <w:spacing w:after="60" w:line="252" w:lineRule="auto"/>
      </w:pPr>
      <w:r>
        <w:rPr>
          <w:sz w:val="21"/>
        </w:rPr>
        <w:t>────────────────────────────────────────</w:t>
      </w:r>
    </w:p>
    <w:p w14:paraId="037971B4" w14:textId="77777777" w:rsidR="004E7B3F" w:rsidRDefault="004E7B3F" w:rsidP="004E7B3F">
      <w:pPr>
        <w:spacing w:after="60" w:line="252" w:lineRule="auto"/>
        <w:rPr>
          <w:lang w:eastAsia="zh-CN"/>
        </w:rPr>
      </w:pPr>
      <w:r>
        <w:rPr>
          <w:sz w:val="21"/>
          <w:lang w:eastAsia="zh-CN"/>
        </w:rPr>
        <w:t xml:space="preserve">75. </w:t>
      </w:r>
      <w:r>
        <w:rPr>
          <w:sz w:val="21"/>
          <w:lang w:eastAsia="zh-CN"/>
        </w:rPr>
        <w:t>社会类</w:t>
      </w:r>
      <w:r>
        <w:rPr>
          <w:sz w:val="21"/>
          <w:lang w:eastAsia="zh-CN"/>
        </w:rPr>
        <w:t>(13)</w:t>
      </w:r>
      <w:r>
        <w:rPr>
          <w:sz w:val="21"/>
          <w:lang w:eastAsia="zh-CN"/>
        </w:rPr>
        <w:t>。</w:t>
      </w:r>
    </w:p>
    <w:p w14:paraId="650BC6E7"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0FDA74D2" w14:textId="77777777" w:rsidR="004E7B3F" w:rsidRDefault="004E7B3F" w:rsidP="004E7B3F">
      <w:pPr>
        <w:spacing w:after="60" w:line="252" w:lineRule="auto"/>
      </w:pPr>
      <w:r>
        <w:rPr>
          <w:sz w:val="21"/>
        </w:rPr>
        <w:t>Q: In some countries the average worker is obliged to retire at the age of 50, while in others people can work until they are 65 or 70. Meanwhile, we see some politicians enjoying power well into their eighties. Clearly, there is little agreement on an appropriate retirement age.Until what age do you think people should be encouraged to remain in paid employment?</w:t>
      </w:r>
    </w:p>
    <w:p w14:paraId="4AC05B27" w14:textId="77777777" w:rsidR="004E7B3F" w:rsidRDefault="004E7B3F" w:rsidP="004E7B3F">
      <w:pPr>
        <w:spacing w:after="60" w:line="252" w:lineRule="auto"/>
      </w:pPr>
      <w:r>
        <w:rPr>
          <w:sz w:val="21"/>
        </w:rPr>
        <w:t>A: Mandatory retirement age varies from society to society, perhaps a reflection of economics, population pressures or simply value systems. Indeed, retirement at 50 can probably be as easily justified as that at 70. It is my belief, however, that the longer an able person is allowed to work, the better for both the individual worker and the employer.</w:t>
      </w:r>
    </w:p>
    <w:p w14:paraId="5075D037" w14:textId="77777777" w:rsidR="004E7B3F" w:rsidRDefault="004E7B3F" w:rsidP="004E7B3F">
      <w:pPr>
        <w:spacing w:after="60" w:line="252" w:lineRule="auto"/>
      </w:pPr>
      <w:r>
        <w:rPr>
          <w:sz w:val="21"/>
        </w:rPr>
        <w:t>Chronological age is not always a true indicator of ability. While some 65¬ year-olds may not perform as well as they did in their past, many workers at this age do just as well or better than they used to. People's suitability for a position should be a reflection of their performance in the job, rather than the number of wrinkles or grey hairs they have. Employers concerned about the increasing age of their employees need only observe their work records. Those doing poorly may be asked to retire, but those as yet unaffected by age should stay on. Indeed, it would appear economical for an organisation to retain its older employees when possible rather than spend time and money on training new workers.</w:t>
      </w:r>
    </w:p>
    <w:p w14:paraId="52C1C125" w14:textId="77777777" w:rsidR="004E7B3F" w:rsidRDefault="004E7B3F" w:rsidP="004E7B3F">
      <w:pPr>
        <w:spacing w:after="60" w:line="252" w:lineRule="auto"/>
      </w:pPr>
      <w:r>
        <w:rPr>
          <w:sz w:val="21"/>
        </w:rPr>
        <w:t>Remaining in one's job for as long as one is able makes sense as life expectancies increase around the world. As people live longer, they are longer able to contribute to society in the form of meaningful work. But they are also in need of income for a longer period, so a mandatory retirement age of 55 for someone who is statistically likely to live to 77 becomes increasingly difficult to justify. At a time when populations are ageing, governments are less able to provide for their senior citizens, so by keeping able workers in paid employment for as long as is practicable, public expenditures are less strained.</w:t>
      </w:r>
    </w:p>
    <w:p w14:paraId="6E1B893F" w14:textId="77777777" w:rsidR="004E7B3F" w:rsidRDefault="004E7B3F" w:rsidP="004E7B3F">
      <w:pPr>
        <w:spacing w:after="60" w:line="252" w:lineRule="auto"/>
      </w:pPr>
      <w:r>
        <w:rPr>
          <w:sz w:val="21"/>
        </w:rPr>
        <w:t>Thus, workers who can still demonstrate their capacity to carry out their work should not be asked to retire simply because they have reached a certain age. Societies that insist on early retirement may do well to look again at their policies.</w:t>
      </w:r>
    </w:p>
    <w:p w14:paraId="316D29CD" w14:textId="77777777" w:rsidR="004E7B3F" w:rsidRDefault="004E7B3F" w:rsidP="004E7B3F">
      <w:pPr>
        <w:spacing w:after="60" w:line="252" w:lineRule="auto"/>
        <w:rPr>
          <w:lang w:eastAsia="zh-CN"/>
        </w:rPr>
      </w:pPr>
      <w:r>
        <w:rPr>
          <w:sz w:val="21"/>
          <w:lang w:eastAsia="zh-CN"/>
        </w:rPr>
        <w:lastRenderedPageBreak/>
        <w:t>参考思路：根据题干任务类型展开论证；可关注范文如何回应题目所有部分、安排主体段、使用例子和结论重申观点。</w:t>
      </w:r>
    </w:p>
    <w:p w14:paraId="43E97750"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6E9309BB" w14:textId="77777777" w:rsidR="004E7B3F" w:rsidRDefault="004E7B3F" w:rsidP="004E7B3F">
      <w:pPr>
        <w:spacing w:after="60" w:line="252" w:lineRule="auto"/>
      </w:pPr>
      <w:r>
        <w:rPr>
          <w:sz w:val="21"/>
        </w:rPr>
        <w:t>────────────────────────────────────────</w:t>
      </w:r>
    </w:p>
    <w:p w14:paraId="19E94AB0" w14:textId="77777777" w:rsidR="004E7B3F" w:rsidRDefault="004E7B3F" w:rsidP="004E7B3F">
      <w:pPr>
        <w:spacing w:after="60" w:line="252" w:lineRule="auto"/>
        <w:rPr>
          <w:lang w:eastAsia="zh-CN"/>
        </w:rPr>
      </w:pPr>
      <w:r>
        <w:rPr>
          <w:sz w:val="21"/>
          <w:lang w:eastAsia="zh-CN"/>
        </w:rPr>
        <w:t xml:space="preserve">76. </w:t>
      </w:r>
      <w:r>
        <w:rPr>
          <w:sz w:val="21"/>
          <w:lang w:eastAsia="zh-CN"/>
        </w:rPr>
        <w:t>社会类</w:t>
      </w:r>
      <w:r>
        <w:rPr>
          <w:sz w:val="21"/>
          <w:lang w:eastAsia="zh-CN"/>
        </w:rPr>
        <w:t>(14)</w:t>
      </w:r>
      <w:r>
        <w:rPr>
          <w:sz w:val="21"/>
          <w:lang w:eastAsia="zh-CN"/>
        </w:rPr>
        <w:t>。</w:t>
      </w:r>
    </w:p>
    <w:p w14:paraId="25E3103D"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12F2C6E2" w14:textId="77777777" w:rsidR="004E7B3F" w:rsidRDefault="004E7B3F" w:rsidP="004E7B3F">
      <w:pPr>
        <w:spacing w:after="60" w:line="252" w:lineRule="auto"/>
      </w:pPr>
      <w:r>
        <w:rPr>
          <w:sz w:val="21"/>
        </w:rPr>
        <w:t>Q: Many people believe that women make better parents than men and that this is why they have the greater role in raising children in most societies. Others claim that men are just as good as women at parenting.what’s your opinion about it?</w:t>
      </w:r>
    </w:p>
    <w:p w14:paraId="06C493F6" w14:textId="77777777" w:rsidR="004E7B3F" w:rsidRDefault="004E7B3F" w:rsidP="004E7B3F">
      <w:pPr>
        <w:spacing w:after="60" w:line="252" w:lineRule="auto"/>
      </w:pPr>
      <w:r>
        <w:rPr>
          <w:sz w:val="21"/>
        </w:rPr>
        <w:t>A: The view that women are better parents than men has shown itself to be true throughout history. This is not to say that men are not of importance in child- rearing indeed, they are most necessary if children are to appreciate fully the roles of both sexes. But women have proven themselves superior parents as a result of their conditioning, their less aggressive natures and their generally better communication skills.</w:t>
      </w:r>
    </w:p>
    <w:p w14:paraId="3E6CFF43" w14:textId="77777777" w:rsidR="004E7B3F" w:rsidRDefault="004E7B3F" w:rsidP="004E7B3F">
      <w:pPr>
        <w:spacing w:after="60" w:line="252" w:lineRule="auto"/>
      </w:pPr>
      <w:r>
        <w:rPr>
          <w:sz w:val="21"/>
        </w:rPr>
        <w:t>From the time they are little girls, females learn about nurturing. First with dolls and later perhaps with younger brothers and sisters, girls are given the role of carer. Girls see their mothers in the same roles and so it is natural that they identify this as a female activity. Boys, in contrast, learn competitive roles far removed from what it means to nurture. While boys may dream of adventures, girls' conditioning means they tend to see the future in terms of raising families.</w:t>
      </w:r>
    </w:p>
    <w:p w14:paraId="76897E56" w14:textId="77777777" w:rsidR="004E7B3F" w:rsidRDefault="004E7B3F" w:rsidP="004E7B3F">
      <w:pPr>
        <w:spacing w:after="60" w:line="252" w:lineRule="auto"/>
      </w:pPr>
      <w:r>
        <w:rPr>
          <w:sz w:val="21"/>
        </w:rPr>
        <w:t>Girls also appear to be less aggressive than boys. In adulthood, it is men, not women, who prove to be the aggressors in crime and in war. Obviously, in raising children, a more patient, gentle manner is preferable to a more aggressive one. Although there certainly exist gentle men and aggressive women, by and large, females are less likely to resort to violence in attempting to solve problems.</w:t>
      </w:r>
    </w:p>
    <w:p w14:paraId="13C090A5" w14:textId="77777777" w:rsidR="004E7B3F" w:rsidRDefault="004E7B3F" w:rsidP="004E7B3F">
      <w:pPr>
        <w:spacing w:after="60" w:line="252" w:lineRule="auto"/>
      </w:pPr>
      <w:r>
        <w:rPr>
          <w:sz w:val="21"/>
        </w:rPr>
        <w:t>Finally, women tend to be better communicators than men. This is shown is intelligence tests, where females, on average, do better in verbal communication than males. Of course, communication is of utmost importance in rearing children, as children tend to learn from and adopt the communication styles of their parents.</w:t>
      </w:r>
    </w:p>
    <w:p w14:paraId="5D79D6E4" w14:textId="77777777" w:rsidR="004E7B3F" w:rsidRDefault="004E7B3F" w:rsidP="004E7B3F">
      <w:pPr>
        <w:spacing w:after="60" w:line="252" w:lineRule="auto"/>
      </w:pPr>
      <w:r>
        <w:rPr>
          <w:sz w:val="21"/>
        </w:rPr>
        <w:t>Thus, while it is all very well to suggest a greater role for men in raising children, let us not forget that women are generally better suited to the parenting role.</w:t>
      </w:r>
    </w:p>
    <w:p w14:paraId="2635D793"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7A9BE7B5"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4A150BA1" w14:textId="77777777" w:rsidR="004E7B3F" w:rsidRDefault="004E7B3F" w:rsidP="004E7B3F">
      <w:pPr>
        <w:spacing w:after="60" w:line="252" w:lineRule="auto"/>
      </w:pPr>
      <w:r>
        <w:rPr>
          <w:sz w:val="21"/>
        </w:rPr>
        <w:t>────────────────────────────────────────</w:t>
      </w:r>
    </w:p>
    <w:p w14:paraId="246C0984" w14:textId="77777777" w:rsidR="004E7B3F" w:rsidRDefault="004E7B3F" w:rsidP="004E7B3F">
      <w:pPr>
        <w:spacing w:after="60" w:line="252" w:lineRule="auto"/>
        <w:rPr>
          <w:lang w:eastAsia="zh-CN"/>
        </w:rPr>
      </w:pPr>
      <w:r>
        <w:rPr>
          <w:sz w:val="21"/>
          <w:lang w:eastAsia="zh-CN"/>
        </w:rPr>
        <w:t xml:space="preserve">77. </w:t>
      </w:r>
      <w:r>
        <w:rPr>
          <w:sz w:val="21"/>
          <w:lang w:eastAsia="zh-CN"/>
        </w:rPr>
        <w:t>社会类</w:t>
      </w:r>
      <w:r>
        <w:rPr>
          <w:sz w:val="21"/>
          <w:lang w:eastAsia="zh-CN"/>
        </w:rPr>
        <w:t>(16)</w:t>
      </w:r>
      <w:r>
        <w:rPr>
          <w:sz w:val="21"/>
          <w:lang w:eastAsia="zh-CN"/>
        </w:rPr>
        <w:t>。</w:t>
      </w:r>
    </w:p>
    <w:p w14:paraId="5FB5C140"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5AC3AC35" w14:textId="77777777" w:rsidR="004E7B3F" w:rsidRDefault="004E7B3F" w:rsidP="004E7B3F">
      <w:pPr>
        <w:spacing w:after="60" w:line="252" w:lineRule="auto"/>
      </w:pPr>
      <w:r>
        <w:rPr>
          <w:sz w:val="21"/>
        </w:rPr>
        <w:lastRenderedPageBreak/>
        <w:t>Q: "Fatherhood ought to be emphasised as much as motherhood. The idea that women are solely responsible for deciding whether or not to have babies leads on to the idea that they are also responsible for bringing the children up."To what extent do you agree or disagree?</w:t>
      </w:r>
    </w:p>
    <w:p w14:paraId="1FB2660A" w14:textId="77777777" w:rsidR="004E7B3F" w:rsidRDefault="004E7B3F" w:rsidP="004E7B3F">
      <w:pPr>
        <w:spacing w:after="60" w:line="252" w:lineRule="auto"/>
      </w:pPr>
      <w:r>
        <w:rPr>
          <w:sz w:val="21"/>
        </w:rPr>
        <w:t>A: I believe that child-rearing should be the responsibility of both parents and that, whilst the roles within that partnership may be different, they are nevertheless equal in importance. In some societies, it has been made easier over the years for single parents to raise children on their own. However, this does not mean that the traditional family, with both parents providing emotional support and role-models for their children, is not the most satisfactory way of bringing up children.</w:t>
      </w:r>
    </w:p>
    <w:p w14:paraId="1A015FFB" w14:textId="77777777" w:rsidR="004E7B3F" w:rsidRDefault="004E7B3F" w:rsidP="004E7B3F">
      <w:pPr>
        <w:spacing w:after="60" w:line="252" w:lineRule="auto"/>
      </w:pPr>
      <w:r>
        <w:rPr>
          <w:sz w:val="21"/>
        </w:rPr>
        <w:t>Of crucial importance, in my opinion, is how we define 'responsible for bringing the children up'. At its simplest, it could mean giving the financial support necessary to provide a home, food and clothes and making sure the child is safe and receives an adequate education. This would be the basic definition.</w:t>
      </w:r>
    </w:p>
    <w:p w14:paraId="41CBEB90" w14:textId="77777777" w:rsidR="004E7B3F" w:rsidRDefault="004E7B3F" w:rsidP="004E7B3F">
      <w:pPr>
        <w:spacing w:after="60" w:line="252" w:lineRule="auto"/>
      </w:pPr>
      <w:r>
        <w:rPr>
          <w:sz w:val="21"/>
        </w:rPr>
        <w:t>There is, however, another possible way of defining that part of the quotation. That would say it is not just the fathers responsibility to provide the basics for his children, while his wife involves herself in the everyday activity of bringing them up. Rather, he should share those daily duties, spend as much time as his job allows with his children, play with them, read to them, help directly with their education, participate very fully in their lives and encourage them to share his.</w:t>
      </w:r>
    </w:p>
    <w:p w14:paraId="4718C2D0" w14:textId="77777777" w:rsidR="004E7B3F" w:rsidRDefault="004E7B3F" w:rsidP="004E7B3F">
      <w:pPr>
        <w:spacing w:after="60" w:line="252" w:lineRule="auto"/>
      </w:pPr>
      <w:r>
        <w:rPr>
          <w:sz w:val="21"/>
        </w:rPr>
        <w:t>It is this second, fuller, concept of 'fatherhood' that I am in favour of, although I also realise how difficult it is to achieve sometimes. The economic and employment situation in many countries means that jobs are getting more, not less, stressful, requiring long hours and perhaps long journeys to work as well. Therefore it may remain for many a desirable ideal rather than an achievable reality.</w:t>
      </w:r>
    </w:p>
    <w:p w14:paraId="1BF674B0"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58E75695"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3DF17961" w14:textId="77777777" w:rsidR="004E7B3F" w:rsidRDefault="004E7B3F" w:rsidP="004E7B3F">
      <w:pPr>
        <w:spacing w:after="60" w:line="252" w:lineRule="auto"/>
      </w:pPr>
      <w:r>
        <w:rPr>
          <w:sz w:val="21"/>
        </w:rPr>
        <w:t>────────────────────────────────────────</w:t>
      </w:r>
    </w:p>
    <w:p w14:paraId="73CA639D" w14:textId="77777777" w:rsidR="004E7B3F" w:rsidRDefault="004E7B3F" w:rsidP="004E7B3F">
      <w:pPr>
        <w:spacing w:after="60" w:line="252" w:lineRule="auto"/>
        <w:rPr>
          <w:lang w:eastAsia="zh-CN"/>
        </w:rPr>
      </w:pPr>
      <w:r>
        <w:rPr>
          <w:sz w:val="21"/>
          <w:lang w:eastAsia="zh-CN"/>
        </w:rPr>
        <w:t xml:space="preserve">78. </w:t>
      </w:r>
      <w:r>
        <w:rPr>
          <w:sz w:val="21"/>
          <w:lang w:eastAsia="zh-CN"/>
        </w:rPr>
        <w:t>社会类</w:t>
      </w:r>
      <w:r>
        <w:rPr>
          <w:sz w:val="21"/>
          <w:lang w:eastAsia="zh-CN"/>
        </w:rPr>
        <w:t>(19)</w:t>
      </w:r>
      <w:r>
        <w:rPr>
          <w:sz w:val="21"/>
          <w:lang w:eastAsia="zh-CN"/>
        </w:rPr>
        <w:t>。</w:t>
      </w:r>
    </w:p>
    <w:p w14:paraId="365C7506"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14022BBE" w14:textId="77777777" w:rsidR="004E7B3F" w:rsidRDefault="004E7B3F" w:rsidP="004E7B3F">
      <w:pPr>
        <w:spacing w:after="60" w:line="252" w:lineRule="auto"/>
      </w:pPr>
      <w:r>
        <w:rPr>
          <w:sz w:val="21"/>
        </w:rPr>
        <w:t>Q: In many major cities of the world, you will find large public buildings, both new and old.Discuss the advantages and disadvantages of such buildings. How important is it for a country to construct impressive public buildings when houses are want is really required?</w:t>
      </w:r>
    </w:p>
    <w:p w14:paraId="3254D338" w14:textId="77777777" w:rsidR="004E7B3F" w:rsidRDefault="004E7B3F" w:rsidP="004E7B3F">
      <w:pPr>
        <w:spacing w:after="60" w:line="252" w:lineRule="auto"/>
      </w:pPr>
      <w:r>
        <w:rPr>
          <w:sz w:val="21"/>
        </w:rPr>
        <w:t>A: A public building is a building that belongs in some way o the state. The number of public buildings in any town or village will depend on the size of that community and its needs. For example, you will usually find a town hall of some sort, a school and a place of worship at he least. In anger communities there will be a police station, law courts, a library and maybe a theatre funded by he state.</w:t>
      </w:r>
    </w:p>
    <w:p w14:paraId="7B37D1D9" w14:textId="77777777" w:rsidR="004E7B3F" w:rsidRDefault="004E7B3F" w:rsidP="004E7B3F">
      <w:pPr>
        <w:spacing w:after="60" w:line="252" w:lineRule="auto"/>
      </w:pPr>
      <w:r>
        <w:rPr>
          <w:sz w:val="21"/>
        </w:rPr>
        <w:t>The desire to build impressive buildings is not new. The ancient cities of the Middle East and South America were designed with large public buildings to impress visitors and enemies and give a sense of pride. In modern times, outstanding public buildings still. create a great sense of local and national pride. They are what gives a city its character and they form asocial centre, a place where people like to meet.</w:t>
      </w:r>
    </w:p>
    <w:p w14:paraId="277A6F1D" w14:textId="77777777" w:rsidR="004E7B3F" w:rsidRDefault="004E7B3F" w:rsidP="004E7B3F">
      <w:pPr>
        <w:spacing w:after="60" w:line="252" w:lineRule="auto"/>
      </w:pPr>
      <w:r>
        <w:rPr>
          <w:sz w:val="21"/>
        </w:rPr>
        <w:lastRenderedPageBreak/>
        <w:t>However, some people argue that governments have constructed unnecessary, and sometimes ugly, buildings simply to make themselves feel important. I tend to feel that such buildings may be a waste of public money but I am not sure we can claim that they prevent houses from being built, because these governments have often ensured that adequate housing was also available. Houses and public buildings can exist side by side.</w:t>
      </w:r>
    </w:p>
    <w:p w14:paraId="1F0579FD" w14:textId="77777777" w:rsidR="004E7B3F" w:rsidRDefault="004E7B3F" w:rsidP="004E7B3F">
      <w:pPr>
        <w:spacing w:after="60" w:line="252" w:lineRule="auto"/>
      </w:pPr>
      <w:r>
        <w:rPr>
          <w:sz w:val="21"/>
        </w:rPr>
        <w:t>The answer lies in finding ape right balance. We want o feel pride in our town, but we also want our citizens to have comfortable homes. It is hard to please everyone.</w:t>
      </w:r>
    </w:p>
    <w:p w14:paraId="30259935" w14:textId="77777777" w:rsidR="004E7B3F" w:rsidRDefault="004E7B3F" w:rsidP="004E7B3F">
      <w:pPr>
        <w:spacing w:after="60" w:line="252" w:lineRule="auto"/>
      </w:pPr>
      <w:r>
        <w:rPr>
          <w:sz w:val="21"/>
        </w:rPr>
        <w:t>参考思路：根据题干任务类型展开论证；可关注范文如何回应题目所有部分、安排主体段、使用例子和结论重申观点。</w:t>
      </w:r>
    </w:p>
    <w:p w14:paraId="2D7345DF"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3A4C37A8" w14:textId="77777777" w:rsidR="004E7B3F" w:rsidRDefault="004E7B3F" w:rsidP="004E7B3F">
      <w:pPr>
        <w:spacing w:after="60" w:line="252" w:lineRule="auto"/>
      </w:pPr>
      <w:r>
        <w:rPr>
          <w:sz w:val="21"/>
        </w:rPr>
        <w:t>────────────────────────────────────────</w:t>
      </w:r>
    </w:p>
    <w:p w14:paraId="18FFF1FD" w14:textId="77777777" w:rsidR="004E7B3F" w:rsidRDefault="004E7B3F" w:rsidP="004E7B3F">
      <w:pPr>
        <w:spacing w:after="60" w:line="252" w:lineRule="auto"/>
        <w:rPr>
          <w:lang w:eastAsia="zh-CN"/>
        </w:rPr>
      </w:pPr>
      <w:r>
        <w:rPr>
          <w:sz w:val="21"/>
          <w:lang w:eastAsia="zh-CN"/>
        </w:rPr>
        <w:t xml:space="preserve">79. </w:t>
      </w:r>
      <w:r>
        <w:rPr>
          <w:sz w:val="21"/>
          <w:lang w:eastAsia="zh-CN"/>
        </w:rPr>
        <w:t>社会类</w:t>
      </w:r>
      <w:r>
        <w:rPr>
          <w:sz w:val="21"/>
          <w:lang w:eastAsia="zh-CN"/>
        </w:rPr>
        <w:t>(20)</w:t>
      </w:r>
      <w:r>
        <w:rPr>
          <w:sz w:val="21"/>
          <w:lang w:eastAsia="zh-CN"/>
        </w:rPr>
        <w:t>。</w:t>
      </w:r>
    </w:p>
    <w:p w14:paraId="2DF3351A"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6648F724" w14:textId="77777777" w:rsidR="004E7B3F" w:rsidRDefault="004E7B3F" w:rsidP="004E7B3F">
      <w:pPr>
        <w:spacing w:after="60" w:line="252" w:lineRule="auto"/>
      </w:pPr>
      <w:r>
        <w:rPr>
          <w:sz w:val="21"/>
        </w:rPr>
        <w:t>Q: Should animals be used in testing new drugs and procedures?</w:t>
      </w:r>
    </w:p>
    <w:p w14:paraId="183E11F9" w14:textId="77777777" w:rsidR="004E7B3F" w:rsidRDefault="004E7B3F" w:rsidP="004E7B3F">
      <w:pPr>
        <w:spacing w:after="60" w:line="252" w:lineRule="auto"/>
      </w:pPr>
      <w:r>
        <w:rPr>
          <w:sz w:val="21"/>
        </w:rPr>
        <w:t>A: Every year, millions of animals undergo painful suffering or death as a result of scientific research into the effects of drugs, food additives, cosmetics and other chemical products. While most people think animal testing is necessary, others are upset by what they see as needless suffering. This essay looks at some of the positive and negative aspects of animal testing.</w:t>
      </w:r>
    </w:p>
    <w:p w14:paraId="20443488" w14:textId="77777777" w:rsidR="004E7B3F" w:rsidRDefault="004E7B3F" w:rsidP="004E7B3F">
      <w:pPr>
        <w:spacing w:after="60" w:line="252" w:lineRule="auto"/>
      </w:pPr>
      <w:r>
        <w:rPr>
          <w:sz w:val="21"/>
        </w:rPr>
        <w:t>Many medical treatments and procedures have been developed from experiments on animals. Since animals share many features with humans, scientists use animals to test the safety and effectiveness of newly developed drugs before pilot testing on small groups of patients. Medical teams practice new operating techniques such as transplants on animals. Without animal testing, many procedures or new drugs would be extremely unsafe.</w:t>
      </w:r>
    </w:p>
    <w:p w14:paraId="73A00C49" w14:textId="77777777" w:rsidR="004E7B3F" w:rsidRDefault="004E7B3F" w:rsidP="004E7B3F">
      <w:pPr>
        <w:spacing w:after="60" w:line="252" w:lineRule="auto"/>
      </w:pPr>
      <w:r>
        <w:rPr>
          <w:sz w:val="21"/>
        </w:rPr>
        <w:t>However, many people are concerned that animals are suffering unnecessarily and cruelly. They do not believe that every new drug needs to be tested on animals, especially with the huge database of knowledge and modern computer models. They also are worried that many animal tests are ineffective, pointing out that any drugs have had to be withdrawn from the market despite extensive testing. They particularly feel that animal testing should not be used for non-essential products such as cosmetics, shampoos, soaps, and cleaning products. Furthermore, some campaigners would like to see certain tests replaced and more humane methods used.</w:t>
      </w:r>
    </w:p>
    <w:p w14:paraId="5E044647" w14:textId="77777777" w:rsidR="004E7B3F" w:rsidRDefault="004E7B3F" w:rsidP="004E7B3F">
      <w:pPr>
        <w:spacing w:after="60" w:line="252" w:lineRule="auto"/>
      </w:pPr>
      <w:r>
        <w:rPr>
          <w:sz w:val="21"/>
        </w:rPr>
        <w:t>We need to make sure that the millions of animals who are used for testing new products are treated with the minimum of suffering. Although some animal testing may be unavoidable at present, treating our fellow creatures as mercifully as possible will demonstrate our humanity.</w:t>
      </w:r>
    </w:p>
    <w:p w14:paraId="6508F213"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233BAC67"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4351BBAB" w14:textId="77777777" w:rsidR="004E7B3F" w:rsidRDefault="004E7B3F" w:rsidP="004E7B3F">
      <w:pPr>
        <w:spacing w:after="60" w:line="252" w:lineRule="auto"/>
      </w:pPr>
      <w:r>
        <w:rPr>
          <w:sz w:val="21"/>
        </w:rPr>
        <w:t>────────────────────────────────────────</w:t>
      </w:r>
    </w:p>
    <w:p w14:paraId="31995734" w14:textId="77777777" w:rsidR="004E7B3F" w:rsidRDefault="004E7B3F" w:rsidP="004E7B3F">
      <w:pPr>
        <w:spacing w:after="60" w:line="252" w:lineRule="auto"/>
        <w:rPr>
          <w:lang w:eastAsia="zh-CN"/>
        </w:rPr>
      </w:pPr>
      <w:r>
        <w:rPr>
          <w:sz w:val="21"/>
          <w:lang w:eastAsia="zh-CN"/>
        </w:rPr>
        <w:t xml:space="preserve">80. </w:t>
      </w:r>
      <w:r>
        <w:rPr>
          <w:sz w:val="21"/>
          <w:lang w:eastAsia="zh-CN"/>
        </w:rPr>
        <w:t>社会类</w:t>
      </w:r>
      <w:r>
        <w:rPr>
          <w:sz w:val="21"/>
          <w:lang w:eastAsia="zh-CN"/>
        </w:rPr>
        <w:t>(21)</w:t>
      </w:r>
      <w:r>
        <w:rPr>
          <w:sz w:val="21"/>
          <w:lang w:eastAsia="zh-CN"/>
        </w:rPr>
        <w:t>。</w:t>
      </w:r>
    </w:p>
    <w:p w14:paraId="62B335B0" w14:textId="77777777" w:rsidR="004E7B3F" w:rsidRDefault="004E7B3F" w:rsidP="004E7B3F">
      <w:pPr>
        <w:spacing w:after="60" w:line="252" w:lineRule="auto"/>
        <w:rPr>
          <w:lang w:eastAsia="zh-CN"/>
        </w:rPr>
      </w:pPr>
      <w:r>
        <w:rPr>
          <w:sz w:val="21"/>
          <w:lang w:eastAsia="zh-CN"/>
        </w:rPr>
        <w:lastRenderedPageBreak/>
        <w:t>题型：</w:t>
      </w:r>
      <w:r>
        <w:rPr>
          <w:sz w:val="21"/>
          <w:lang w:eastAsia="zh-CN"/>
        </w:rPr>
        <w:t xml:space="preserve">Task 2 </w:t>
      </w:r>
      <w:r>
        <w:rPr>
          <w:sz w:val="21"/>
          <w:lang w:eastAsia="zh-CN"/>
        </w:rPr>
        <w:t>大作文</w:t>
      </w:r>
    </w:p>
    <w:p w14:paraId="101F8BF0" w14:textId="77777777" w:rsidR="004E7B3F" w:rsidRDefault="004E7B3F" w:rsidP="004E7B3F">
      <w:pPr>
        <w:spacing w:after="60" w:line="252" w:lineRule="auto"/>
      </w:pPr>
      <w:r>
        <w:rPr>
          <w:sz w:val="21"/>
        </w:rPr>
        <w:t>Q: In Britain, when someone gets old they often go to live in a home with other old peoples where there are nurses to look after them. Sometimes the government has to pay for this care.Who should be responsible for our old people?</w:t>
      </w:r>
    </w:p>
    <w:p w14:paraId="2548385A" w14:textId="77777777" w:rsidR="004E7B3F" w:rsidRDefault="004E7B3F" w:rsidP="004E7B3F">
      <w:pPr>
        <w:spacing w:after="60" w:line="252" w:lineRule="auto"/>
      </w:pPr>
      <w:r>
        <w:rPr>
          <w:sz w:val="21"/>
        </w:rPr>
        <w:t>A: Many old people in Britain, after a lifetime of hard work and the toil of bringing up children, are put into homes for the elderly by their families. There, they are looked after by professional nurses, and this is sometimes at the expense of the government. However, this situation has raised controversy about whether we extend to our elders the care and respect they deserve.</w:t>
      </w:r>
    </w:p>
    <w:p w14:paraId="5EA69715" w14:textId="77777777" w:rsidR="004E7B3F" w:rsidRDefault="004E7B3F" w:rsidP="004E7B3F">
      <w:pPr>
        <w:spacing w:after="60" w:line="252" w:lineRule="auto"/>
      </w:pPr>
      <w:r>
        <w:rPr>
          <w:sz w:val="21"/>
        </w:rPr>
        <w:t>The critics of this system say that it is the duty of the family to look after its senior members in the years when they are no longer able to work. They point out that in retirement homes old people tend to feel useless and unwanted by their family members, who seldom come to see them. In addition, there is evidence that younger people benefit from the experience and wisdom of older people who live with them on a daily basis.</w:t>
      </w:r>
    </w:p>
    <w:p w14:paraId="37FED7EC" w14:textId="77777777" w:rsidR="004E7B3F" w:rsidRDefault="004E7B3F" w:rsidP="004E7B3F">
      <w:pPr>
        <w:spacing w:after="60" w:line="252" w:lineRule="auto"/>
      </w:pPr>
      <w:r>
        <w:rPr>
          <w:sz w:val="21"/>
        </w:rPr>
        <w:t>On the other had, those who support the system say that retired parents can be a burden to young families. Not only is it expensive to support old people who have little or no income, but the fact that old people are often ill and need a great deal of looking after can be too much for their busy children.</w:t>
      </w:r>
    </w:p>
    <w:p w14:paraId="46AE43AA" w14:textId="77777777" w:rsidR="004E7B3F" w:rsidRDefault="004E7B3F" w:rsidP="004E7B3F">
      <w:pPr>
        <w:spacing w:after="60" w:line="252" w:lineRule="auto"/>
      </w:pPr>
      <w:r>
        <w:rPr>
          <w:sz w:val="21"/>
        </w:rPr>
        <w:t>In my opinion, neither side is completely right. Old people in good health and with enough finances to support themselves can be a great help to their children. For instance, they can look after their grandchildren while children are out at work. On the other had, sick and penniless old people are better off being looked after in retirement homes at government expense.</w:t>
      </w:r>
    </w:p>
    <w:p w14:paraId="26669CD0"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499A990D"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4AEE581F" w14:textId="77777777" w:rsidR="004E7B3F" w:rsidRDefault="004E7B3F" w:rsidP="004E7B3F">
      <w:pPr>
        <w:spacing w:after="60" w:line="252" w:lineRule="auto"/>
      </w:pPr>
      <w:r>
        <w:rPr>
          <w:sz w:val="21"/>
        </w:rPr>
        <w:t>────────────────────────────────────────</w:t>
      </w:r>
    </w:p>
    <w:p w14:paraId="34B77348" w14:textId="77777777" w:rsidR="004E7B3F" w:rsidRDefault="004E7B3F" w:rsidP="004E7B3F">
      <w:pPr>
        <w:spacing w:after="60" w:line="252" w:lineRule="auto"/>
        <w:rPr>
          <w:lang w:eastAsia="zh-CN"/>
        </w:rPr>
      </w:pPr>
      <w:r>
        <w:rPr>
          <w:sz w:val="21"/>
          <w:lang w:eastAsia="zh-CN"/>
        </w:rPr>
        <w:t xml:space="preserve">81. </w:t>
      </w:r>
      <w:r>
        <w:rPr>
          <w:sz w:val="21"/>
          <w:lang w:eastAsia="zh-CN"/>
        </w:rPr>
        <w:t>社会类</w:t>
      </w:r>
      <w:r>
        <w:rPr>
          <w:sz w:val="21"/>
          <w:lang w:eastAsia="zh-CN"/>
        </w:rPr>
        <w:t>(22)</w:t>
      </w:r>
      <w:r>
        <w:rPr>
          <w:sz w:val="21"/>
          <w:lang w:eastAsia="zh-CN"/>
        </w:rPr>
        <w:t>。</w:t>
      </w:r>
    </w:p>
    <w:p w14:paraId="7CCE58B6"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132E29DE" w14:textId="77777777" w:rsidR="004E7B3F" w:rsidRDefault="004E7B3F" w:rsidP="004E7B3F">
      <w:pPr>
        <w:spacing w:after="60" w:line="252" w:lineRule="auto"/>
      </w:pPr>
      <w:r>
        <w:rPr>
          <w:sz w:val="21"/>
        </w:rPr>
        <w:t>Q: Children who are brought up in the family that do not have a lot of money are better prepared to deal with problems when they become adults than children who are brought up by wealthy parent.Do you agree or disagree with this statement?</w:t>
      </w:r>
    </w:p>
    <w:p w14:paraId="6D08E4EA" w14:textId="77777777" w:rsidR="004E7B3F" w:rsidRDefault="004E7B3F" w:rsidP="004E7B3F">
      <w:pPr>
        <w:spacing w:after="60" w:line="252" w:lineRule="auto"/>
      </w:pPr>
      <w:r>
        <w:rPr>
          <w:sz w:val="21"/>
        </w:rPr>
        <w:t>A: Over the past few decades, along with growing interest in child education, people's attention to the family environment where a child is brought up has also significantly increased. Some people have begun to feel that a child who has grown up in a poor family tend to be better prepared to deal with problems. In my opinion, however, family environment alone does not much influence a child's ability to solve problems.</w:t>
      </w:r>
    </w:p>
    <w:p w14:paraId="0942D8DA" w14:textId="77777777" w:rsidR="004E7B3F" w:rsidRDefault="004E7B3F" w:rsidP="004E7B3F">
      <w:pPr>
        <w:spacing w:after="60" w:line="252" w:lineRule="auto"/>
      </w:pPr>
      <w:r>
        <w:rPr>
          <w:sz w:val="21"/>
        </w:rPr>
        <w:t xml:space="preserve">A child who was born into a poor family would have had more situations where they had to solve a problem or make a decision on their own. This is because in most unfortunate families, both parents are usually working and children are put into situations where they have to take care of themselves. By contrast, due to their wealth, rich children can experience and learn things that unfortunate children cannot. For example, they usually go to </w:t>
      </w:r>
      <w:r>
        <w:rPr>
          <w:sz w:val="21"/>
        </w:rPr>
        <w:lastRenderedPageBreak/>
        <w:t>the best schools and receive a higher education there, which prepares them better for solving problems in their life.</w:t>
      </w:r>
    </w:p>
    <w:p w14:paraId="6485CFC7" w14:textId="77777777" w:rsidR="004E7B3F" w:rsidRDefault="004E7B3F" w:rsidP="004E7B3F">
      <w:pPr>
        <w:spacing w:after="60" w:line="252" w:lineRule="auto"/>
      </w:pPr>
      <w:r>
        <w:rPr>
          <w:sz w:val="21"/>
        </w:rPr>
        <w:t>However, few would disagree with the fact that each individual is different. That is, problem solving skills come more from life experience. That is, the more a person experiences in life, the more they can use these experiences to adjust, to adapt and to solve problems they encounter. Personality also can be a factor in dealing with problems. A person who is optimistic, outgoing, confident and open-minded can look at and solve problems more effectively.</w:t>
      </w:r>
    </w:p>
    <w:p w14:paraId="7C80E20D" w14:textId="77777777" w:rsidR="004E7B3F" w:rsidRDefault="004E7B3F" w:rsidP="004E7B3F">
      <w:pPr>
        <w:spacing w:after="60" w:line="252" w:lineRule="auto"/>
      </w:pPr>
      <w:r>
        <w:rPr>
          <w:sz w:val="21"/>
        </w:rPr>
        <w:t>As discussed above, nature and nurture have an equal influence on a child's ability to face challenges. Parents should spare no effort to figure out how they can help their children to be independent. I hope that in the future the next generation will grow up as mature citizens.</w:t>
      </w:r>
    </w:p>
    <w:p w14:paraId="776D07FA"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2CD7FA62"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74AD3F1D" w14:textId="77777777" w:rsidR="004E7B3F" w:rsidRDefault="004E7B3F" w:rsidP="004E7B3F">
      <w:pPr>
        <w:spacing w:after="60" w:line="252" w:lineRule="auto"/>
      </w:pPr>
      <w:r>
        <w:rPr>
          <w:sz w:val="21"/>
        </w:rPr>
        <w:t>────────────────────────────────────────</w:t>
      </w:r>
    </w:p>
    <w:p w14:paraId="355B409C" w14:textId="77777777" w:rsidR="004E7B3F" w:rsidRDefault="004E7B3F" w:rsidP="004E7B3F">
      <w:pPr>
        <w:spacing w:after="60" w:line="252" w:lineRule="auto"/>
        <w:rPr>
          <w:lang w:eastAsia="zh-CN"/>
        </w:rPr>
      </w:pPr>
      <w:r>
        <w:rPr>
          <w:sz w:val="21"/>
          <w:lang w:eastAsia="zh-CN"/>
        </w:rPr>
        <w:t xml:space="preserve">82. </w:t>
      </w:r>
      <w:r>
        <w:rPr>
          <w:sz w:val="21"/>
          <w:lang w:eastAsia="zh-CN"/>
        </w:rPr>
        <w:t>社会类</w:t>
      </w:r>
      <w:r>
        <w:rPr>
          <w:sz w:val="21"/>
          <w:lang w:eastAsia="zh-CN"/>
        </w:rPr>
        <w:t>(23)</w:t>
      </w:r>
      <w:r>
        <w:rPr>
          <w:sz w:val="21"/>
          <w:lang w:eastAsia="zh-CN"/>
        </w:rPr>
        <w:t>。</w:t>
      </w:r>
    </w:p>
    <w:p w14:paraId="08CA6AEE"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5874E029" w14:textId="77777777" w:rsidR="004E7B3F" w:rsidRDefault="004E7B3F" w:rsidP="004E7B3F">
      <w:pPr>
        <w:spacing w:after="60" w:line="252" w:lineRule="auto"/>
      </w:pPr>
      <w:r>
        <w:rPr>
          <w:sz w:val="21"/>
        </w:rPr>
        <w:t>Q: Some people insist that senior workers 65 or over should retire but others believe that they should continue working.What is you opinion?</w:t>
      </w:r>
    </w:p>
    <w:p w14:paraId="16C86B79" w14:textId="77777777" w:rsidR="004E7B3F" w:rsidRDefault="004E7B3F" w:rsidP="004E7B3F">
      <w:pPr>
        <w:spacing w:after="60" w:line="252" w:lineRule="auto"/>
      </w:pPr>
      <w:r>
        <w:rPr>
          <w:sz w:val="21"/>
        </w:rPr>
        <w:t>A: Over the past few decades [In the past], there have been many advances in medical technology. Because of this, senior citizens are healthier and more active than before and may choose to work beyond the age of 65. Nowadays, however, there has been a growing debate as to whether or not these people should retire in order to create jobs for the younger generation. Despite the advantages of early retirement, I strongly believe that it is better for senior workers to continue working as long as they are physically and mentally capable.</w:t>
      </w:r>
    </w:p>
    <w:p w14:paraId="21CFCDFC" w14:textId="77777777" w:rsidR="004E7B3F" w:rsidRDefault="004E7B3F" w:rsidP="004E7B3F">
      <w:pPr>
        <w:spacing w:after="60" w:line="252" w:lineRule="auto"/>
      </w:pPr>
      <w:r>
        <w:rPr>
          <w:sz w:val="21"/>
        </w:rPr>
        <w:t>Those who believe that senior workers need to retire for younger generation base their case on the following arguments. First, the unemployment rate, especially for college graduates, has never been so high so it is today. This is largely due to the slow economy. Therefore, firing some elderly workers who are well-paid would allow those unemployed young people to have good opportunities to get a job. In addition, replacing older workers with young people would bring greater benefits to companies [=employers]. This is because youngsters are better at adapting themselves to fast changing information based society. They are generally better at computers and speaking foreign languages than their older counterparts.</w:t>
      </w:r>
    </w:p>
    <w:p w14:paraId="3C1E0BE6" w14:textId="77777777" w:rsidR="004E7B3F" w:rsidRDefault="004E7B3F" w:rsidP="004E7B3F">
      <w:pPr>
        <w:spacing w:after="60" w:line="252" w:lineRule="auto"/>
      </w:pPr>
      <w:r>
        <w:rPr>
          <w:sz w:val="21"/>
        </w:rPr>
        <w:t>Nevertheless, people should not ignore the fact that senior citizens have been playing vital roles both at home and at work for their entire lives. To begin with, a young person's need for a job is no more important than an older person's. Both have a responsibility to support their families. Sadly, few seniors can afford early retirement. Besides, senior workers provide the wisdom and experience that young employees cannot offer. There is strong [=acute] possibility of situations arising that require the knowledge of skilled senior employees.</w:t>
      </w:r>
    </w:p>
    <w:p w14:paraId="67BB37BD" w14:textId="77777777" w:rsidR="004E7B3F" w:rsidRDefault="004E7B3F" w:rsidP="004E7B3F">
      <w:pPr>
        <w:spacing w:after="60" w:line="252" w:lineRule="auto"/>
      </w:pPr>
      <w:r>
        <w:rPr>
          <w:sz w:val="21"/>
        </w:rPr>
        <w:t>In summary, the advantages of keeping seasoned workers far outweigh its disadvantages. There are high hopes that employers exercise wisdom [=caution] in dealing with this issue.</w:t>
      </w:r>
    </w:p>
    <w:p w14:paraId="14564EEA"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4E1E2725" w14:textId="77777777" w:rsidR="004E7B3F" w:rsidRDefault="004E7B3F" w:rsidP="004E7B3F">
      <w:pPr>
        <w:spacing w:after="60" w:line="252" w:lineRule="auto"/>
      </w:pPr>
      <w:r>
        <w:rPr>
          <w:sz w:val="21"/>
        </w:rPr>
        <w:lastRenderedPageBreak/>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75D0A2DC" w14:textId="77777777" w:rsidR="004E7B3F" w:rsidRDefault="004E7B3F" w:rsidP="004E7B3F">
      <w:pPr>
        <w:spacing w:after="60" w:line="252" w:lineRule="auto"/>
      </w:pPr>
      <w:r>
        <w:rPr>
          <w:sz w:val="21"/>
        </w:rPr>
        <w:t>────────────────────────────────────────</w:t>
      </w:r>
    </w:p>
    <w:p w14:paraId="6004CBC1" w14:textId="77777777" w:rsidR="004E7B3F" w:rsidRDefault="004E7B3F" w:rsidP="004E7B3F">
      <w:pPr>
        <w:spacing w:after="60" w:line="252" w:lineRule="auto"/>
        <w:rPr>
          <w:lang w:eastAsia="zh-CN"/>
        </w:rPr>
      </w:pPr>
      <w:r>
        <w:rPr>
          <w:sz w:val="21"/>
          <w:lang w:eastAsia="zh-CN"/>
        </w:rPr>
        <w:t xml:space="preserve">83. </w:t>
      </w:r>
      <w:r>
        <w:rPr>
          <w:sz w:val="21"/>
          <w:lang w:eastAsia="zh-CN"/>
        </w:rPr>
        <w:t>社会类</w:t>
      </w:r>
      <w:r>
        <w:rPr>
          <w:sz w:val="21"/>
          <w:lang w:eastAsia="zh-CN"/>
        </w:rPr>
        <w:t>(24)</w:t>
      </w:r>
      <w:r>
        <w:rPr>
          <w:sz w:val="21"/>
          <w:lang w:eastAsia="zh-CN"/>
        </w:rPr>
        <w:t>。</w:t>
      </w:r>
    </w:p>
    <w:p w14:paraId="33099271"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1143BF09" w14:textId="77777777" w:rsidR="004E7B3F" w:rsidRDefault="004E7B3F" w:rsidP="004E7B3F">
      <w:pPr>
        <w:spacing w:after="60" w:line="252" w:lineRule="auto"/>
      </w:pPr>
      <w:r>
        <w:rPr>
          <w:sz w:val="21"/>
        </w:rPr>
        <w:t>Q: Children's lives these days are quite different from our generation's. Describe what are the biggest changes in younger generation and explain some factors of this phenomenon.</w:t>
      </w:r>
    </w:p>
    <w:p w14:paraId="6F0488C5" w14:textId="77777777" w:rsidR="004E7B3F" w:rsidRDefault="004E7B3F" w:rsidP="004E7B3F">
      <w:pPr>
        <w:spacing w:after="60" w:line="252" w:lineRule="auto"/>
      </w:pPr>
      <w:r>
        <w:rPr>
          <w:sz w:val="21"/>
        </w:rPr>
        <w:t>A: Over the past few decades, the world has significantly changed. Nowadays, many have begun to wonder what the reasons behind [=for] these changes are. Two major factors contributing to this phenomenon are advances in media and change family dynamics [=organization].</w:t>
      </w:r>
    </w:p>
    <w:p w14:paraId="1BFFD8DE" w14:textId="77777777" w:rsidR="004E7B3F" w:rsidRDefault="004E7B3F" w:rsidP="004E7B3F">
      <w:pPr>
        <w:spacing w:after="60" w:line="252" w:lineRule="auto"/>
      </w:pPr>
      <w:r>
        <w:rPr>
          <w:sz w:val="21"/>
        </w:rPr>
        <w:t>First, advances in media, such as the Internet and TV, have meant that children spend a large portion of their leisure time in front of a screen. Consequently, they are not getting proper amounts of exercise, which results in an increase in the number of children who are overweight and obese. In addition, fast food restaurants have become increasingly popular, which has also contributed to children's health problems</w:t>
      </w:r>
    </w:p>
    <w:p w14:paraId="412F7452" w14:textId="77777777" w:rsidR="004E7B3F" w:rsidRDefault="004E7B3F" w:rsidP="004E7B3F">
      <w:pPr>
        <w:spacing w:after="60" w:line="252" w:lineRule="auto"/>
      </w:pPr>
      <w:r>
        <w:rPr>
          <w:sz w:val="21"/>
        </w:rPr>
        <w:t>Moreover, another leading force of this trend is changes in the family unit. Compared with a half century ago, nuclear families have become way more common in modern society. People tend to have only one child, which has caused personality disorders such as depression, loneliness, and selfishness. This is mainly because parents with one child have tendency to put all their focus and money into their only son or daughter. Studies have indicated that over 65% of children who are brought up without siblings show self-centered behavior find it difficult cooperating with their peers.</w:t>
      </w:r>
    </w:p>
    <w:p w14:paraId="548E460E" w14:textId="77777777" w:rsidR="004E7B3F" w:rsidRDefault="004E7B3F" w:rsidP="004E7B3F">
      <w:pPr>
        <w:spacing w:after="60" w:line="252" w:lineRule="auto"/>
      </w:pPr>
      <w:r>
        <w:rPr>
          <w:sz w:val="21"/>
        </w:rPr>
        <w:t>In summary, there are many factors that have caused children to live very differently from the generation before them. There are high hopes that parents exercise(s) wisdom in treating their children.</w:t>
      </w:r>
    </w:p>
    <w:p w14:paraId="71225FE0"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4EC4F794"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755AD57C" w14:textId="77777777" w:rsidR="004E7B3F" w:rsidRDefault="004E7B3F" w:rsidP="004E7B3F">
      <w:pPr>
        <w:spacing w:after="60" w:line="252" w:lineRule="auto"/>
      </w:pPr>
      <w:r>
        <w:rPr>
          <w:sz w:val="21"/>
        </w:rPr>
        <w:t>────────────────────────────────────────</w:t>
      </w:r>
    </w:p>
    <w:p w14:paraId="38BCE564" w14:textId="77777777" w:rsidR="004E7B3F" w:rsidRDefault="004E7B3F" w:rsidP="004E7B3F">
      <w:pPr>
        <w:spacing w:after="60" w:line="252" w:lineRule="auto"/>
        <w:rPr>
          <w:lang w:eastAsia="zh-CN"/>
        </w:rPr>
      </w:pPr>
      <w:r>
        <w:rPr>
          <w:sz w:val="21"/>
          <w:lang w:eastAsia="zh-CN"/>
        </w:rPr>
        <w:t xml:space="preserve">84. </w:t>
      </w:r>
      <w:r>
        <w:rPr>
          <w:sz w:val="21"/>
          <w:lang w:eastAsia="zh-CN"/>
        </w:rPr>
        <w:t>社会类</w:t>
      </w:r>
      <w:r>
        <w:rPr>
          <w:sz w:val="21"/>
          <w:lang w:eastAsia="zh-CN"/>
        </w:rPr>
        <w:t>(25)</w:t>
      </w:r>
      <w:r>
        <w:rPr>
          <w:sz w:val="21"/>
          <w:lang w:eastAsia="zh-CN"/>
        </w:rPr>
        <w:t>。</w:t>
      </w:r>
    </w:p>
    <w:p w14:paraId="41B9042C"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71E1D377" w14:textId="77777777" w:rsidR="004E7B3F" w:rsidRDefault="004E7B3F" w:rsidP="004E7B3F">
      <w:pPr>
        <w:spacing w:after="60" w:line="252" w:lineRule="auto"/>
      </w:pPr>
      <w:r>
        <w:rPr>
          <w:sz w:val="21"/>
        </w:rPr>
        <w:t>Q: Every day traffic seems to get worse on our roads. How can we reduce the number of cars on our roads today? What alternatives can we offer car drivers?</w:t>
      </w:r>
    </w:p>
    <w:p w14:paraId="7F7A6101" w14:textId="77777777" w:rsidR="004E7B3F" w:rsidRDefault="004E7B3F" w:rsidP="004E7B3F">
      <w:pPr>
        <w:spacing w:after="60" w:line="252" w:lineRule="auto"/>
      </w:pPr>
      <w:r>
        <w:rPr>
          <w:sz w:val="21"/>
        </w:rPr>
        <w:t>A: The more people that there are in the world, the more cars there are on the road. People are richer too and often families have more than one car. It has been proved that building more roads does not work; it just encourages more traffic.</w:t>
      </w:r>
    </w:p>
    <w:p w14:paraId="14E86F68" w14:textId="77777777" w:rsidR="004E7B3F" w:rsidRDefault="004E7B3F" w:rsidP="004E7B3F">
      <w:pPr>
        <w:spacing w:after="60" w:line="252" w:lineRule="auto"/>
      </w:pPr>
      <w:r>
        <w:rPr>
          <w:sz w:val="21"/>
        </w:rPr>
        <w:t xml:space="preserve">So, what can we do? People like their cars and the freedom and independence that cars give them. One possibility would be to raise car taxes and fuel taxes so that people do not want to spend the extra money. Taxes on new car sales as well could be increased in order to discourage people from buying. Perhaps a used car sales tax could be introduced too. In the </w:t>
      </w:r>
      <w:r>
        <w:rPr>
          <w:sz w:val="21"/>
        </w:rPr>
        <w:lastRenderedPageBreak/>
        <w:t>same way motorways could have tolls charged for using them although this may just increase congestion on smaller roads as people try and avoid the motorways. The government that introduces such ideas will not be popular though and would probably lose power. Governments would therefore be unlikely to set up such new measures.</w:t>
      </w:r>
    </w:p>
    <w:p w14:paraId="3406AEFD" w14:textId="77777777" w:rsidR="004E7B3F" w:rsidRDefault="004E7B3F" w:rsidP="004E7B3F">
      <w:pPr>
        <w:spacing w:after="60" w:line="252" w:lineRule="auto"/>
      </w:pPr>
      <w:r>
        <w:rPr>
          <w:sz w:val="21"/>
        </w:rPr>
        <w:t>I think it would be better to try and change people‛s attitudes and offer them alternatives. Educate them more about the pollution and waste that they are causing. Persuade them to car share, use public transport or even cycle if the distances are not too long. Countries such as Holland and Denmark are well known for how their citizens are passionate about green issues and how they use bicycles when they can.</w:t>
      </w:r>
    </w:p>
    <w:p w14:paraId="7F740150" w14:textId="77777777" w:rsidR="004E7B3F" w:rsidRDefault="004E7B3F" w:rsidP="004E7B3F">
      <w:pPr>
        <w:spacing w:after="60" w:line="252" w:lineRule="auto"/>
      </w:pPr>
      <w:r>
        <w:rPr>
          <w:sz w:val="21"/>
        </w:rPr>
        <w:t>Reducing traffic is a difficult task. I don‛t think it is possible realistically to reduce car numbers but I do think that we can change people‛s attitudes and get them to use different ways of travelling.</w:t>
      </w:r>
    </w:p>
    <w:p w14:paraId="20635F5D"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1F4E2BA8"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14EDA0B4" w14:textId="77777777" w:rsidR="004E7B3F" w:rsidRDefault="004E7B3F" w:rsidP="004E7B3F">
      <w:pPr>
        <w:spacing w:after="60" w:line="252" w:lineRule="auto"/>
      </w:pPr>
      <w:r>
        <w:rPr>
          <w:sz w:val="21"/>
        </w:rPr>
        <w:t>────────────────────────────────────────</w:t>
      </w:r>
    </w:p>
    <w:p w14:paraId="7B3AD69B" w14:textId="77777777" w:rsidR="004E7B3F" w:rsidRDefault="004E7B3F" w:rsidP="004E7B3F">
      <w:pPr>
        <w:spacing w:after="60" w:line="252" w:lineRule="auto"/>
        <w:rPr>
          <w:lang w:eastAsia="zh-CN"/>
        </w:rPr>
      </w:pPr>
      <w:r>
        <w:rPr>
          <w:sz w:val="21"/>
          <w:lang w:eastAsia="zh-CN"/>
        </w:rPr>
        <w:t xml:space="preserve">85. </w:t>
      </w:r>
      <w:r>
        <w:rPr>
          <w:sz w:val="21"/>
          <w:lang w:eastAsia="zh-CN"/>
        </w:rPr>
        <w:t>新东方在线雅思频道特为大家收集整理了雅思写作</w:t>
      </w:r>
      <w:r>
        <w:rPr>
          <w:sz w:val="21"/>
          <w:lang w:eastAsia="zh-CN"/>
        </w:rPr>
        <w:t>Task2</w:t>
      </w:r>
      <w:r>
        <w:rPr>
          <w:sz w:val="21"/>
          <w:lang w:eastAsia="zh-CN"/>
        </w:rPr>
        <w:t>考官范文：社会类</w:t>
      </w:r>
      <w:r>
        <w:rPr>
          <w:sz w:val="21"/>
          <w:lang w:eastAsia="zh-CN"/>
        </w:rPr>
        <w:t>(26)</w:t>
      </w:r>
      <w:r>
        <w:rPr>
          <w:sz w:val="21"/>
          <w:lang w:eastAsia="zh-CN"/>
        </w:rPr>
        <w:t>。</w:t>
      </w:r>
    </w:p>
    <w:p w14:paraId="1B47E183"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2FA312F7" w14:textId="77777777" w:rsidR="004E7B3F" w:rsidRDefault="004E7B3F" w:rsidP="004E7B3F">
      <w:pPr>
        <w:spacing w:after="60" w:line="252" w:lineRule="auto"/>
      </w:pPr>
      <w:r>
        <w:rPr>
          <w:sz w:val="21"/>
          <w:lang w:eastAsia="zh-CN"/>
        </w:rPr>
        <w:t xml:space="preserve">Q: </w:t>
      </w:r>
      <w:r>
        <w:rPr>
          <w:sz w:val="21"/>
          <w:lang w:eastAsia="zh-CN"/>
        </w:rPr>
        <w:t>认真研读一定的雅思范文及作文模板可以帮助我们检验自己的写作水平，并能很好地吸收和应用优秀范文里的优秀内容</w:t>
      </w:r>
      <w:r>
        <w:rPr>
          <w:sz w:val="21"/>
          <w:lang w:eastAsia="zh-CN"/>
        </w:rPr>
        <w:t>~</w:t>
      </w:r>
      <w:r>
        <w:rPr>
          <w:sz w:val="21"/>
          <w:lang w:eastAsia="zh-CN"/>
        </w:rPr>
        <w:t>更多雅思报名官网的最新消息，最新、最专业的雅思备考资料，新东方在线雅思网将第一时间为大家发布。</w:t>
      </w:r>
      <w:r>
        <w:rPr>
          <w:sz w:val="21"/>
          <w:lang w:eastAsia="zh-CN"/>
        </w:rPr>
        <w:t xml:space="preserve"> </w:t>
      </w:r>
      <w:r>
        <w:rPr>
          <w:sz w:val="21"/>
        </w:rPr>
        <w:t>The wealth gap between 1st world countries and 3rd world countries seems to be increasing. How can we reduce this gap? Do you think that developed countries have a duty to assist developing countries in every way?</w:t>
      </w:r>
    </w:p>
    <w:p w14:paraId="1E1B664C" w14:textId="77777777" w:rsidR="004E7B3F" w:rsidRDefault="004E7B3F" w:rsidP="004E7B3F">
      <w:pPr>
        <w:spacing w:after="60" w:line="252" w:lineRule="auto"/>
      </w:pPr>
      <w:r>
        <w:rPr>
          <w:sz w:val="21"/>
        </w:rPr>
        <w:t>A: Every day the rich countries in the world get richer and the poor countries get poorer. Can we reduce this gap? Of course we can. The question is whether the people in power want to do it?</w:t>
      </w:r>
    </w:p>
    <w:p w14:paraId="1C303FE9" w14:textId="77777777" w:rsidR="004E7B3F" w:rsidRDefault="004E7B3F" w:rsidP="004E7B3F">
      <w:pPr>
        <w:spacing w:after="60" w:line="252" w:lineRule="auto"/>
      </w:pPr>
      <w:r>
        <w:rPr>
          <w:sz w:val="21"/>
        </w:rPr>
        <w:t>Reducing the wealth gap can be achieved by cancelling third world debt, cancelling trade and farming subsidies so that third world countries can compete, getting rid of third world corruption and investing and building in third world countries using local people and skills and allowing them ownership of businesses. There are other things as well. Unfortunately there is no profit in business for first world countries to do these things. Some will do them but most will not. The ordinary man on the street wants things to be better for poorer countries and the politicians say that they will help but the politicians will in the end do what business tells them to do. Politicians also rightly feel they have a duty to protect their own countries and keeping economically dominant is part of this duty. Creating effective competition for their own country‛s businesses is not part of what they are expected to do.</w:t>
      </w:r>
    </w:p>
    <w:p w14:paraId="0210A05F" w14:textId="77777777" w:rsidR="004E7B3F" w:rsidRDefault="004E7B3F" w:rsidP="004E7B3F">
      <w:pPr>
        <w:spacing w:after="60" w:line="252" w:lineRule="auto"/>
      </w:pPr>
      <w:r>
        <w:rPr>
          <w:sz w:val="21"/>
        </w:rPr>
        <w:t>This then leads on to whether I believe that developed countries have a duty to help the developing countries. Yes, I do. As an individual I believe that we have a duty to assist the poorer countries with their development in all aspects. We can provide teachers and education and doctors on the small scale and on the larger scale the things that I have talked about in the previous paragraph. Can we do this? Yes. Will we do this? See the previous paragraph again.</w:t>
      </w:r>
    </w:p>
    <w:p w14:paraId="52E4FE01" w14:textId="77777777" w:rsidR="004E7B3F" w:rsidRDefault="004E7B3F" w:rsidP="004E7B3F">
      <w:pPr>
        <w:spacing w:after="60" w:line="252" w:lineRule="auto"/>
      </w:pPr>
      <w:r>
        <w:rPr>
          <w:sz w:val="21"/>
        </w:rPr>
        <w:lastRenderedPageBreak/>
        <w:t>In conclusion you can see that I believe that there is a split between what would happen in a perfect world and what actually happens. We have a duty to reduce the wealth gap between developed and developing countries and we can do it, but it is unlikely that this will happen quickly.</w:t>
      </w:r>
    </w:p>
    <w:p w14:paraId="35F14DA0"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053BB4C4"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5E927B2C" w14:textId="77777777" w:rsidR="004E7B3F" w:rsidRDefault="004E7B3F" w:rsidP="004E7B3F">
      <w:pPr>
        <w:spacing w:after="60" w:line="252" w:lineRule="auto"/>
      </w:pPr>
      <w:r>
        <w:rPr>
          <w:sz w:val="21"/>
        </w:rPr>
        <w:t>────────────────────────────────────────</w:t>
      </w:r>
    </w:p>
    <w:p w14:paraId="348C3B20" w14:textId="77777777" w:rsidR="004E7B3F" w:rsidRDefault="004E7B3F" w:rsidP="004E7B3F">
      <w:pPr>
        <w:spacing w:after="60" w:line="252" w:lineRule="auto"/>
        <w:rPr>
          <w:lang w:eastAsia="zh-CN"/>
        </w:rPr>
      </w:pPr>
      <w:r>
        <w:rPr>
          <w:sz w:val="21"/>
          <w:lang w:eastAsia="zh-CN"/>
        </w:rPr>
        <w:t xml:space="preserve">86. </w:t>
      </w:r>
      <w:r>
        <w:rPr>
          <w:sz w:val="21"/>
          <w:lang w:eastAsia="zh-CN"/>
        </w:rPr>
        <w:t>社会类</w:t>
      </w:r>
      <w:r>
        <w:rPr>
          <w:sz w:val="21"/>
          <w:lang w:eastAsia="zh-CN"/>
        </w:rPr>
        <w:t>(27)</w:t>
      </w:r>
      <w:r>
        <w:rPr>
          <w:sz w:val="21"/>
          <w:lang w:eastAsia="zh-CN"/>
        </w:rPr>
        <w:t>。</w:t>
      </w:r>
    </w:p>
    <w:p w14:paraId="02C502EF"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5B0E492A" w14:textId="77777777" w:rsidR="004E7B3F" w:rsidRDefault="004E7B3F" w:rsidP="004E7B3F">
      <w:pPr>
        <w:spacing w:after="60" w:line="252" w:lineRule="auto"/>
      </w:pPr>
      <w:r>
        <w:rPr>
          <w:sz w:val="21"/>
        </w:rPr>
        <w:t>Q: Trade and travel would be a lot easier with a single, global currency that we all use.Do you agree or disagree with this statement? Would a single currency cause any problems?</w:t>
      </w:r>
    </w:p>
    <w:p w14:paraId="4E19AEE5" w14:textId="77777777" w:rsidR="004E7B3F" w:rsidRDefault="004E7B3F" w:rsidP="004E7B3F">
      <w:pPr>
        <w:spacing w:after="60" w:line="252" w:lineRule="auto"/>
      </w:pPr>
      <w:r>
        <w:rPr>
          <w:sz w:val="21"/>
        </w:rPr>
        <w:t>A: It is clear to me that the idea of a single global currency is an excellent ideal to work towards. There can be no doubt that trade and travel would be vastly easier. On the other hand I believe that it would cause problems today.</w:t>
      </w:r>
    </w:p>
    <w:p w14:paraId="4A57617B" w14:textId="77777777" w:rsidR="004E7B3F" w:rsidRDefault="004E7B3F" w:rsidP="004E7B3F">
      <w:pPr>
        <w:spacing w:after="60" w:line="252" w:lineRule="auto"/>
      </w:pPr>
      <w:r>
        <w:rPr>
          <w:sz w:val="21"/>
        </w:rPr>
        <w:t>The benefits of a single currency can be seen with the use in Europe of the Euro. Whenever you are travelling between countries using the Euro, the problems of currency changing and exchange rates are history. Similarly business between countries using the Euros is so much easier; no more worrying about exchange rate risk and pricing. Everyone‛s money is the same. The same thing is true with the US dollar. Most countries do not use the US dollar but it is accepted in many places. There are many countries that you can travel to and just take US dollars to use.</w:t>
      </w:r>
    </w:p>
    <w:p w14:paraId="154380CE" w14:textId="77777777" w:rsidR="004E7B3F" w:rsidRDefault="004E7B3F" w:rsidP="004E7B3F">
      <w:pPr>
        <w:spacing w:after="60" w:line="252" w:lineRule="auto"/>
      </w:pPr>
      <w:r>
        <w:rPr>
          <w:sz w:val="21"/>
        </w:rPr>
        <w:t>At present though a global currency would be impossible. Firstly most countries would not accept the idea. Secondly all countries are in different economic states. Some are economically very strong and some are in a state of collapse with inflation ruining the economy. Such countries could not be brought into a world currency as it would cause massive financial instability worldwide. So it is clear that a global currency would indeed cause some serious problems.</w:t>
      </w:r>
    </w:p>
    <w:p w14:paraId="59B11F7F" w14:textId="77777777" w:rsidR="004E7B3F" w:rsidRDefault="004E7B3F" w:rsidP="004E7B3F">
      <w:pPr>
        <w:spacing w:after="60" w:line="252" w:lineRule="auto"/>
      </w:pPr>
      <w:r>
        <w:rPr>
          <w:sz w:val="21"/>
        </w:rPr>
        <w:t>So, in conclusion I see a global currency as a future ideal but it will not happen in my lifetime. It would make trade and travel much easier but the problems it would cause nowadays would be insurmountable.</w:t>
      </w:r>
    </w:p>
    <w:p w14:paraId="7B1241F8"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0679CA72"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09583AEE" w14:textId="77777777" w:rsidR="004E7B3F" w:rsidRDefault="004E7B3F" w:rsidP="004E7B3F">
      <w:pPr>
        <w:spacing w:after="60" w:line="252" w:lineRule="auto"/>
      </w:pPr>
      <w:r>
        <w:rPr>
          <w:sz w:val="21"/>
        </w:rPr>
        <w:t>────────────────────────────────────────</w:t>
      </w:r>
    </w:p>
    <w:p w14:paraId="18D962D4" w14:textId="77777777" w:rsidR="004E7B3F" w:rsidRDefault="004E7B3F" w:rsidP="004E7B3F">
      <w:pPr>
        <w:spacing w:after="60" w:line="252" w:lineRule="auto"/>
        <w:rPr>
          <w:lang w:eastAsia="zh-CN"/>
        </w:rPr>
      </w:pPr>
      <w:r>
        <w:rPr>
          <w:sz w:val="21"/>
          <w:lang w:eastAsia="zh-CN"/>
        </w:rPr>
        <w:t xml:space="preserve">87. </w:t>
      </w:r>
      <w:r>
        <w:rPr>
          <w:sz w:val="21"/>
          <w:lang w:eastAsia="zh-CN"/>
        </w:rPr>
        <w:t>社会类</w:t>
      </w:r>
      <w:r>
        <w:rPr>
          <w:sz w:val="21"/>
          <w:lang w:eastAsia="zh-CN"/>
        </w:rPr>
        <w:t>(28)</w:t>
      </w:r>
      <w:r>
        <w:rPr>
          <w:sz w:val="21"/>
          <w:lang w:eastAsia="zh-CN"/>
        </w:rPr>
        <w:t>。</w:t>
      </w:r>
    </w:p>
    <w:p w14:paraId="66B1127D"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321F3D72" w14:textId="77777777" w:rsidR="004E7B3F" w:rsidRDefault="004E7B3F" w:rsidP="004E7B3F">
      <w:pPr>
        <w:spacing w:after="60" w:line="252" w:lineRule="auto"/>
      </w:pPr>
      <w:r>
        <w:rPr>
          <w:sz w:val="21"/>
        </w:rPr>
        <w:t>Q: The 21st century has begun.What changes do you think this new century will bring?</w:t>
      </w:r>
    </w:p>
    <w:p w14:paraId="738517CD" w14:textId="77777777" w:rsidR="004E7B3F" w:rsidRDefault="004E7B3F" w:rsidP="004E7B3F">
      <w:pPr>
        <w:spacing w:after="60" w:line="252" w:lineRule="auto"/>
      </w:pPr>
      <w:r>
        <w:rPr>
          <w:sz w:val="21"/>
        </w:rPr>
        <w:lastRenderedPageBreak/>
        <w:t>A: Man, through the ages, has undergone many changes from the time when he depicted a herd of mammoths on the walls of his cave to these days when he can create beautiful pictures and even make coffee by use of computer technologies without leaving his favorite chair. The 20th century made huge steps in developing computer technologies and reached many goals that made our life much easier. What should we expect in the 21st century?</w:t>
      </w:r>
    </w:p>
    <w:p w14:paraId="53EF080F" w14:textId="77777777" w:rsidR="004E7B3F" w:rsidRDefault="004E7B3F" w:rsidP="004E7B3F">
      <w:pPr>
        <w:spacing w:after="60" w:line="252" w:lineRule="auto"/>
      </w:pPr>
      <w:r>
        <w:rPr>
          <w:sz w:val="21"/>
        </w:rPr>
        <w:t>First of all, I think that the pace of our life will speed up: we will move faster from one place to another, from one continent to another using high speed jet airplanes. Second of all, I believe that we will be able to do many things that take much time now without leaving our house. Computers will be everywhere including out clothes. Many people will have chips and mini computers inserted in their heads to hold huge amount of information and have a quick access to it.</w:t>
      </w:r>
    </w:p>
    <w:p w14:paraId="14151991" w14:textId="77777777" w:rsidR="004E7B3F" w:rsidRDefault="004E7B3F" w:rsidP="004E7B3F">
      <w:pPr>
        <w:spacing w:after="60" w:line="252" w:lineRule="auto"/>
      </w:pPr>
      <w:r>
        <w:rPr>
          <w:sz w:val="21"/>
        </w:rPr>
        <w:t>But what will be the most amazing thing in the 21st century is the flights to the outer space and Mars that will be available to all people. Scientists say that Mars has many things similar to the Earth's. Moreover, they say that with the help of modern technology people can artificially create conditions that will allow people to live there on the constant basis.</w:t>
      </w:r>
    </w:p>
    <w:p w14:paraId="08829BA8" w14:textId="77777777" w:rsidR="004E7B3F" w:rsidRDefault="004E7B3F" w:rsidP="004E7B3F">
      <w:pPr>
        <w:spacing w:after="60" w:line="252" w:lineRule="auto"/>
      </w:pPr>
      <w:r>
        <w:rPr>
          <w:sz w:val="21"/>
        </w:rPr>
        <w:t>To sum up, I am sure that many amazing changes will be brought by the 21st century. Furthermore, I think that with the help of the contemporary technologies people can do many things that were even difficult to imagine a century ago. So, nowadays it is rather difficult and even impossible to imagine all changes that will happen in the next decades.</w:t>
      </w:r>
    </w:p>
    <w:p w14:paraId="159A368E"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582B93BE"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1ACFB5AB" w14:textId="77777777" w:rsidR="004E7B3F" w:rsidRDefault="004E7B3F" w:rsidP="004E7B3F">
      <w:pPr>
        <w:spacing w:after="60" w:line="252" w:lineRule="auto"/>
      </w:pPr>
      <w:r>
        <w:rPr>
          <w:sz w:val="21"/>
        </w:rPr>
        <w:t>────────────────────────────────────────</w:t>
      </w:r>
    </w:p>
    <w:p w14:paraId="2D792C33" w14:textId="77777777" w:rsidR="004E7B3F" w:rsidRDefault="004E7B3F" w:rsidP="004E7B3F">
      <w:pPr>
        <w:spacing w:after="60" w:line="252" w:lineRule="auto"/>
        <w:rPr>
          <w:lang w:eastAsia="zh-CN"/>
        </w:rPr>
      </w:pPr>
      <w:r>
        <w:rPr>
          <w:sz w:val="21"/>
          <w:lang w:eastAsia="zh-CN"/>
        </w:rPr>
        <w:t xml:space="preserve">88. </w:t>
      </w:r>
      <w:r>
        <w:rPr>
          <w:sz w:val="21"/>
          <w:lang w:eastAsia="zh-CN"/>
        </w:rPr>
        <w:t>社会类</w:t>
      </w:r>
      <w:r>
        <w:rPr>
          <w:sz w:val="21"/>
          <w:lang w:eastAsia="zh-CN"/>
        </w:rPr>
        <w:t>(29)</w:t>
      </w:r>
      <w:r>
        <w:rPr>
          <w:sz w:val="21"/>
          <w:lang w:eastAsia="zh-CN"/>
        </w:rPr>
        <w:t>。</w:t>
      </w:r>
    </w:p>
    <w:p w14:paraId="1CA17A85"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79E5F98F" w14:textId="77777777" w:rsidR="004E7B3F" w:rsidRDefault="004E7B3F" w:rsidP="004E7B3F">
      <w:pPr>
        <w:spacing w:after="60" w:line="252" w:lineRule="auto"/>
      </w:pPr>
      <w:r>
        <w:rPr>
          <w:sz w:val="21"/>
        </w:rPr>
        <w:t>Q: Some people prefer to plan activities for their free time very carefully. Others choose not to make any plans at all for their free time. Compare the benefits of planning free-time activities with the benefits of not making plans.Which do you prefer - planning or not planning for your leisure time?</w:t>
      </w:r>
    </w:p>
    <w:p w14:paraId="06A3DA77" w14:textId="77777777" w:rsidR="004E7B3F" w:rsidRDefault="004E7B3F" w:rsidP="004E7B3F">
      <w:pPr>
        <w:spacing w:after="60" w:line="252" w:lineRule="auto"/>
      </w:pPr>
      <w:r>
        <w:rPr>
          <w:sz w:val="21"/>
        </w:rPr>
        <w:t>A: Nowadays people have so many things to do that they almost always do not have enough time for it. When we go to bed we carefully think and plan our next day and it continues day in and day out. We wake up, recollect our checklist with things to do and in a few minutes we are already in a car on our way to the office. Often people do not have time for themselves. So, when people have some spare time they want to use it wisely. Some people prefer to plan activities for their free time very carefully. However, others prefer not to make any plans. In this essay I will analyze both cases and present my view in favor of planning free-time activities.</w:t>
      </w:r>
    </w:p>
    <w:p w14:paraId="5700AFEA" w14:textId="77777777" w:rsidR="004E7B3F" w:rsidRDefault="004E7B3F" w:rsidP="004E7B3F">
      <w:pPr>
        <w:spacing w:after="60" w:line="252" w:lineRule="auto"/>
      </w:pPr>
      <w:r>
        <w:rPr>
          <w:sz w:val="21"/>
        </w:rPr>
        <w:t>From the one side, not making any plans and just letting the time pass by for some time have some benefits. First of all, a person can just relax, enjoy the beautiful moments, spend his or her time with loved ones, watch a movie, listen to relaxing music, observe the flowers in bloom from the window, contemplate about his or her life and just slow down the pace of life. I think it is a very good way to eliminate one's stress and tension and just leave all troubles and worries behind.</w:t>
      </w:r>
    </w:p>
    <w:p w14:paraId="5069960C" w14:textId="77777777" w:rsidR="004E7B3F" w:rsidRDefault="004E7B3F" w:rsidP="004E7B3F">
      <w:pPr>
        <w:spacing w:after="60" w:line="252" w:lineRule="auto"/>
      </w:pPr>
      <w:r>
        <w:rPr>
          <w:sz w:val="21"/>
        </w:rPr>
        <w:lastRenderedPageBreak/>
        <w:t>From the other side, careful planning can bring many benefits too. First of all, one can travel. However, traveling requires some planning to be made. For example, one most likely will need a hotel room. So, the reservation should be made beforehand. Also, it is wise to check one's car to avoid breakdowns and have an uninterrupted worry-free trip. Second of all, planning one's activities allows to spend one's free time the way he/she likes. For instance, if I want to play tennis on incoming week-end I will certainly make a reservation for a court because in this case I will not be disappointed with the waste of my time. Personally, I prefer to make plans for my free time because it allows me to spend my vacation or week-ends the way I want it.</w:t>
      </w:r>
    </w:p>
    <w:p w14:paraId="7DAE35BA" w14:textId="77777777" w:rsidR="004E7B3F" w:rsidRDefault="004E7B3F" w:rsidP="004E7B3F">
      <w:pPr>
        <w:spacing w:after="60" w:line="252" w:lineRule="auto"/>
      </w:pPr>
      <w:r>
        <w:rPr>
          <w:sz w:val="21"/>
        </w:rPr>
        <w:t>To sum up, I think careful planning allows people to derive maximum benefits from their free time. However, I must confess sometimes I allow my self just to stay at home with my friends and family and not make any plans.</w:t>
      </w:r>
    </w:p>
    <w:p w14:paraId="1F502BF0"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61B26A55"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14A6180C" w14:textId="77777777" w:rsidR="004E7B3F" w:rsidRDefault="004E7B3F" w:rsidP="004E7B3F">
      <w:pPr>
        <w:spacing w:after="60" w:line="252" w:lineRule="auto"/>
      </w:pPr>
      <w:r>
        <w:rPr>
          <w:sz w:val="21"/>
        </w:rPr>
        <w:t>────────────────────────────────────────</w:t>
      </w:r>
    </w:p>
    <w:p w14:paraId="42F53DAE" w14:textId="77777777" w:rsidR="004E7B3F" w:rsidRDefault="004E7B3F" w:rsidP="004E7B3F">
      <w:pPr>
        <w:spacing w:after="60" w:line="252" w:lineRule="auto"/>
        <w:rPr>
          <w:lang w:eastAsia="zh-CN"/>
        </w:rPr>
      </w:pPr>
      <w:r>
        <w:rPr>
          <w:sz w:val="21"/>
          <w:lang w:eastAsia="zh-CN"/>
        </w:rPr>
        <w:t xml:space="preserve">89. </w:t>
      </w:r>
      <w:r>
        <w:rPr>
          <w:sz w:val="21"/>
          <w:lang w:eastAsia="zh-CN"/>
        </w:rPr>
        <w:t>社会类</w:t>
      </w:r>
      <w:r>
        <w:rPr>
          <w:sz w:val="21"/>
          <w:lang w:eastAsia="zh-CN"/>
        </w:rPr>
        <w:t>(31)</w:t>
      </w:r>
      <w:r>
        <w:rPr>
          <w:sz w:val="21"/>
          <w:lang w:eastAsia="zh-CN"/>
        </w:rPr>
        <w:t>。</w:t>
      </w:r>
    </w:p>
    <w:p w14:paraId="554C1453"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62B4A55E" w14:textId="77777777" w:rsidR="004E7B3F" w:rsidRDefault="004E7B3F" w:rsidP="004E7B3F">
      <w:pPr>
        <w:spacing w:after="60" w:line="252" w:lineRule="auto"/>
      </w:pPr>
      <w:r>
        <w:rPr>
          <w:sz w:val="21"/>
        </w:rPr>
        <w:t>Q: Some people believe that the best way of learning about life is by listening to the advice of family and friends. Other people believe that the best way of learning about life is through personal experience.Compare the advantages of these two different ways of learning about life. Which do you think is preferable?</w:t>
      </w:r>
    </w:p>
    <w:p w14:paraId="4738F298" w14:textId="77777777" w:rsidR="004E7B3F" w:rsidRDefault="004E7B3F" w:rsidP="004E7B3F">
      <w:pPr>
        <w:spacing w:after="60" w:line="252" w:lineRule="auto"/>
      </w:pPr>
      <w:r>
        <w:rPr>
          <w:sz w:val="21"/>
        </w:rPr>
        <w:t>A: From my everyday experience and observation I can stand that the best way of learning about life is through personal experience. However, some people think that it is wiser to learn about life through listening to the advice of family and friends. It does not mean I totally disagree with this way of learning. Moreover, I think that it is wise for a person to take an intermediate position because each of these ways has its own advantages. Bellow I will give my reasons to support my point of view.</w:t>
      </w:r>
    </w:p>
    <w:p w14:paraId="6EBF9D30" w14:textId="77777777" w:rsidR="004E7B3F" w:rsidRDefault="004E7B3F" w:rsidP="004E7B3F">
      <w:pPr>
        <w:spacing w:after="60" w:line="252" w:lineRule="auto"/>
      </w:pPr>
      <w:r>
        <w:rPr>
          <w:sz w:val="21"/>
        </w:rPr>
        <w:t>From the one side, learning through one's personal experience brings many benefits. First of all, scientists say that personal experience has greater impact on a person. I have to agree with this. Take for example children. They will not believe their parents that something can hurt them until they try it and make sure in it. Furthermore, most likely they will remember this experience longer. Second of all, people learn how to analyze their mistakes, make conclusions and next time try to avoid them. So, I think it is a great experience that makes people stronger, more self-confident and persistent. They gain more knowledge and experience that will be very helpful and valuable in the future.</w:t>
      </w:r>
    </w:p>
    <w:p w14:paraId="47FE30D3" w14:textId="77777777" w:rsidR="004E7B3F" w:rsidRDefault="004E7B3F" w:rsidP="004E7B3F">
      <w:pPr>
        <w:spacing w:after="60" w:line="252" w:lineRule="auto"/>
      </w:pPr>
      <w:r>
        <w:rPr>
          <w:sz w:val="21"/>
        </w:rPr>
        <w:t>From the other side, listening to the advice of family and friends brings many benefits too. Parents with great patience pass down their knowledge and experience to their children. They teach them all they know and they want their children do not make the same mistakes. In addition to those practical benefits, learning from someone's advice is painless. For example, parents nowadays very often talk to their children about drugs. I think it is a great example when one should not try drugs in order to gain new experience. I think it is a case when children must trust their parents.</w:t>
      </w:r>
    </w:p>
    <w:p w14:paraId="7DA3E830" w14:textId="77777777" w:rsidR="004E7B3F" w:rsidRDefault="004E7B3F" w:rsidP="004E7B3F">
      <w:pPr>
        <w:spacing w:after="60" w:line="252" w:lineRule="auto"/>
      </w:pPr>
      <w:r>
        <w:rPr>
          <w:sz w:val="21"/>
        </w:rPr>
        <w:lastRenderedPageBreak/>
        <w:t>To sum up, I think it is wise to combine both of these ways to learn and try to analyze personal mistakes as well as not personal. I think together they can greatly simplify one's life and make the way to success shorter.</w:t>
      </w:r>
    </w:p>
    <w:p w14:paraId="140F7BF7"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31137664"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52B1B4FE" w14:textId="77777777" w:rsidR="004E7B3F" w:rsidRDefault="004E7B3F" w:rsidP="004E7B3F">
      <w:pPr>
        <w:spacing w:after="60" w:line="252" w:lineRule="auto"/>
      </w:pPr>
      <w:r>
        <w:rPr>
          <w:sz w:val="21"/>
        </w:rPr>
        <w:t>────────────────────────────────────────</w:t>
      </w:r>
    </w:p>
    <w:p w14:paraId="067945E0" w14:textId="77777777" w:rsidR="004E7B3F" w:rsidRDefault="004E7B3F" w:rsidP="004E7B3F">
      <w:pPr>
        <w:spacing w:after="60" w:line="252" w:lineRule="auto"/>
        <w:rPr>
          <w:lang w:eastAsia="zh-CN"/>
        </w:rPr>
      </w:pPr>
      <w:r>
        <w:rPr>
          <w:sz w:val="21"/>
          <w:lang w:eastAsia="zh-CN"/>
        </w:rPr>
        <w:t xml:space="preserve">90. </w:t>
      </w:r>
      <w:r>
        <w:rPr>
          <w:sz w:val="21"/>
          <w:lang w:eastAsia="zh-CN"/>
        </w:rPr>
        <w:t>社会类</w:t>
      </w:r>
      <w:r>
        <w:rPr>
          <w:sz w:val="21"/>
          <w:lang w:eastAsia="zh-CN"/>
        </w:rPr>
        <w:t>(32)</w:t>
      </w:r>
      <w:r>
        <w:rPr>
          <w:sz w:val="21"/>
          <w:lang w:eastAsia="zh-CN"/>
        </w:rPr>
        <w:t>。</w:t>
      </w:r>
    </w:p>
    <w:p w14:paraId="757A4E6E"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701FCAAB" w14:textId="77777777" w:rsidR="004E7B3F" w:rsidRDefault="004E7B3F" w:rsidP="004E7B3F">
      <w:pPr>
        <w:spacing w:after="60" w:line="252" w:lineRule="auto"/>
      </w:pPr>
      <w:r>
        <w:rPr>
          <w:sz w:val="21"/>
        </w:rPr>
        <w:t>Q: Do you agree or disagree with the following statement?People should read only those books that are about real events, real people, and established facts.</w:t>
      </w:r>
    </w:p>
    <w:p w14:paraId="0EAEF3F1" w14:textId="77777777" w:rsidR="004E7B3F" w:rsidRDefault="004E7B3F" w:rsidP="004E7B3F">
      <w:pPr>
        <w:spacing w:after="60" w:line="252" w:lineRule="auto"/>
      </w:pPr>
      <w:r>
        <w:rPr>
          <w:sz w:val="21"/>
        </w:rPr>
        <w:t>A: Some people think that fiction books have no use at all. They claim that people should read about real events that took place, real people, and established facts. I have to totally disagree with this statement. From my everyday experience and observation I can stand that fiction, miracles and fairy tails are required in our life. For several reasons, which I will mention below, I believe that fiction books play an essential role in our life.</w:t>
      </w:r>
    </w:p>
    <w:p w14:paraId="68D114BA" w14:textId="77777777" w:rsidR="004E7B3F" w:rsidRDefault="004E7B3F" w:rsidP="004E7B3F">
      <w:pPr>
        <w:spacing w:after="60" w:line="252" w:lineRule="auto"/>
      </w:pPr>
      <w:r>
        <w:rPr>
          <w:sz w:val="21"/>
        </w:rPr>
        <w:t>First of all, it is kind of difficult to imagine a six year old child reading about politics or history with the real facts that are not always pleasant. I think that children need miracles and Santa Claus because the real world is too complicated for them. They are too innocent and inexperienced to know the real facts and understand what a real life is about. In addition, I am sure that making a child read only non-fiction books can result in shock.</w:t>
      </w:r>
    </w:p>
    <w:p w14:paraId="38151BE8" w14:textId="77777777" w:rsidR="004E7B3F" w:rsidRDefault="004E7B3F" w:rsidP="004E7B3F">
      <w:pPr>
        <w:spacing w:after="60" w:line="252" w:lineRule="auto"/>
      </w:pPr>
      <w:r>
        <w:rPr>
          <w:sz w:val="21"/>
        </w:rPr>
        <w:t>Second of all, following this statement about refusing from reading books about fiction events we also should refuse from festivals, parades, and celebration such holidays as Halloween because most of the characters there are fictional. Moreover, comic books will disappear as well as animated films and fiction movies. The disadvantage of non-fiction lies in the facts that nothing happens to excite the mind and spirit. From the other side, fiction provides a great slope for a mind to think creatively.</w:t>
      </w:r>
    </w:p>
    <w:p w14:paraId="1CDC622F" w14:textId="77777777" w:rsidR="004E7B3F" w:rsidRDefault="004E7B3F" w:rsidP="004E7B3F">
      <w:pPr>
        <w:spacing w:after="60" w:line="252" w:lineRule="auto"/>
      </w:pPr>
      <w:r>
        <w:rPr>
          <w:sz w:val="21"/>
        </w:rPr>
        <w:t>In conclusion, I think that people need miracles. We can not be satisfied with only naked truth. Human kind must believe in something and this belief helps people break limits and make new inventions.</w:t>
      </w:r>
    </w:p>
    <w:p w14:paraId="4DAF62D1"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5C6EB92D"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1EC2D79B" w14:textId="77777777" w:rsidR="004E7B3F" w:rsidRDefault="004E7B3F" w:rsidP="004E7B3F">
      <w:pPr>
        <w:spacing w:after="60" w:line="252" w:lineRule="auto"/>
      </w:pPr>
      <w:r>
        <w:rPr>
          <w:sz w:val="21"/>
        </w:rPr>
        <w:t>────────────────────────────────────────</w:t>
      </w:r>
    </w:p>
    <w:p w14:paraId="33D60A22" w14:textId="77777777" w:rsidR="004E7B3F" w:rsidRDefault="004E7B3F" w:rsidP="004E7B3F">
      <w:pPr>
        <w:spacing w:after="60" w:line="252" w:lineRule="auto"/>
        <w:rPr>
          <w:lang w:eastAsia="zh-CN"/>
        </w:rPr>
      </w:pPr>
      <w:r>
        <w:rPr>
          <w:sz w:val="21"/>
          <w:lang w:eastAsia="zh-CN"/>
        </w:rPr>
        <w:t xml:space="preserve">91. </w:t>
      </w:r>
      <w:r>
        <w:rPr>
          <w:sz w:val="21"/>
          <w:lang w:eastAsia="zh-CN"/>
        </w:rPr>
        <w:t>社会类</w:t>
      </w:r>
      <w:r>
        <w:rPr>
          <w:sz w:val="21"/>
          <w:lang w:eastAsia="zh-CN"/>
        </w:rPr>
        <w:t>(33)</w:t>
      </w:r>
      <w:r>
        <w:rPr>
          <w:sz w:val="21"/>
          <w:lang w:eastAsia="zh-CN"/>
        </w:rPr>
        <w:t>。</w:t>
      </w:r>
    </w:p>
    <w:p w14:paraId="354F965D"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494849B9" w14:textId="77777777" w:rsidR="004E7B3F" w:rsidRDefault="004E7B3F" w:rsidP="004E7B3F">
      <w:pPr>
        <w:spacing w:after="60" w:line="252" w:lineRule="auto"/>
      </w:pPr>
      <w:r>
        <w:rPr>
          <w:sz w:val="21"/>
        </w:rPr>
        <w:t>Q: It has recently been announced that a new movie theater may be built in your neighborhood.Do you support or oppose this plan? Why?</w:t>
      </w:r>
    </w:p>
    <w:p w14:paraId="7541132C" w14:textId="77777777" w:rsidR="004E7B3F" w:rsidRDefault="004E7B3F" w:rsidP="004E7B3F">
      <w:pPr>
        <w:spacing w:after="60" w:line="252" w:lineRule="auto"/>
      </w:pPr>
      <w:r>
        <w:rPr>
          <w:sz w:val="21"/>
        </w:rPr>
        <w:lastRenderedPageBreak/>
        <w:t>A: I live in a small community. From my everyday experience and observation I can say that the idea about building a new theatre in my neighborhood has some advantages as well as disadvantages. In this essay I will first focus on the reasons why I support this idea and then move on to analyzing why I oppose it.</w:t>
      </w:r>
    </w:p>
    <w:p w14:paraId="5C897E70" w14:textId="77777777" w:rsidR="004E7B3F" w:rsidRDefault="004E7B3F" w:rsidP="004E7B3F">
      <w:pPr>
        <w:spacing w:after="60" w:line="252" w:lineRule="auto"/>
      </w:pPr>
      <w:r>
        <w:rPr>
          <w:sz w:val="21"/>
        </w:rPr>
        <w:t>First of all, I like movies and my husband and I sometimes go to the movie theatre to watch premieres. Unfortunately, it is time-consuming for us. We have to drive about 50 minutes to the nearest movies theatre. So, the idea of having a movie theatre in our neighborhood seems very attractive. It would save us an hour just to get there and another hour to get back home. Another important aspect of it is that in this case we will be able to get to the movie theatre by foot. I must to confess that we always have parking troubles in the parking space near the movie theatre.</w:t>
      </w:r>
    </w:p>
    <w:p w14:paraId="21C4677B" w14:textId="77777777" w:rsidR="004E7B3F" w:rsidRDefault="004E7B3F" w:rsidP="004E7B3F">
      <w:pPr>
        <w:spacing w:after="60" w:line="252" w:lineRule="auto"/>
      </w:pPr>
      <w:r>
        <w:rPr>
          <w:sz w:val="21"/>
        </w:rPr>
        <w:t>Second of all, new movie theatre is a very good place for students who want to earn some money. My husband and I live near a student community, so I think it would be a great news for them. In addition to this practical benefit students will be able to watch all movies free of charge. I suppose it is a great way to save some money.</w:t>
      </w:r>
    </w:p>
    <w:p w14:paraId="06C29687" w14:textId="77777777" w:rsidR="004E7B3F" w:rsidRDefault="004E7B3F" w:rsidP="004E7B3F">
      <w:pPr>
        <w:spacing w:after="60" w:line="252" w:lineRule="auto"/>
      </w:pPr>
      <w:r>
        <w:rPr>
          <w:sz w:val="21"/>
        </w:rPr>
        <w:t>Finally, there are usually many restaurants and entertaining centers around a movie theatre. There people can have dinner or play game machines.</w:t>
      </w:r>
    </w:p>
    <w:p w14:paraId="72157F66" w14:textId="77777777" w:rsidR="004E7B3F" w:rsidRDefault="004E7B3F" w:rsidP="004E7B3F">
      <w:pPr>
        <w:spacing w:after="60" w:line="252" w:lineRule="auto"/>
      </w:pPr>
      <w:r>
        <w:rPr>
          <w:sz w:val="21"/>
        </w:rPr>
        <w:t>In contrast, I think that the building of a new movie theatre will destroy the silence and beauty of out community. Such entertaining centers are often noisy. Moreover, traffic jams will probably be the result of it.</w:t>
      </w:r>
    </w:p>
    <w:p w14:paraId="3DC55B66" w14:textId="77777777" w:rsidR="004E7B3F" w:rsidRDefault="004E7B3F" w:rsidP="004E7B3F">
      <w:pPr>
        <w:spacing w:after="60" w:line="252" w:lineRule="auto"/>
      </w:pPr>
      <w:r>
        <w:rPr>
          <w:sz w:val="21"/>
        </w:rPr>
        <w:t>In conclusion, I think that if the question was about building a new movie theatre in the next neighborhood I would completely agree.</w:t>
      </w:r>
    </w:p>
    <w:p w14:paraId="57502EE5"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3A23F509"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107C3F0D" w14:textId="77777777" w:rsidR="004E7B3F" w:rsidRDefault="004E7B3F" w:rsidP="004E7B3F">
      <w:pPr>
        <w:spacing w:after="60" w:line="252" w:lineRule="auto"/>
      </w:pPr>
      <w:r>
        <w:rPr>
          <w:sz w:val="21"/>
        </w:rPr>
        <w:t>────────────────────────────────────────</w:t>
      </w:r>
    </w:p>
    <w:p w14:paraId="098B94F7" w14:textId="77777777" w:rsidR="004E7B3F" w:rsidRDefault="004E7B3F" w:rsidP="004E7B3F">
      <w:pPr>
        <w:spacing w:after="60" w:line="252" w:lineRule="auto"/>
        <w:rPr>
          <w:lang w:eastAsia="zh-CN"/>
        </w:rPr>
      </w:pPr>
      <w:r>
        <w:rPr>
          <w:sz w:val="21"/>
          <w:lang w:eastAsia="zh-CN"/>
        </w:rPr>
        <w:t xml:space="preserve">92. </w:t>
      </w:r>
      <w:r>
        <w:rPr>
          <w:sz w:val="21"/>
          <w:lang w:eastAsia="zh-CN"/>
        </w:rPr>
        <w:t>社会类</w:t>
      </w:r>
      <w:r>
        <w:rPr>
          <w:sz w:val="21"/>
          <w:lang w:eastAsia="zh-CN"/>
        </w:rPr>
        <w:t>(34)</w:t>
      </w:r>
      <w:r>
        <w:rPr>
          <w:sz w:val="21"/>
          <w:lang w:eastAsia="zh-CN"/>
        </w:rPr>
        <w:t>。</w:t>
      </w:r>
    </w:p>
    <w:p w14:paraId="4ADE86E5"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55E9DDC0" w14:textId="77777777" w:rsidR="004E7B3F" w:rsidRDefault="004E7B3F" w:rsidP="004E7B3F">
      <w:pPr>
        <w:spacing w:after="60" w:line="252" w:lineRule="auto"/>
      </w:pPr>
      <w:r>
        <w:rPr>
          <w:sz w:val="21"/>
        </w:rPr>
        <w:t>Q: A company has announced that it wishes to build a large factory near your community.Discuss the advantages and disadvantages of this new influence on your community. Do you support or oppose the factory? Explain your position.</w:t>
      </w:r>
    </w:p>
    <w:p w14:paraId="07ECF16F" w14:textId="77777777" w:rsidR="004E7B3F" w:rsidRDefault="004E7B3F" w:rsidP="004E7B3F">
      <w:pPr>
        <w:spacing w:after="60" w:line="252" w:lineRule="auto"/>
      </w:pPr>
      <w:r>
        <w:rPr>
          <w:sz w:val="21"/>
        </w:rPr>
        <w:t>A: I am from Saint-Petersburg, Russia. I believe that building a large factory near my community has advantages as well as disadvantages. In the following paragraphs I will list basic benefits and losses that will be brought by a new factory.</w:t>
      </w:r>
    </w:p>
    <w:p w14:paraId="27F6EB45" w14:textId="77777777" w:rsidR="004E7B3F" w:rsidRDefault="004E7B3F" w:rsidP="004E7B3F">
      <w:pPr>
        <w:spacing w:after="60" w:line="252" w:lineRule="auto"/>
      </w:pPr>
      <w:r>
        <w:rPr>
          <w:sz w:val="21"/>
        </w:rPr>
        <w:t>For several reasons, I think that a new factory will not be a good addition to my neighborhood. First of all, factories often bring pollution. They are prone to contaminating the local air and water. Second of all, factories make noise. Another important aspect of building a new factory near by is that it will make the local traffic heavy. As a result of this, the amount of traffic congestions will increase, as well as contamination of the air. So, all these obviously will not make one's life happier and healthier in my community.</w:t>
      </w:r>
    </w:p>
    <w:p w14:paraId="46AC7588" w14:textId="77777777" w:rsidR="004E7B3F" w:rsidRDefault="004E7B3F" w:rsidP="004E7B3F">
      <w:pPr>
        <w:spacing w:after="60" w:line="252" w:lineRule="auto"/>
      </w:pPr>
      <w:r>
        <w:rPr>
          <w:sz w:val="21"/>
        </w:rPr>
        <w:t xml:space="preserve">From the other side, I believe that a new factory will bring some advantages to my community. First of all, it will bring new job opportunities. Many specialists will be required to work there. Second of all, I think many local community facilities will have to be renovated to </w:t>
      </w:r>
      <w:r>
        <w:rPr>
          <w:sz w:val="21"/>
        </w:rPr>
        <w:lastRenderedPageBreak/>
        <w:t>obtain reliable supply of water and electricity. So, some old pipes may be changed. Another important benefit of this is that the local roads in order to manage the increasing traffic will be rebuilt and widened.</w:t>
      </w:r>
    </w:p>
    <w:p w14:paraId="6125B679" w14:textId="77777777" w:rsidR="004E7B3F" w:rsidRDefault="004E7B3F" w:rsidP="004E7B3F">
      <w:pPr>
        <w:spacing w:after="60" w:line="252" w:lineRule="auto"/>
      </w:pPr>
      <w:r>
        <w:rPr>
          <w:sz w:val="21"/>
        </w:rPr>
        <w:t>However, I do not think that listed above benefits are worth all these troubles including water contamination and the constant pollution of air. From my point of view all factories must be built far from the people communities because they can be really harmful for people's health.</w:t>
      </w:r>
    </w:p>
    <w:p w14:paraId="7ED63883" w14:textId="77777777" w:rsidR="004E7B3F" w:rsidRDefault="004E7B3F" w:rsidP="004E7B3F">
      <w:pPr>
        <w:spacing w:after="60" w:line="252" w:lineRule="auto"/>
      </w:pPr>
      <w:r>
        <w:rPr>
          <w:sz w:val="21"/>
        </w:rPr>
        <w:t>New factories often bring many good things to a community, such as jobs and increased prosperity. However, in my opinion, the benefits of having a factory are outweighed by the risks. That is why I oppose the plan to build a factory near my community.</w:t>
      </w:r>
    </w:p>
    <w:p w14:paraId="7B4303C1" w14:textId="77777777" w:rsidR="004E7B3F" w:rsidRDefault="004E7B3F" w:rsidP="004E7B3F">
      <w:pPr>
        <w:spacing w:after="60" w:line="252" w:lineRule="auto"/>
      </w:pPr>
      <w:r>
        <w:rPr>
          <w:sz w:val="21"/>
        </w:rPr>
        <w:t>I believe that this city would be harmed by a large factory. In particular, a factory would destroy the quality of the air and water in town. Factories bring smog and pollution. In the long run, the environment will be hurt and people’s health will be affected. Having a factory is not worth that rise.</w:t>
      </w:r>
    </w:p>
    <w:p w14:paraId="54F40137" w14:textId="77777777" w:rsidR="004E7B3F" w:rsidRDefault="004E7B3F" w:rsidP="004E7B3F">
      <w:pPr>
        <w:spacing w:after="60" w:line="252" w:lineRule="auto"/>
      </w:pPr>
      <w:r>
        <w:rPr>
          <w:sz w:val="21"/>
        </w:rPr>
        <w:t>Of course, more jobs will be created by the factory. Our population will grow. To accommodate more workers, more homes and stores will be needed. Do we really want this much growth, so fast? If our town is going in growth, I would prefer slow growth with good planning. I don’t want to see rows of cheaply constructed townhouses. Our quality of life must be considered.</w:t>
      </w:r>
    </w:p>
    <w:p w14:paraId="2FDF8FCC" w14:textId="77777777" w:rsidR="004E7B3F" w:rsidRDefault="004E7B3F" w:rsidP="004E7B3F">
      <w:pPr>
        <w:spacing w:after="60" w:line="252" w:lineRule="auto"/>
      </w:pPr>
      <w:r>
        <w:rPr>
          <w:sz w:val="21"/>
        </w:rPr>
        <w:t>I believe that this growth will change our city too much. I love my hometown because it is a safe, small town. It is also easy to travel here. If we must expand to hold new citizens, the small-town feel will be gone. I mould miss that greatly.</w:t>
      </w:r>
    </w:p>
    <w:p w14:paraId="2E9C3F68" w14:textId="77777777" w:rsidR="004E7B3F" w:rsidRDefault="004E7B3F" w:rsidP="004E7B3F">
      <w:pPr>
        <w:spacing w:after="60" w:line="252" w:lineRule="auto"/>
      </w:pPr>
      <w:r>
        <w:rPr>
          <w:sz w:val="21"/>
        </w:rPr>
        <w:t>A factory would be helpful in some ways. However, I feel that the dangers are greater than the benefits. I cannot support a plan to build a factory here, and hope that others feel the same way.</w:t>
      </w:r>
    </w:p>
    <w:p w14:paraId="3B393865"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1D355CB3"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233208FC" w14:textId="77777777" w:rsidR="004E7B3F" w:rsidRDefault="004E7B3F" w:rsidP="004E7B3F">
      <w:pPr>
        <w:spacing w:after="60" w:line="252" w:lineRule="auto"/>
      </w:pPr>
      <w:r>
        <w:rPr>
          <w:sz w:val="21"/>
        </w:rPr>
        <w:t>────────────────────────────────────────</w:t>
      </w:r>
    </w:p>
    <w:p w14:paraId="518F69BD" w14:textId="77777777" w:rsidR="004E7B3F" w:rsidRDefault="004E7B3F" w:rsidP="004E7B3F">
      <w:pPr>
        <w:spacing w:after="60" w:line="252" w:lineRule="auto"/>
        <w:rPr>
          <w:lang w:eastAsia="zh-CN"/>
        </w:rPr>
      </w:pPr>
      <w:r>
        <w:rPr>
          <w:sz w:val="21"/>
          <w:lang w:eastAsia="zh-CN"/>
        </w:rPr>
        <w:t xml:space="preserve">93. </w:t>
      </w:r>
      <w:r>
        <w:rPr>
          <w:sz w:val="21"/>
          <w:lang w:eastAsia="zh-CN"/>
        </w:rPr>
        <w:t>社会类</w:t>
      </w:r>
      <w:r>
        <w:rPr>
          <w:sz w:val="21"/>
          <w:lang w:eastAsia="zh-CN"/>
        </w:rPr>
        <w:t>(35)</w:t>
      </w:r>
      <w:r>
        <w:rPr>
          <w:sz w:val="21"/>
          <w:lang w:eastAsia="zh-CN"/>
        </w:rPr>
        <w:t>。</w:t>
      </w:r>
    </w:p>
    <w:p w14:paraId="05D8485D"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555CBCF3" w14:textId="77777777" w:rsidR="004E7B3F" w:rsidRDefault="004E7B3F" w:rsidP="004E7B3F">
      <w:pPr>
        <w:spacing w:after="60" w:line="252" w:lineRule="auto"/>
      </w:pPr>
      <w:r>
        <w:rPr>
          <w:sz w:val="21"/>
        </w:rPr>
        <w:t>Q: The government has announced that it plans to build a new university. Some people think that your community would be a good place to locate the university.Compare the advantages and disadvantages of establishing a new university in your community.</w:t>
      </w:r>
    </w:p>
    <w:p w14:paraId="61C993B6" w14:textId="77777777" w:rsidR="004E7B3F" w:rsidRDefault="004E7B3F" w:rsidP="004E7B3F">
      <w:pPr>
        <w:spacing w:after="60" w:line="252" w:lineRule="auto"/>
      </w:pPr>
      <w:r>
        <w:rPr>
          <w:sz w:val="21"/>
        </w:rPr>
        <w:t>A: I think it is a great idea to build a new university in my community. However, I think it is a controversial question whether the building of a new university will bring only benefits to our community. In this essay I will analyze advantages and disadvantages of this issue and present my view in favor of establishing a new university in my community.</w:t>
      </w:r>
    </w:p>
    <w:p w14:paraId="0D349A5E" w14:textId="77777777" w:rsidR="004E7B3F" w:rsidRDefault="004E7B3F" w:rsidP="004E7B3F">
      <w:pPr>
        <w:spacing w:after="60" w:line="252" w:lineRule="auto"/>
      </w:pPr>
      <w:r>
        <w:rPr>
          <w:sz w:val="21"/>
        </w:rPr>
        <w:t xml:space="preserve">From the one side, establishing a new university in my community brings many benefits. First of all, a new construction means more job opportunities. I think it would be good for my community because many people have to spend much time driving to their work day in and day out because they could not find a job in our neighborhood. Second of all, a new university is a good chance to meet new people and I like this opportunity. Many students will live in our community. Finally, if a new university is built in my community there is a big </w:t>
      </w:r>
      <w:r>
        <w:rPr>
          <w:sz w:val="21"/>
        </w:rPr>
        <w:lastRenderedPageBreak/>
        <w:t>chance that I will be willing to enroll in it. I think it is great because it is not far from my place and I do not have to move to another part of the city. Another important aspect of this is that people from my community will have a chance to use new libraries and facilities of a new university. For example some people can take courses and classes there.</w:t>
      </w:r>
    </w:p>
    <w:p w14:paraId="3612B52E" w14:textId="77777777" w:rsidR="004E7B3F" w:rsidRDefault="004E7B3F" w:rsidP="004E7B3F">
      <w:pPr>
        <w:spacing w:after="60" w:line="252" w:lineRule="auto"/>
      </w:pPr>
      <w:r>
        <w:rPr>
          <w:sz w:val="21"/>
        </w:rPr>
        <w:t>From the other side, building a new university can bring some disadvantages. A new construction means noise, traffic jams and different kinds of pollution. In addition to these disadvantages, many young people in our community can cause more noise especially in the evenings.</w:t>
      </w:r>
    </w:p>
    <w:p w14:paraId="06BD85EC" w14:textId="77777777" w:rsidR="004E7B3F" w:rsidRDefault="004E7B3F" w:rsidP="004E7B3F">
      <w:pPr>
        <w:spacing w:after="60" w:line="252" w:lineRule="auto"/>
      </w:pPr>
      <w:r>
        <w:rPr>
          <w:sz w:val="21"/>
        </w:rPr>
        <w:t>To sum up, I think that I would support the decision of the government of establishing a new university in my community despite a few disadvantages that could follow this construction. I believe that a new university will increase a chance of many young people to get a higher education, gain more knowledge and experience, which will help them to succeed in today’s world.</w:t>
      </w:r>
    </w:p>
    <w:p w14:paraId="2FC76AE7"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105CF44A"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59148297" w14:textId="77777777" w:rsidR="004E7B3F" w:rsidRDefault="004E7B3F" w:rsidP="004E7B3F">
      <w:pPr>
        <w:spacing w:after="60" w:line="252" w:lineRule="auto"/>
      </w:pPr>
      <w:r>
        <w:rPr>
          <w:sz w:val="21"/>
        </w:rPr>
        <w:t>────────────────────────────────────────</w:t>
      </w:r>
    </w:p>
    <w:p w14:paraId="02E2AE2E" w14:textId="77777777" w:rsidR="004E7B3F" w:rsidRDefault="004E7B3F" w:rsidP="004E7B3F">
      <w:pPr>
        <w:spacing w:after="60" w:line="252" w:lineRule="auto"/>
        <w:rPr>
          <w:lang w:eastAsia="zh-CN"/>
        </w:rPr>
      </w:pPr>
      <w:r>
        <w:rPr>
          <w:sz w:val="21"/>
          <w:lang w:eastAsia="zh-CN"/>
        </w:rPr>
        <w:t xml:space="preserve">94. </w:t>
      </w:r>
      <w:r>
        <w:rPr>
          <w:sz w:val="21"/>
          <w:lang w:eastAsia="zh-CN"/>
        </w:rPr>
        <w:t>社会类</w:t>
      </w:r>
      <w:r>
        <w:rPr>
          <w:sz w:val="21"/>
          <w:lang w:eastAsia="zh-CN"/>
        </w:rPr>
        <w:t>(36)</w:t>
      </w:r>
      <w:r>
        <w:rPr>
          <w:sz w:val="21"/>
          <w:lang w:eastAsia="zh-CN"/>
        </w:rPr>
        <w:t>。</w:t>
      </w:r>
    </w:p>
    <w:p w14:paraId="4D40CD96"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4A1BDA25" w14:textId="77777777" w:rsidR="004E7B3F" w:rsidRDefault="004E7B3F" w:rsidP="004E7B3F">
      <w:pPr>
        <w:spacing w:after="60" w:line="252" w:lineRule="auto"/>
      </w:pPr>
      <w:r>
        <w:rPr>
          <w:sz w:val="21"/>
        </w:rPr>
        <w:t>Q: Should a city try to preserve its old, historic buildings or destroy them and replace them with modern buildings?</w:t>
      </w:r>
    </w:p>
    <w:p w14:paraId="298CA871" w14:textId="77777777" w:rsidR="004E7B3F" w:rsidRDefault="004E7B3F" w:rsidP="004E7B3F">
      <w:pPr>
        <w:spacing w:after="60" w:line="252" w:lineRule="auto"/>
      </w:pPr>
      <w:r>
        <w:rPr>
          <w:sz w:val="21"/>
        </w:rPr>
        <w:t>A: Some people think that old, historic buildings are no need for the city and they should be destroyed and replaced with modern ones. However, other people believe that historic buildings must be preserved in order to know and remember our past. For several reasons that I will mention bellow I agree with those people who want to preserve old, historical buildings.</w:t>
      </w:r>
    </w:p>
    <w:p w14:paraId="1426B937" w14:textId="77777777" w:rsidR="004E7B3F" w:rsidRDefault="004E7B3F" w:rsidP="004E7B3F">
      <w:pPr>
        <w:spacing w:after="60" w:line="252" w:lineRule="auto"/>
      </w:pPr>
      <w:r>
        <w:rPr>
          <w:sz w:val="21"/>
        </w:rPr>
        <w:t>First of all, by preserving historical buildings we pass our history to our future generations. I think that out children should know their history, learn from it and respect it. People need to know their traditions and customs, which are priceless and irreplaceable. Our history is our knowledge and power. From my opinion we need to preserve and restore historical buildings. By destroying them we show our disrespect to our forefathers and their traditions.</w:t>
      </w:r>
    </w:p>
    <w:p w14:paraId="2C9C355E" w14:textId="77777777" w:rsidR="004E7B3F" w:rsidRDefault="004E7B3F" w:rsidP="004E7B3F">
      <w:pPr>
        <w:spacing w:after="60" w:line="252" w:lineRule="auto"/>
      </w:pPr>
      <w:r>
        <w:rPr>
          <w:sz w:val="21"/>
        </w:rPr>
        <w:t>Second of all, by preserving historical buildings a city can attract many travelers. Welcoming tourists a city can get many benefits including money, which can be spent on preserving historical buildings as well as on improving roads and facilities.</w:t>
      </w:r>
    </w:p>
    <w:p w14:paraId="7FB82E70" w14:textId="77777777" w:rsidR="004E7B3F" w:rsidRDefault="004E7B3F" w:rsidP="004E7B3F">
      <w:pPr>
        <w:spacing w:after="60" w:line="252" w:lineRule="auto"/>
      </w:pPr>
      <w:r>
        <w:rPr>
          <w:sz w:val="21"/>
        </w:rPr>
        <w:t>Also, many tourists mean a lot of new business opportunities. Another important aspect of this is that businessmen will be willing to build new recreational centers, hotels, movie theaters, shopping centers to make a city more attractive for travelers. In addition to those practical benefits, many people will have the opportunity to get a job. All this is good for the economy of the city.</w:t>
      </w:r>
    </w:p>
    <w:p w14:paraId="57DA6FFA" w14:textId="77777777" w:rsidR="004E7B3F" w:rsidRDefault="004E7B3F" w:rsidP="004E7B3F">
      <w:pPr>
        <w:spacing w:after="60" w:line="252" w:lineRule="auto"/>
      </w:pPr>
      <w:r>
        <w:rPr>
          <w:sz w:val="21"/>
        </w:rPr>
        <w:t>To sum up, I believe that preserving old, historical buildings can bring only benefits to a city and all humankind.</w:t>
      </w:r>
    </w:p>
    <w:p w14:paraId="7206BC3C" w14:textId="77777777" w:rsidR="004E7B3F" w:rsidRDefault="004E7B3F" w:rsidP="004E7B3F">
      <w:pPr>
        <w:spacing w:after="60" w:line="252" w:lineRule="auto"/>
        <w:rPr>
          <w:lang w:eastAsia="zh-CN"/>
        </w:rPr>
      </w:pPr>
      <w:r>
        <w:rPr>
          <w:sz w:val="21"/>
          <w:lang w:eastAsia="zh-CN"/>
        </w:rPr>
        <w:lastRenderedPageBreak/>
        <w:t>参考思路：根据题干任务类型展开论证；可关注范文如何回应题目所有部分、安排主体段、使用例子和结论重申观点。</w:t>
      </w:r>
    </w:p>
    <w:p w14:paraId="077031A7"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762D7DDA" w14:textId="77777777" w:rsidR="004E7B3F" w:rsidRDefault="004E7B3F" w:rsidP="004E7B3F">
      <w:pPr>
        <w:spacing w:after="60" w:line="252" w:lineRule="auto"/>
      </w:pPr>
      <w:r>
        <w:rPr>
          <w:sz w:val="21"/>
        </w:rPr>
        <w:t>────────────────────────────────────────</w:t>
      </w:r>
    </w:p>
    <w:p w14:paraId="4A41F826" w14:textId="77777777" w:rsidR="004E7B3F" w:rsidRDefault="004E7B3F" w:rsidP="004E7B3F">
      <w:pPr>
        <w:spacing w:after="60" w:line="252" w:lineRule="auto"/>
        <w:rPr>
          <w:lang w:eastAsia="zh-CN"/>
        </w:rPr>
      </w:pPr>
      <w:r>
        <w:rPr>
          <w:sz w:val="21"/>
          <w:lang w:eastAsia="zh-CN"/>
        </w:rPr>
        <w:t xml:space="preserve">95. </w:t>
      </w:r>
      <w:r>
        <w:rPr>
          <w:sz w:val="21"/>
          <w:lang w:eastAsia="zh-CN"/>
        </w:rPr>
        <w:t>社会类</w:t>
      </w:r>
      <w:r>
        <w:rPr>
          <w:sz w:val="21"/>
          <w:lang w:eastAsia="zh-CN"/>
        </w:rPr>
        <w:t>(37)</w:t>
      </w:r>
      <w:r>
        <w:rPr>
          <w:sz w:val="21"/>
          <w:lang w:eastAsia="zh-CN"/>
        </w:rPr>
        <w:t>。</w:t>
      </w:r>
    </w:p>
    <w:p w14:paraId="5FD9AFA1"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3D33ADEC" w14:textId="77777777" w:rsidR="004E7B3F" w:rsidRDefault="004E7B3F" w:rsidP="004E7B3F">
      <w:pPr>
        <w:spacing w:after="60" w:line="252" w:lineRule="auto"/>
      </w:pPr>
      <w:r>
        <w:rPr>
          <w:sz w:val="21"/>
        </w:rPr>
        <w:t>Q: Do you agree or disagree with the following statement?Businesses should do anything they can to make a profit.</w:t>
      </w:r>
    </w:p>
    <w:p w14:paraId="02A408EF" w14:textId="77777777" w:rsidR="004E7B3F" w:rsidRDefault="004E7B3F" w:rsidP="004E7B3F">
      <w:pPr>
        <w:spacing w:after="60" w:line="252" w:lineRule="auto"/>
      </w:pPr>
      <w:r>
        <w:rPr>
          <w:sz w:val="21"/>
        </w:rPr>
        <w:t>A: I do not agree with the statement that businesses should do anything they can to make a profit. I state my opinion on the following points.</w:t>
      </w:r>
    </w:p>
    <w:p w14:paraId="69F77643" w14:textId="77777777" w:rsidR="004E7B3F" w:rsidRDefault="004E7B3F" w:rsidP="004E7B3F">
      <w:pPr>
        <w:spacing w:after="60" w:line="252" w:lineRule="auto"/>
      </w:pPr>
      <w:r>
        <w:rPr>
          <w:sz w:val="21"/>
        </w:rPr>
        <w:t>First of all, every company must have its moral code. It means that a company should treat its clients properly and respect their rights. Of cause a company may lose a part of its profit but security of its clients must be on the first place. Otherwise, clients will switch to another company and never be back. For instance, a few years ago "Jonson&amp;Jonson" produced a new type of painkillers. Unfortunately, this product was not tested properly. As a result of this many people died and received injures. The president of the company made a crucial decision to call back all painkillers from all distributors and pay to all injured customers for their treatment. It cost a lot of money for the company but it saved its image and clients. It was a very difficult decision, but the president of the company understood that it would cost him even more in the future because he would not be able to return clients' respect. Loosing customers means for a company loosing its profit.</w:t>
      </w:r>
    </w:p>
    <w:p w14:paraId="5580E672" w14:textId="77777777" w:rsidR="004E7B3F" w:rsidRDefault="004E7B3F" w:rsidP="004E7B3F">
      <w:pPr>
        <w:spacing w:after="60" w:line="252" w:lineRule="auto"/>
      </w:pPr>
      <w:r>
        <w:rPr>
          <w:sz w:val="21"/>
        </w:rPr>
        <w:t>Second of all, in order to succeed in the modern world companies have to compete with each other. Many companies lose their profit decreasing prices on their products. They do not aspire for extra profit but for clients' satisfaction. Companies do it because they want their products sold and their customers satisfied. They offer discounts, free delivery, free service, free Internet access, good return service, etc. All these are done to make their old customers happy and attract new clients.</w:t>
      </w:r>
    </w:p>
    <w:p w14:paraId="4D1588CB" w14:textId="77777777" w:rsidR="004E7B3F" w:rsidRDefault="004E7B3F" w:rsidP="004E7B3F">
      <w:pPr>
        <w:spacing w:after="60" w:line="252" w:lineRule="auto"/>
      </w:pPr>
      <w:r>
        <w:rPr>
          <w:sz w:val="21"/>
        </w:rPr>
        <w:t>To sum up, I think a company, which the only goal is profit will not succeed nowadays. Otherwise, companies that respect their clients and want to see them satisfied will make a fortune.</w:t>
      </w:r>
    </w:p>
    <w:p w14:paraId="4E2DA45E"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48079512"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65EEB518" w14:textId="77777777" w:rsidR="004E7B3F" w:rsidRDefault="004E7B3F" w:rsidP="004E7B3F">
      <w:pPr>
        <w:spacing w:after="60" w:line="252" w:lineRule="auto"/>
      </w:pPr>
      <w:r>
        <w:rPr>
          <w:sz w:val="21"/>
        </w:rPr>
        <w:t>────────────────────────────────────────</w:t>
      </w:r>
    </w:p>
    <w:p w14:paraId="11A64698" w14:textId="77777777" w:rsidR="004E7B3F" w:rsidRDefault="004E7B3F" w:rsidP="004E7B3F">
      <w:pPr>
        <w:spacing w:after="60" w:line="252" w:lineRule="auto"/>
        <w:rPr>
          <w:lang w:eastAsia="zh-CN"/>
        </w:rPr>
      </w:pPr>
      <w:r>
        <w:rPr>
          <w:sz w:val="21"/>
          <w:lang w:eastAsia="zh-CN"/>
        </w:rPr>
        <w:t xml:space="preserve">96. </w:t>
      </w:r>
      <w:r>
        <w:rPr>
          <w:sz w:val="21"/>
          <w:lang w:eastAsia="zh-CN"/>
        </w:rPr>
        <w:t>社会类</w:t>
      </w:r>
      <w:r>
        <w:rPr>
          <w:sz w:val="21"/>
          <w:lang w:eastAsia="zh-CN"/>
        </w:rPr>
        <w:t>(38)</w:t>
      </w:r>
      <w:r>
        <w:rPr>
          <w:sz w:val="21"/>
          <w:lang w:eastAsia="zh-CN"/>
        </w:rPr>
        <w:t>。</w:t>
      </w:r>
    </w:p>
    <w:p w14:paraId="32EEE5C6"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11F1AB62" w14:textId="77777777" w:rsidR="004E7B3F" w:rsidRDefault="004E7B3F" w:rsidP="004E7B3F">
      <w:pPr>
        <w:spacing w:after="60" w:line="252" w:lineRule="auto"/>
      </w:pPr>
      <w:r>
        <w:rPr>
          <w:sz w:val="21"/>
        </w:rPr>
        <w:t>Q: Some people enjoy change, and they look forward to new experiences. Others like their lives to stay the same, and they do not change their usual habits.Compare these two approaches to life. Which approach do you prefer? Explain why.</w:t>
      </w:r>
    </w:p>
    <w:p w14:paraId="7F4888E4" w14:textId="77777777" w:rsidR="004E7B3F" w:rsidRDefault="004E7B3F" w:rsidP="004E7B3F">
      <w:pPr>
        <w:spacing w:after="60" w:line="252" w:lineRule="auto"/>
      </w:pPr>
      <w:r>
        <w:rPr>
          <w:sz w:val="21"/>
        </w:rPr>
        <w:lastRenderedPageBreak/>
        <w:t>A: Some people like to live in the same house, have the same job and habits all their lives. However, others aspire to changes and new experience. Personally, for the several reasons, which I will explain bellow, I prefer the first approach to life.</w:t>
      </w:r>
    </w:p>
    <w:p w14:paraId="1CB89F2C" w14:textId="77777777" w:rsidR="004E7B3F" w:rsidRDefault="004E7B3F" w:rsidP="004E7B3F">
      <w:pPr>
        <w:spacing w:after="60" w:line="252" w:lineRule="auto"/>
      </w:pPr>
      <w:r>
        <w:rPr>
          <w:sz w:val="21"/>
        </w:rPr>
        <w:t>First of all, changes in one's life bring many benefits. One tries new things, gains new knowledge and experience. I think it is great because without changes life becomes boring. I always try to make changes in my life. Moreover, when I feel that my life is boring I do not feel well about it. I feel like I spent those days for nothing. I did not do anything exiting, I learnt nothing interesting and I just waisted my time.</w:t>
      </w:r>
    </w:p>
    <w:p w14:paraId="71BF16B3" w14:textId="77777777" w:rsidR="004E7B3F" w:rsidRDefault="004E7B3F" w:rsidP="004E7B3F">
      <w:pPr>
        <w:spacing w:after="60" w:line="252" w:lineRule="auto"/>
      </w:pPr>
      <w:r>
        <w:rPr>
          <w:sz w:val="21"/>
        </w:rPr>
        <w:t>Second of all, people need changes. Furthermore, we need obstacles to overcome and reach our goals. I believe that changes make us stronger, more persistent, more self-confident, and more patient. Also, I feel that all people who succeeded in life like changes and new experience because it is impossible to be the best at some field without perfecting the present knowledge and gain new experience. People catch every opportunity to learn more and change their life for the best.</w:t>
      </w:r>
    </w:p>
    <w:p w14:paraId="4AD6C850" w14:textId="77777777" w:rsidR="004E7B3F" w:rsidRDefault="004E7B3F" w:rsidP="004E7B3F">
      <w:pPr>
        <w:spacing w:after="60" w:line="252" w:lineRule="auto"/>
      </w:pPr>
      <w:r>
        <w:rPr>
          <w:sz w:val="21"/>
        </w:rPr>
        <w:t>From the other side, people who like their lives to stay the same are very permanent. They have the same job all their life, the same habits, the same week-ends and even the same years in years out. I think it is boring. What will they tell their children about their lives? What kind of contribution will they make for the society? I think such people are just afraid of changes.</w:t>
      </w:r>
    </w:p>
    <w:p w14:paraId="2CCF857F" w14:textId="77777777" w:rsidR="004E7B3F" w:rsidRDefault="004E7B3F" w:rsidP="004E7B3F">
      <w:pPr>
        <w:spacing w:after="60" w:line="252" w:lineRule="auto"/>
      </w:pPr>
      <w:r>
        <w:rPr>
          <w:sz w:val="21"/>
        </w:rPr>
        <w:t>I think curiosity and aspiration to the new experience are two of the main reasons of human evolution. People always wanted to break limits and gain more knowledge and experience. So, people who enjoy change are the engine of human development.</w:t>
      </w:r>
    </w:p>
    <w:p w14:paraId="30412A36"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4EFD219F"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5FFFBFF4" w14:textId="77777777" w:rsidR="004E7B3F" w:rsidRDefault="004E7B3F" w:rsidP="004E7B3F">
      <w:pPr>
        <w:spacing w:after="60" w:line="252" w:lineRule="auto"/>
      </w:pPr>
      <w:r>
        <w:rPr>
          <w:sz w:val="21"/>
        </w:rPr>
        <w:t>────────────────────────────────────────</w:t>
      </w:r>
    </w:p>
    <w:p w14:paraId="7173E2C2" w14:textId="77777777" w:rsidR="004E7B3F" w:rsidRDefault="004E7B3F" w:rsidP="004E7B3F">
      <w:pPr>
        <w:spacing w:after="60" w:line="252" w:lineRule="auto"/>
        <w:rPr>
          <w:lang w:eastAsia="zh-CN"/>
        </w:rPr>
      </w:pPr>
      <w:r>
        <w:rPr>
          <w:sz w:val="21"/>
          <w:lang w:eastAsia="zh-CN"/>
        </w:rPr>
        <w:t xml:space="preserve">97. </w:t>
      </w:r>
      <w:r>
        <w:rPr>
          <w:sz w:val="21"/>
          <w:lang w:eastAsia="zh-CN"/>
        </w:rPr>
        <w:t>社会类</w:t>
      </w:r>
      <w:r>
        <w:rPr>
          <w:sz w:val="21"/>
          <w:lang w:eastAsia="zh-CN"/>
        </w:rPr>
        <w:t>(39)</w:t>
      </w:r>
      <w:r>
        <w:rPr>
          <w:sz w:val="21"/>
          <w:lang w:eastAsia="zh-CN"/>
        </w:rPr>
        <w:t>。</w:t>
      </w:r>
    </w:p>
    <w:p w14:paraId="05CF14A1"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74572A8B" w14:textId="77777777" w:rsidR="004E7B3F" w:rsidRDefault="004E7B3F" w:rsidP="004E7B3F">
      <w:pPr>
        <w:spacing w:after="60" w:line="252" w:lineRule="auto"/>
      </w:pPr>
      <w:r>
        <w:rPr>
          <w:sz w:val="21"/>
        </w:rPr>
        <w:t>Q: Do you agree or disagree with the following statement?Children should be required to help with household tasks as soon as they are able to do so.</w:t>
      </w:r>
    </w:p>
    <w:p w14:paraId="4F081054" w14:textId="77777777" w:rsidR="004E7B3F" w:rsidRDefault="004E7B3F" w:rsidP="004E7B3F">
      <w:pPr>
        <w:spacing w:after="60" w:line="252" w:lineRule="auto"/>
      </w:pPr>
      <w:r>
        <w:rPr>
          <w:sz w:val="21"/>
        </w:rPr>
        <w:t>A: The issue about whether children should help with household tasks as soon as they are able to do so is open for debate. Some people say that children should devote more time for playing with their friends, watching TV and studying. However, other people believe that children should help their parents with household tasks. Personally, for several reasons, which I will explain bellow, I adhere to the latter point of view.</w:t>
      </w:r>
    </w:p>
    <w:p w14:paraId="03674DD9" w14:textId="77777777" w:rsidR="004E7B3F" w:rsidRDefault="004E7B3F" w:rsidP="004E7B3F">
      <w:pPr>
        <w:spacing w:after="60" w:line="252" w:lineRule="auto"/>
      </w:pPr>
      <w:r>
        <w:rPr>
          <w:sz w:val="21"/>
        </w:rPr>
        <w:t>First of all, I think that every child should have his or her own responsibilities. When I was a child my parents taught me how to make breakfast in the morning. So, I woke up, went to the kitchen and prepared a couple of toasts for breakfast. It was easy and I enjoyed doing it because I liked the way my parents thanked me and I felt that they were proud of me. Also, my mom always wanted me to know how to cook, clean and iron my cloth. Thanks to the learning, nowadays, when my maid can not come to my house I handle all household tasks myself.</w:t>
      </w:r>
    </w:p>
    <w:p w14:paraId="2D221D74" w14:textId="77777777" w:rsidR="004E7B3F" w:rsidRDefault="004E7B3F" w:rsidP="004E7B3F">
      <w:pPr>
        <w:spacing w:after="60" w:line="252" w:lineRule="auto"/>
      </w:pPr>
      <w:r>
        <w:rPr>
          <w:sz w:val="21"/>
        </w:rPr>
        <w:t xml:space="preserve">Second of all, performing household tasks teaches children to value the job of people who did it. When I was a child I did not imagine that cleaning house could be so time and energy </w:t>
      </w:r>
      <w:r>
        <w:rPr>
          <w:sz w:val="21"/>
        </w:rPr>
        <w:lastRenderedPageBreak/>
        <w:t>consuming. So, when I began to do some of the household tasks by myself I began to respect the job of others and tryed to collect all my toys after my playing with them.</w:t>
      </w:r>
    </w:p>
    <w:p w14:paraId="10D0B7A5" w14:textId="77777777" w:rsidR="004E7B3F" w:rsidRDefault="004E7B3F" w:rsidP="004E7B3F">
      <w:pPr>
        <w:spacing w:after="60" w:line="252" w:lineRule="auto"/>
      </w:pPr>
      <w:r>
        <w:rPr>
          <w:sz w:val="21"/>
        </w:rPr>
        <w:t>Finally, doing household tasks teaches children to arrange their time. In addition to those practical benefits, help from children allows parents to have more spare time for their personal lives and for the children. A family can have more time to spend with each other talking, watching movies or just enjoying the beautiful moments.</w:t>
      </w:r>
    </w:p>
    <w:p w14:paraId="3221F9E0" w14:textId="77777777" w:rsidR="004E7B3F" w:rsidRDefault="004E7B3F" w:rsidP="004E7B3F">
      <w:pPr>
        <w:spacing w:after="60" w:line="252" w:lineRule="auto"/>
      </w:pPr>
      <w:r>
        <w:rPr>
          <w:sz w:val="21"/>
        </w:rPr>
        <w:t>To sum up, I think that children should help their parents with household tasks. Doing household tasks helps them to grow into independent, self-confident, and attentive persons who respect their parents.</w:t>
      </w:r>
    </w:p>
    <w:p w14:paraId="5C7BE469"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17F6686A"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63105CEF" w14:textId="77777777" w:rsidR="004E7B3F" w:rsidRDefault="004E7B3F" w:rsidP="004E7B3F">
      <w:pPr>
        <w:spacing w:after="60" w:line="252" w:lineRule="auto"/>
      </w:pPr>
      <w:r>
        <w:rPr>
          <w:sz w:val="21"/>
        </w:rPr>
        <w:t>────────────────────────────────────────</w:t>
      </w:r>
    </w:p>
    <w:p w14:paraId="05CA2008" w14:textId="77777777" w:rsidR="004E7B3F" w:rsidRDefault="004E7B3F" w:rsidP="004E7B3F">
      <w:pPr>
        <w:spacing w:after="60" w:line="252" w:lineRule="auto"/>
        <w:rPr>
          <w:lang w:eastAsia="zh-CN"/>
        </w:rPr>
      </w:pPr>
      <w:r>
        <w:rPr>
          <w:sz w:val="21"/>
          <w:lang w:eastAsia="zh-CN"/>
        </w:rPr>
        <w:t xml:space="preserve">98. </w:t>
      </w:r>
      <w:r>
        <w:rPr>
          <w:sz w:val="21"/>
          <w:lang w:eastAsia="zh-CN"/>
        </w:rPr>
        <w:t>社会类</w:t>
      </w:r>
      <w:r>
        <w:rPr>
          <w:sz w:val="21"/>
          <w:lang w:eastAsia="zh-CN"/>
        </w:rPr>
        <w:t>(40)</w:t>
      </w:r>
      <w:r>
        <w:rPr>
          <w:sz w:val="21"/>
          <w:lang w:eastAsia="zh-CN"/>
        </w:rPr>
        <w:t>。</w:t>
      </w:r>
    </w:p>
    <w:p w14:paraId="363B9944"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27738EAF" w14:textId="77777777" w:rsidR="004E7B3F" w:rsidRDefault="004E7B3F" w:rsidP="004E7B3F">
      <w:pPr>
        <w:spacing w:after="60" w:line="252" w:lineRule="auto"/>
      </w:pPr>
      <w:r>
        <w:rPr>
          <w:sz w:val="21"/>
        </w:rPr>
        <w:t>Q: It is better for children to grow up in the countryside than in a big city.Do you agree or disagree?</w:t>
      </w:r>
    </w:p>
    <w:p w14:paraId="1735A645" w14:textId="77777777" w:rsidR="004E7B3F" w:rsidRDefault="004E7B3F" w:rsidP="004E7B3F">
      <w:pPr>
        <w:spacing w:after="60" w:line="252" w:lineRule="auto"/>
      </w:pPr>
      <w:r>
        <w:rPr>
          <w:sz w:val="21"/>
        </w:rPr>
        <w:t>A: Some people believe that it is better for children to grow up in the countryside than in a big city. However, other people think that a big city gives more opportunities and it is good for the long run. Personally, for several reasons I think that it is better for children's health to grow up in the country.</w:t>
      </w:r>
    </w:p>
    <w:p w14:paraId="00385E9E" w14:textId="77777777" w:rsidR="004E7B3F" w:rsidRDefault="004E7B3F" w:rsidP="004E7B3F">
      <w:pPr>
        <w:spacing w:after="60" w:line="252" w:lineRule="auto"/>
      </w:pPr>
      <w:r>
        <w:rPr>
          <w:sz w:val="21"/>
        </w:rPr>
        <w:t>First of all, it is very important for a child to grow up in a healthy environment. Children need fresh air, not polluted by the huge amount of cars and factories of the modern city. In the country they can spend more time exercising and walking with their friends. Scientists say that now children spend the same amount of time watching TV as they do at school. Probably, the possibility to join their friends for a play will change this proportion. Another important aspect of this is that parents will have more time to spend with their children as a result of eliminating traffic jams and decreasing driving time as a whole.</w:t>
      </w:r>
    </w:p>
    <w:p w14:paraId="0D9273B2" w14:textId="77777777" w:rsidR="004E7B3F" w:rsidRDefault="004E7B3F" w:rsidP="004E7B3F">
      <w:pPr>
        <w:spacing w:after="60" w:line="252" w:lineRule="auto"/>
      </w:pPr>
      <w:r>
        <w:rPr>
          <w:sz w:val="21"/>
        </w:rPr>
        <w:t>From the other side, children have some advantages living in a big city. For example, they have more opportunities to choose from what they want to do. They can choose to attend ballet school, school of art, gymnastics, etc. For the long run, it is good for them. They will be better prepared for a live in a "real world" and they will have more chances to make a good career and succeed. Moreover, a big city usually has many entertaining centers with movie theatres and play stations. When I was a child I liked to go to the movie theatre with my parents to watch a premiere.</w:t>
      </w:r>
    </w:p>
    <w:p w14:paraId="466D3228" w14:textId="77777777" w:rsidR="004E7B3F" w:rsidRDefault="004E7B3F" w:rsidP="004E7B3F">
      <w:pPr>
        <w:spacing w:after="60" w:line="252" w:lineRule="auto"/>
      </w:pPr>
      <w:r>
        <w:rPr>
          <w:sz w:val="21"/>
        </w:rPr>
        <w:t>One more reason to choose a big city for a child is that a city provides better live conditions and services such as medical, dental, etc. My friend lived in the country for a while and one time he and his family had to drive a couple of hours to the nearest medical center when his child got a heavy cough.</w:t>
      </w:r>
    </w:p>
    <w:p w14:paraId="6629FD1B" w14:textId="77777777" w:rsidR="004E7B3F" w:rsidRDefault="004E7B3F" w:rsidP="004E7B3F">
      <w:pPr>
        <w:spacing w:after="60" w:line="252" w:lineRule="auto"/>
      </w:pPr>
      <w:r>
        <w:rPr>
          <w:sz w:val="21"/>
        </w:rPr>
        <w:t>To summarize, I agree with those people who want to raise their children in a city. The plenty of opportunities offered by a city helps children to find what they really like and be the best at it. Moreover, despite the air pollution, children get a better medical service that is good for their health.</w:t>
      </w:r>
    </w:p>
    <w:p w14:paraId="73DFD949" w14:textId="77777777" w:rsidR="004E7B3F" w:rsidRDefault="004E7B3F" w:rsidP="004E7B3F">
      <w:pPr>
        <w:spacing w:after="60" w:line="252" w:lineRule="auto"/>
        <w:rPr>
          <w:lang w:eastAsia="zh-CN"/>
        </w:rPr>
      </w:pPr>
      <w:r>
        <w:rPr>
          <w:sz w:val="21"/>
          <w:lang w:eastAsia="zh-CN"/>
        </w:rPr>
        <w:lastRenderedPageBreak/>
        <w:t>参考思路：根据题干任务类型展开论证；可关注范文如何回应题目所有部分、安排主体段、使用例子和结论重申观点。</w:t>
      </w:r>
    </w:p>
    <w:p w14:paraId="6D9FB59C"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230717B0" w14:textId="77777777" w:rsidR="004E7B3F" w:rsidRDefault="004E7B3F" w:rsidP="004E7B3F">
      <w:pPr>
        <w:spacing w:after="60" w:line="252" w:lineRule="auto"/>
      </w:pPr>
      <w:r>
        <w:rPr>
          <w:sz w:val="21"/>
        </w:rPr>
        <w:t>────────────────────────────────────────</w:t>
      </w:r>
    </w:p>
    <w:p w14:paraId="622471B5" w14:textId="77777777" w:rsidR="004E7B3F" w:rsidRDefault="004E7B3F" w:rsidP="004E7B3F">
      <w:pPr>
        <w:spacing w:after="60" w:line="252" w:lineRule="auto"/>
        <w:rPr>
          <w:lang w:eastAsia="zh-CN"/>
        </w:rPr>
      </w:pPr>
      <w:r>
        <w:rPr>
          <w:sz w:val="21"/>
          <w:lang w:eastAsia="zh-CN"/>
        </w:rPr>
        <w:t xml:space="preserve">99. </w:t>
      </w:r>
      <w:r>
        <w:rPr>
          <w:sz w:val="21"/>
          <w:lang w:eastAsia="zh-CN"/>
        </w:rPr>
        <w:t>社会类</w:t>
      </w:r>
      <w:r>
        <w:rPr>
          <w:sz w:val="21"/>
          <w:lang w:eastAsia="zh-CN"/>
        </w:rPr>
        <w:t>(41)</w:t>
      </w:r>
      <w:r>
        <w:rPr>
          <w:sz w:val="21"/>
          <w:lang w:eastAsia="zh-CN"/>
        </w:rPr>
        <w:t>。</w:t>
      </w:r>
    </w:p>
    <w:p w14:paraId="2B2B247E"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3123B34A" w14:textId="77777777" w:rsidR="004E7B3F" w:rsidRDefault="004E7B3F" w:rsidP="004E7B3F">
      <w:pPr>
        <w:spacing w:after="60" w:line="252" w:lineRule="auto"/>
      </w:pPr>
      <w:r>
        <w:rPr>
          <w:sz w:val="21"/>
        </w:rPr>
        <w:t>Q: Do you agree or disagree with the following statement?Parents or other adult relatives should make important decisions for their (15 to 18 year-old) teenage children.</w:t>
      </w:r>
    </w:p>
    <w:p w14:paraId="41A1FC98" w14:textId="77777777" w:rsidR="004E7B3F" w:rsidRDefault="004E7B3F" w:rsidP="004E7B3F">
      <w:pPr>
        <w:spacing w:after="60" w:line="252" w:lineRule="auto"/>
      </w:pPr>
      <w:r>
        <w:rPr>
          <w:sz w:val="21"/>
        </w:rPr>
        <w:t>A: Parents are in most cases our first teachers and friends. From my everyday experience I have to agree with the statement that important decisions should be made by our parents or adult relatives. In the following paragraphs I will give my reasons to support this statement.</w:t>
      </w:r>
    </w:p>
    <w:p w14:paraId="7E641D78" w14:textId="77777777" w:rsidR="004E7B3F" w:rsidRDefault="004E7B3F" w:rsidP="004E7B3F">
      <w:pPr>
        <w:spacing w:after="60" w:line="252" w:lineRule="auto"/>
      </w:pPr>
      <w:r>
        <w:rPr>
          <w:sz w:val="21"/>
        </w:rPr>
        <w:t>First of all, teenage children have the tendency to live in their own fantasies. They do not clearly understand the rules of a real life. When I was 18 years old I thought that the world was perfect and everything seemed to be simple. Teenagers are basically inexperienced; they aspire for independence and try to make their first steps towards freedom. I think that it is like starting to walk when a baby needs its parents for support. An independent life is a big and significant part in a person's life. So, my point is that it is very important to make this step right.</w:t>
      </w:r>
    </w:p>
    <w:p w14:paraId="61CB8505" w14:textId="77777777" w:rsidR="004E7B3F" w:rsidRDefault="004E7B3F" w:rsidP="004E7B3F">
      <w:pPr>
        <w:spacing w:after="60" w:line="252" w:lineRule="auto"/>
      </w:pPr>
      <w:r>
        <w:rPr>
          <w:sz w:val="21"/>
        </w:rPr>
        <w:t>Second of all, I think that parents have right to interfere in their children's lives. They need to know what kind of friends their children have and how children spend their spare time. For example I had an eighteen years old friend who got really angry with his parents when they prohibited him to be friends with a young man. Somehow his parents found out that that young man was occasionally taking drugs. That man was dead in a year because of drug abuse. After that accident my friend thanked his parents for that interference.</w:t>
      </w:r>
    </w:p>
    <w:p w14:paraId="57BAF78B" w14:textId="77777777" w:rsidR="004E7B3F" w:rsidRDefault="004E7B3F" w:rsidP="004E7B3F">
      <w:pPr>
        <w:spacing w:after="60" w:line="252" w:lineRule="auto"/>
      </w:pPr>
      <w:r>
        <w:rPr>
          <w:sz w:val="21"/>
        </w:rPr>
        <w:t>Finally, I think teenage children should be more open-minded with their parents. It will help them to make the right choice and avoid many mistakes.</w:t>
      </w:r>
    </w:p>
    <w:p w14:paraId="3AB76A76" w14:textId="77777777" w:rsidR="004E7B3F" w:rsidRDefault="004E7B3F" w:rsidP="004E7B3F">
      <w:pPr>
        <w:spacing w:after="60" w:line="252" w:lineRule="auto"/>
      </w:pPr>
      <w:r>
        <w:rPr>
          <w:sz w:val="21"/>
        </w:rPr>
        <w:t>To sum up, I believe that young people should trust their parents because they wish their children only the best.</w:t>
      </w:r>
    </w:p>
    <w:p w14:paraId="297BF7FA"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13E4F3C3"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51682D52" w14:textId="77777777" w:rsidR="004E7B3F" w:rsidRDefault="004E7B3F" w:rsidP="004E7B3F">
      <w:pPr>
        <w:spacing w:after="60" w:line="252" w:lineRule="auto"/>
      </w:pPr>
      <w:r>
        <w:rPr>
          <w:sz w:val="21"/>
        </w:rPr>
        <w:t>────────────────────────────────────────</w:t>
      </w:r>
    </w:p>
    <w:p w14:paraId="249F8672" w14:textId="77777777" w:rsidR="004E7B3F" w:rsidRDefault="004E7B3F" w:rsidP="004E7B3F">
      <w:pPr>
        <w:spacing w:after="60" w:line="252" w:lineRule="auto"/>
        <w:rPr>
          <w:lang w:eastAsia="zh-CN"/>
        </w:rPr>
      </w:pPr>
      <w:r>
        <w:rPr>
          <w:sz w:val="21"/>
          <w:lang w:eastAsia="zh-CN"/>
        </w:rPr>
        <w:t xml:space="preserve">100. </w:t>
      </w:r>
      <w:r>
        <w:rPr>
          <w:sz w:val="21"/>
          <w:lang w:eastAsia="zh-CN"/>
        </w:rPr>
        <w:t>社会类</w:t>
      </w:r>
      <w:r>
        <w:rPr>
          <w:sz w:val="21"/>
          <w:lang w:eastAsia="zh-CN"/>
        </w:rPr>
        <w:t>(42)</w:t>
      </w:r>
      <w:r>
        <w:rPr>
          <w:sz w:val="21"/>
          <w:lang w:eastAsia="zh-CN"/>
        </w:rPr>
        <w:t>。</w:t>
      </w:r>
    </w:p>
    <w:p w14:paraId="16F58D39"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653773F5" w14:textId="77777777" w:rsidR="004E7B3F" w:rsidRDefault="004E7B3F" w:rsidP="004E7B3F">
      <w:pPr>
        <w:spacing w:after="60" w:line="252" w:lineRule="auto"/>
      </w:pPr>
      <w:r>
        <w:rPr>
          <w:sz w:val="21"/>
        </w:rPr>
        <w:t>Q: A person you know is planning to move to your town or city.What do you think this person would like and dislike about living in your town or city? Why?</w:t>
      </w:r>
    </w:p>
    <w:p w14:paraId="1B687D4F" w14:textId="77777777" w:rsidR="004E7B3F" w:rsidRDefault="004E7B3F" w:rsidP="004E7B3F">
      <w:pPr>
        <w:spacing w:after="60" w:line="252" w:lineRule="auto"/>
      </w:pPr>
      <w:r>
        <w:rPr>
          <w:sz w:val="21"/>
        </w:rPr>
        <w:t xml:space="preserve">A: I am from Saint-Petersburg, Russia. It is a very beautiful city that attracts many people every year. My close friend is going to move here after her graduation. She already found a </w:t>
      </w:r>
      <w:r>
        <w:rPr>
          <w:sz w:val="21"/>
        </w:rPr>
        <w:lastRenderedPageBreak/>
        <w:t>job and she asked me to help her with an apartment. Knowing her very well I think I can enumerate the majority of things she will like and dislike about my city.</w:t>
      </w:r>
    </w:p>
    <w:p w14:paraId="129C0A7B" w14:textId="77777777" w:rsidR="004E7B3F" w:rsidRDefault="004E7B3F" w:rsidP="004E7B3F">
      <w:pPr>
        <w:spacing w:after="60" w:line="252" w:lineRule="auto"/>
      </w:pPr>
      <w:r>
        <w:rPr>
          <w:sz w:val="21"/>
        </w:rPr>
        <w:t>First of all, I believe she will like a huge amount of museums, theatres, movie theatres, etc. My friend is from a small town, so, she can not enjoy all these benefits at her native town. Second of all, it seems to me that she will like the way people live here. The pace of life is much faster here then in a small town. People are always in a hurry, they try to catch a bus, and then they run to the nearest subway station, go to an office, meet new people, etc. Also, I think my friend will like people here. They are very friendly and ready to offer a help to those in need.</w:t>
      </w:r>
    </w:p>
    <w:p w14:paraId="074ACECE" w14:textId="77777777" w:rsidR="004E7B3F" w:rsidRDefault="004E7B3F" w:rsidP="004E7B3F">
      <w:pPr>
        <w:spacing w:after="60" w:line="252" w:lineRule="auto"/>
      </w:pPr>
      <w:r>
        <w:rPr>
          <w:sz w:val="21"/>
        </w:rPr>
        <w:t>Unfortunately, my friend will not surely like some things. As a result of a huge amount of cars and factories the air is polluted here. One more thing she will definitely not like is the weather. It is quite humid here.</w:t>
      </w:r>
    </w:p>
    <w:p w14:paraId="5BEC5833" w14:textId="77777777" w:rsidR="004E7B3F" w:rsidRDefault="004E7B3F" w:rsidP="004E7B3F">
      <w:pPr>
        <w:spacing w:after="60" w:line="252" w:lineRule="auto"/>
      </w:pPr>
      <w:r>
        <w:rPr>
          <w:sz w:val="21"/>
        </w:rPr>
        <w:t>However, I think she will also like the public transport here. The bus services are run by the Government and it is quite regular. If one in a hurry he can take a taxi, which also is quite cheap and provide a good transport.</w:t>
      </w:r>
    </w:p>
    <w:p w14:paraId="1500928B" w14:textId="77777777" w:rsidR="004E7B3F" w:rsidRDefault="004E7B3F" w:rsidP="004E7B3F">
      <w:pPr>
        <w:spacing w:after="60" w:line="252" w:lineRule="auto"/>
      </w:pPr>
      <w:r>
        <w:rPr>
          <w:sz w:val="21"/>
        </w:rPr>
        <w:t>In conclusion, I believe that in spite of all mentioned above disadvantages she will like this city.</w:t>
      </w:r>
    </w:p>
    <w:p w14:paraId="52029531"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48226991"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6B38C7AD" w14:textId="77777777" w:rsidR="004E7B3F" w:rsidRDefault="004E7B3F" w:rsidP="004E7B3F">
      <w:pPr>
        <w:spacing w:after="60" w:line="252" w:lineRule="auto"/>
      </w:pPr>
      <w:r>
        <w:rPr>
          <w:sz w:val="21"/>
        </w:rPr>
        <w:t>────────────────────────────────────────</w:t>
      </w:r>
    </w:p>
    <w:p w14:paraId="7C51162E" w14:textId="77777777" w:rsidR="004E7B3F" w:rsidRDefault="004E7B3F" w:rsidP="004E7B3F">
      <w:pPr>
        <w:spacing w:after="60" w:line="252" w:lineRule="auto"/>
        <w:rPr>
          <w:lang w:eastAsia="zh-CN"/>
        </w:rPr>
      </w:pPr>
      <w:r>
        <w:rPr>
          <w:sz w:val="21"/>
          <w:lang w:eastAsia="zh-CN"/>
        </w:rPr>
        <w:t xml:space="preserve">101. </w:t>
      </w:r>
      <w:r>
        <w:rPr>
          <w:sz w:val="21"/>
          <w:lang w:eastAsia="zh-CN"/>
        </w:rPr>
        <w:t>社会类</w:t>
      </w:r>
      <w:r>
        <w:rPr>
          <w:sz w:val="21"/>
          <w:lang w:eastAsia="zh-CN"/>
        </w:rPr>
        <w:t>(43)</w:t>
      </w:r>
      <w:r>
        <w:rPr>
          <w:sz w:val="21"/>
          <w:lang w:eastAsia="zh-CN"/>
        </w:rPr>
        <w:t>。</w:t>
      </w:r>
    </w:p>
    <w:p w14:paraId="4DCCD6ED"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465E1172" w14:textId="77777777" w:rsidR="004E7B3F" w:rsidRDefault="004E7B3F" w:rsidP="004E7B3F">
      <w:pPr>
        <w:spacing w:after="60" w:line="252" w:lineRule="auto"/>
      </w:pPr>
      <w:r>
        <w:rPr>
          <w:sz w:val="21"/>
        </w:rPr>
        <w:t>Q: You have decided to give several hours of your time each month to improve the community where you live.What is one thing you will do to improve your community? Why?</w:t>
      </w:r>
    </w:p>
    <w:p w14:paraId="21D029F8" w14:textId="77777777" w:rsidR="004E7B3F" w:rsidRDefault="004E7B3F" w:rsidP="004E7B3F">
      <w:pPr>
        <w:spacing w:after="60" w:line="252" w:lineRule="auto"/>
      </w:pPr>
      <w:r>
        <w:rPr>
          <w:sz w:val="21"/>
        </w:rPr>
        <w:t>A: I think the question what would I do if I had a chance to improve my community is difficult. I have in my mind many things, the improvement of which will make our community better place to live but they all require the participation of many people and, moreover, they require investments, which I can not provide. For example, my community is quite noisy. We have the huge mall just in front of our community, so traffic jams are very common for this place. I think that the construction of a few pass-by roads will benefit all people who live here as well as people who drive by every day.</w:t>
      </w:r>
    </w:p>
    <w:p w14:paraId="49E6C39E" w14:textId="77777777" w:rsidR="004E7B3F" w:rsidRDefault="004E7B3F" w:rsidP="004E7B3F">
      <w:pPr>
        <w:spacing w:after="60" w:line="252" w:lineRule="auto"/>
      </w:pPr>
      <w:r>
        <w:rPr>
          <w:sz w:val="21"/>
        </w:rPr>
        <w:t>Unfortunately, the question is what I can do for my community giving a few hours of my time every month. I think I can not do much, but I still can help someone in my community. For example, I can baby-sit. I know a couple of families with little children, who can not afford to spend much money on the baby-sitter. One of these families is a single mom with a little girl. Julia, this is her name, is a waitress in a restaurant. She is a great person and we became close friends. So, sometimes I offer her help with her child when she has to work in the evenings. Another family has two funny little twins. One time their parents asked me to babysit their children because they had to attend an unexpected presentation.</w:t>
      </w:r>
    </w:p>
    <w:p w14:paraId="34EB6AE7" w14:textId="77777777" w:rsidR="004E7B3F" w:rsidRDefault="004E7B3F" w:rsidP="004E7B3F">
      <w:pPr>
        <w:spacing w:after="60" w:line="252" w:lineRule="auto"/>
      </w:pPr>
      <w:r>
        <w:rPr>
          <w:sz w:val="21"/>
        </w:rPr>
        <w:t xml:space="preserve">I think this kind of help brings many benefits to my community. First of all, people become friendlier. For example, those families, which I mentioned above, became friends after I introduced them to each other. Second of all, people get to know each other and feel more secure in their houses and apartments. Finally, I am ready to help those people because I </w:t>
      </w:r>
      <w:r>
        <w:rPr>
          <w:sz w:val="21"/>
        </w:rPr>
        <w:lastRenderedPageBreak/>
        <w:t>am sure that they will help me too. One time I lost the keys from my car and Julia offered me her car for a while.</w:t>
      </w:r>
    </w:p>
    <w:p w14:paraId="4670E5FA" w14:textId="77777777" w:rsidR="004E7B3F" w:rsidRDefault="004E7B3F" w:rsidP="004E7B3F">
      <w:pPr>
        <w:spacing w:after="60" w:line="252" w:lineRule="auto"/>
      </w:pPr>
      <w:r>
        <w:rPr>
          <w:sz w:val="21"/>
        </w:rPr>
        <w:t>To sum up, I believe that baby-sitting is a great way to help my community in many aspects.</w:t>
      </w:r>
    </w:p>
    <w:p w14:paraId="74337B4A"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760DAD0E"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05B4F6F0" w14:textId="77777777" w:rsidR="004E7B3F" w:rsidRDefault="004E7B3F" w:rsidP="004E7B3F">
      <w:pPr>
        <w:spacing w:after="60" w:line="252" w:lineRule="auto"/>
      </w:pPr>
      <w:r>
        <w:rPr>
          <w:sz w:val="21"/>
        </w:rPr>
        <w:t>────────────────────────────────────────</w:t>
      </w:r>
    </w:p>
    <w:p w14:paraId="0A720A9D" w14:textId="77777777" w:rsidR="004E7B3F" w:rsidRDefault="004E7B3F" w:rsidP="004E7B3F">
      <w:pPr>
        <w:spacing w:after="60" w:line="252" w:lineRule="auto"/>
        <w:rPr>
          <w:lang w:eastAsia="zh-CN"/>
        </w:rPr>
      </w:pPr>
      <w:r>
        <w:rPr>
          <w:sz w:val="21"/>
          <w:lang w:eastAsia="zh-CN"/>
        </w:rPr>
        <w:t xml:space="preserve">102. </w:t>
      </w:r>
      <w:r>
        <w:rPr>
          <w:sz w:val="21"/>
          <w:lang w:eastAsia="zh-CN"/>
        </w:rPr>
        <w:t>社会类</w:t>
      </w:r>
      <w:r>
        <w:rPr>
          <w:sz w:val="21"/>
          <w:lang w:eastAsia="zh-CN"/>
        </w:rPr>
        <w:t>(45)</w:t>
      </w:r>
      <w:r>
        <w:rPr>
          <w:sz w:val="21"/>
          <w:lang w:eastAsia="zh-CN"/>
        </w:rPr>
        <w:t>。</w:t>
      </w:r>
    </w:p>
    <w:p w14:paraId="540DF011"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35BF9D82" w14:textId="77777777" w:rsidR="004E7B3F" w:rsidRDefault="004E7B3F" w:rsidP="004E7B3F">
      <w:pPr>
        <w:spacing w:after="60" w:line="252" w:lineRule="auto"/>
      </w:pPr>
      <w:r>
        <w:rPr>
          <w:sz w:val="21"/>
        </w:rPr>
        <w:t>Q: It is generally agreed that society benefits from the work of its members. Compare the contributions of artists to society with the contributions of scientists to society. Which type of contribution do you think is valued more by your society? Give specific reasons to support your answer.</w:t>
      </w:r>
    </w:p>
    <w:p w14:paraId="130A5C32" w14:textId="77777777" w:rsidR="004E7B3F" w:rsidRDefault="004E7B3F" w:rsidP="004E7B3F">
      <w:pPr>
        <w:spacing w:after="60" w:line="252" w:lineRule="auto"/>
      </w:pPr>
      <w:r>
        <w:rPr>
          <w:sz w:val="21"/>
        </w:rPr>
        <w:t>A: From my everyday experience and observation I think that artists as well as scientists bring many benefits to society. It is a controversial question weather the contributions of artists are more or less then the contributions of scientists to the society. For several reasons, which I will mention bellow, I think that both types are valuable, priceless and irreplaceable for every society.</w:t>
      </w:r>
    </w:p>
    <w:p w14:paraId="0F7FA716" w14:textId="77777777" w:rsidR="004E7B3F" w:rsidRDefault="004E7B3F" w:rsidP="004E7B3F">
      <w:pPr>
        <w:spacing w:after="60" w:line="252" w:lineRule="auto"/>
      </w:pPr>
      <w:r>
        <w:rPr>
          <w:sz w:val="21"/>
        </w:rPr>
        <w:t>The contributions of artists to the society are very essential. Art can form person’s spiritual sense, their views and personalities. People learn history, the traditions of their country trough the art. We also watch movies that entertain and at the same time extend our range of interests. Another important aspect of this is that art is an ancient means of communication. In old times people depicted the herds of mammoths on the walls of their caves. They performed different rituals around the fireplace asking their gods for health, good harvest and weather. Our language is a result of people's need to communicate.</w:t>
      </w:r>
    </w:p>
    <w:p w14:paraId="2F399DF5" w14:textId="77777777" w:rsidR="004E7B3F" w:rsidRDefault="004E7B3F" w:rsidP="004E7B3F">
      <w:pPr>
        <w:spacing w:after="60" w:line="252" w:lineRule="auto"/>
      </w:pPr>
      <w:r>
        <w:rPr>
          <w:sz w:val="21"/>
        </w:rPr>
        <w:t>From the other side, the contribution of scientists is could not be exaggerated. All humankind is indebted to the scientists because of their work and achievements. Scientists make our life easier. We have cars and airplanes to move fast from one place to another. We have microwaves and a bunch of preprocessed food to make the cooking much easier. We have different devices that simplify all we do. Finally, scientists are making great achievements in medicine that make our life longer and happier. Nowadays people have a great opportunity to do many things faster by use of computers.</w:t>
      </w:r>
    </w:p>
    <w:p w14:paraId="506D84DD" w14:textId="77777777" w:rsidR="004E7B3F" w:rsidRDefault="004E7B3F" w:rsidP="004E7B3F">
      <w:pPr>
        <w:spacing w:after="60" w:line="252" w:lineRule="auto"/>
      </w:pPr>
      <w:r>
        <w:rPr>
          <w:sz w:val="21"/>
        </w:rPr>
        <w:t>To sup up, I believe that artists nourish our souls when scientists and technology feed our minds. So, we can not eliminate or underestimate one of them.</w:t>
      </w:r>
    </w:p>
    <w:p w14:paraId="148EE95B"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499AFE15"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5A12440B" w14:textId="77777777" w:rsidR="004E7B3F" w:rsidRDefault="004E7B3F" w:rsidP="004E7B3F">
      <w:pPr>
        <w:spacing w:after="60" w:line="252" w:lineRule="auto"/>
      </w:pPr>
      <w:r>
        <w:rPr>
          <w:sz w:val="21"/>
        </w:rPr>
        <w:t>────────────────────────────────────────</w:t>
      </w:r>
    </w:p>
    <w:p w14:paraId="09C940BA" w14:textId="77777777" w:rsidR="004E7B3F" w:rsidRDefault="004E7B3F" w:rsidP="004E7B3F">
      <w:pPr>
        <w:spacing w:after="60" w:line="252" w:lineRule="auto"/>
        <w:rPr>
          <w:lang w:eastAsia="zh-CN"/>
        </w:rPr>
      </w:pPr>
      <w:r>
        <w:rPr>
          <w:sz w:val="21"/>
          <w:lang w:eastAsia="zh-CN"/>
        </w:rPr>
        <w:t xml:space="preserve">103. </w:t>
      </w:r>
      <w:r>
        <w:rPr>
          <w:sz w:val="21"/>
          <w:lang w:eastAsia="zh-CN"/>
        </w:rPr>
        <w:t>社会类</w:t>
      </w:r>
      <w:r>
        <w:rPr>
          <w:sz w:val="21"/>
          <w:lang w:eastAsia="zh-CN"/>
        </w:rPr>
        <w:t>(47)</w:t>
      </w:r>
      <w:r>
        <w:rPr>
          <w:sz w:val="21"/>
          <w:lang w:eastAsia="zh-CN"/>
        </w:rPr>
        <w:t>。</w:t>
      </w:r>
    </w:p>
    <w:p w14:paraId="08C4D42C" w14:textId="77777777" w:rsidR="004E7B3F" w:rsidRDefault="004E7B3F" w:rsidP="004E7B3F">
      <w:pPr>
        <w:spacing w:after="60" w:line="252" w:lineRule="auto"/>
        <w:rPr>
          <w:lang w:eastAsia="zh-CN"/>
        </w:rPr>
      </w:pPr>
      <w:r>
        <w:rPr>
          <w:sz w:val="21"/>
          <w:lang w:eastAsia="zh-CN"/>
        </w:rPr>
        <w:lastRenderedPageBreak/>
        <w:t>题型：</w:t>
      </w:r>
      <w:r>
        <w:rPr>
          <w:sz w:val="21"/>
          <w:lang w:eastAsia="zh-CN"/>
        </w:rPr>
        <w:t xml:space="preserve">Task 2 </w:t>
      </w:r>
      <w:r>
        <w:rPr>
          <w:sz w:val="21"/>
          <w:lang w:eastAsia="zh-CN"/>
        </w:rPr>
        <w:t>大作文</w:t>
      </w:r>
    </w:p>
    <w:p w14:paraId="020C6318" w14:textId="77777777" w:rsidR="004E7B3F" w:rsidRDefault="004E7B3F" w:rsidP="004E7B3F">
      <w:pPr>
        <w:spacing w:after="60" w:line="252" w:lineRule="auto"/>
      </w:pPr>
      <w:r>
        <w:rPr>
          <w:sz w:val="21"/>
        </w:rPr>
        <w:t>Q: A foreign visitor has only one day to spend in your country.Where should this visitor go on that day? Why?</w:t>
      </w:r>
    </w:p>
    <w:p w14:paraId="304251A8" w14:textId="77777777" w:rsidR="004E7B3F" w:rsidRDefault="004E7B3F" w:rsidP="004E7B3F">
      <w:pPr>
        <w:spacing w:after="60" w:line="252" w:lineRule="auto"/>
      </w:pPr>
      <w:r>
        <w:rPr>
          <w:sz w:val="21"/>
        </w:rPr>
        <w:t>A: Traveling is a good way to find out more about different countries with different traditions and customs. Some travelers prefer to spend in one country just a few days or one day and then leave for another country. This way of traveling allows people to visit more countries in fewer days. Unfortunately, in this case such travelers have to hurry in order to visit more places.</w:t>
      </w:r>
    </w:p>
    <w:p w14:paraId="7B436DE0" w14:textId="77777777" w:rsidR="004E7B3F" w:rsidRDefault="004E7B3F" w:rsidP="004E7B3F">
      <w:pPr>
        <w:spacing w:after="60" w:line="252" w:lineRule="auto"/>
      </w:pPr>
      <w:r>
        <w:rPr>
          <w:sz w:val="21"/>
        </w:rPr>
        <w:t>I am from Saint-Petersburg, Russia. So, if a foreign visitor has only one day to spend in my country I think I would advice him to visit the "Hermitage" - the most well known and amazing museum in Russia. The "Hermitage" has 3 floors and more then 100 halls. It is really amazing to visit that place. Many people from all over the world every day enter its walls. Some of the rooms devoted to the history of other countries. Others devoted to the art of a famous painter and the history of his life. However, most of the halls conclude many things such as paintings, royal belongings, sculptures from Russian history.</w:t>
      </w:r>
    </w:p>
    <w:p w14:paraId="64DB2508" w14:textId="77777777" w:rsidR="004E7B3F" w:rsidRDefault="004E7B3F" w:rsidP="004E7B3F">
      <w:pPr>
        <w:spacing w:after="60" w:line="252" w:lineRule="auto"/>
      </w:pPr>
      <w:r>
        <w:rPr>
          <w:sz w:val="21"/>
        </w:rPr>
        <w:t>Some people say that it is impossible to feel deeply and see all these amazing historical values for one visit. I have to completely agree with this statement. When I first visited the "Hermitage" I was 14 years old. It impressed me so much that I was back next day to see what I had not been able to see the day before.</w:t>
      </w:r>
    </w:p>
    <w:p w14:paraId="46288B15" w14:textId="77777777" w:rsidR="004E7B3F" w:rsidRDefault="004E7B3F" w:rsidP="004E7B3F">
      <w:pPr>
        <w:spacing w:after="60" w:line="252" w:lineRule="auto"/>
      </w:pPr>
      <w:r>
        <w:rPr>
          <w:sz w:val="21"/>
        </w:rPr>
        <w:t>The "Hermitage" is an impressive and beautiful museum. I think it is worth to spend there a whole day and I believe that after that a foreign visitor can claim with a proud that he or she saw Russia.</w:t>
      </w:r>
    </w:p>
    <w:p w14:paraId="1C6C830B"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09EBEB61"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3AB1AC6C" w14:textId="77777777" w:rsidR="004E7B3F" w:rsidRDefault="004E7B3F" w:rsidP="004E7B3F">
      <w:pPr>
        <w:spacing w:after="60" w:line="252" w:lineRule="auto"/>
      </w:pPr>
      <w:r>
        <w:rPr>
          <w:sz w:val="21"/>
        </w:rPr>
        <w:t>────────────────────────────────────────</w:t>
      </w:r>
    </w:p>
    <w:p w14:paraId="4D309050" w14:textId="77777777" w:rsidR="004E7B3F" w:rsidRDefault="004E7B3F" w:rsidP="004E7B3F">
      <w:pPr>
        <w:spacing w:after="60" w:line="252" w:lineRule="auto"/>
        <w:rPr>
          <w:lang w:eastAsia="zh-CN"/>
        </w:rPr>
      </w:pPr>
      <w:r>
        <w:rPr>
          <w:sz w:val="21"/>
          <w:lang w:eastAsia="zh-CN"/>
        </w:rPr>
        <w:t xml:space="preserve">104. </w:t>
      </w:r>
      <w:r>
        <w:rPr>
          <w:sz w:val="21"/>
          <w:lang w:eastAsia="zh-CN"/>
        </w:rPr>
        <w:t>社会类</w:t>
      </w:r>
      <w:r>
        <w:rPr>
          <w:sz w:val="21"/>
          <w:lang w:eastAsia="zh-CN"/>
        </w:rPr>
        <w:t>(48)</w:t>
      </w:r>
      <w:r>
        <w:rPr>
          <w:sz w:val="21"/>
          <w:lang w:eastAsia="zh-CN"/>
        </w:rPr>
        <w:t>。</w:t>
      </w:r>
    </w:p>
    <w:p w14:paraId="5B1D282D"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089B1B65" w14:textId="77777777" w:rsidR="004E7B3F" w:rsidRDefault="004E7B3F" w:rsidP="004E7B3F">
      <w:pPr>
        <w:spacing w:after="60" w:line="252" w:lineRule="auto"/>
      </w:pPr>
      <w:r>
        <w:rPr>
          <w:sz w:val="21"/>
        </w:rPr>
        <w:t>Q: Do you agree or disagree with the following statement?Modern technology is creating a single world culture.</w:t>
      </w:r>
    </w:p>
    <w:p w14:paraId="4176AB63" w14:textId="77777777" w:rsidR="004E7B3F" w:rsidRDefault="004E7B3F" w:rsidP="004E7B3F">
      <w:pPr>
        <w:spacing w:after="60" w:line="252" w:lineRule="auto"/>
      </w:pPr>
      <w:r>
        <w:rPr>
          <w:sz w:val="21"/>
        </w:rPr>
        <w:t>A: Man, through the ages, has undergone many changes from the time when he depicted a herd of mammoths on the walls of the cave to these days when he can chart with someone on the other side of the globe. Modern technology is rapidly changing the world's living standards that results in creating a single world culture. New technologies including Internet, television, electronic media, means of transportation, etc has a great impact on creating a similar culture all around the globe. Bellow I will list my reasons to support my opinion.</w:t>
      </w:r>
    </w:p>
    <w:p w14:paraId="0099C990" w14:textId="77777777" w:rsidR="004E7B3F" w:rsidRDefault="004E7B3F" w:rsidP="004E7B3F">
      <w:pPr>
        <w:spacing w:after="60" w:line="252" w:lineRule="auto"/>
      </w:pPr>
      <w:r>
        <w:rPr>
          <w:sz w:val="21"/>
        </w:rPr>
        <w:t>First of all, Internet and e-mail have changed the way people communicate to each other. Internet brought many benefits. It is a new means of communication, a fast access to information and news. People communicate with each other, share their ideas, happiness and difficulties. We have a great opportunity to find out more about countries and their history.</w:t>
      </w:r>
    </w:p>
    <w:p w14:paraId="26D64F90" w14:textId="77777777" w:rsidR="004E7B3F" w:rsidRDefault="004E7B3F" w:rsidP="004E7B3F">
      <w:pPr>
        <w:spacing w:after="60" w:line="252" w:lineRule="auto"/>
      </w:pPr>
      <w:r>
        <w:rPr>
          <w:sz w:val="21"/>
        </w:rPr>
        <w:lastRenderedPageBreak/>
        <w:t>Second of all, the modern means of transportation allows people to move from one place to another very quickly. A few centuries ago it was impossible to imagine waking up in one country and falling asleep in another.</w:t>
      </w:r>
    </w:p>
    <w:p w14:paraId="06B70E46" w14:textId="77777777" w:rsidR="004E7B3F" w:rsidRDefault="004E7B3F" w:rsidP="004E7B3F">
      <w:pPr>
        <w:spacing w:after="60" w:line="252" w:lineRule="auto"/>
      </w:pPr>
      <w:r>
        <w:rPr>
          <w:sz w:val="21"/>
        </w:rPr>
        <w:t>Finally, as a result of all mentioned above the boundaries between countries, their traditions and customs are erased. Many people migrate during their lives. Some of them are looking for a better place to live, others want to get new experience and knowledge or just pleasure. So, many families are created between people from different countries. Traditions fuse and evolve into other ones or just vanish.</w:t>
      </w:r>
    </w:p>
    <w:p w14:paraId="37AB52EF" w14:textId="77777777" w:rsidR="004E7B3F" w:rsidRDefault="004E7B3F" w:rsidP="004E7B3F">
      <w:pPr>
        <w:spacing w:after="60" w:line="252" w:lineRule="auto"/>
      </w:pPr>
      <w:r>
        <w:rPr>
          <w:sz w:val="21"/>
        </w:rPr>
        <w:t>To sup up, modern technology has a great impact on the way people live now. It is creating a new single world culture where traditions and distances are no longer of that importance.</w:t>
      </w:r>
    </w:p>
    <w:p w14:paraId="42995F32"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10E5E486"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5E7C969C" w14:textId="77777777" w:rsidR="004E7B3F" w:rsidRDefault="004E7B3F" w:rsidP="004E7B3F">
      <w:pPr>
        <w:spacing w:after="60" w:line="252" w:lineRule="auto"/>
      </w:pPr>
      <w:r>
        <w:rPr>
          <w:sz w:val="21"/>
        </w:rPr>
        <w:t>────────────────────────────────────────</w:t>
      </w:r>
    </w:p>
    <w:p w14:paraId="6CAAC5C5" w14:textId="77777777" w:rsidR="004E7B3F" w:rsidRDefault="004E7B3F" w:rsidP="004E7B3F">
      <w:pPr>
        <w:spacing w:after="60" w:line="252" w:lineRule="auto"/>
        <w:rPr>
          <w:lang w:eastAsia="zh-CN"/>
        </w:rPr>
      </w:pPr>
      <w:r>
        <w:rPr>
          <w:sz w:val="21"/>
          <w:lang w:eastAsia="zh-CN"/>
        </w:rPr>
        <w:t xml:space="preserve">105. </w:t>
      </w:r>
      <w:r>
        <w:rPr>
          <w:sz w:val="21"/>
          <w:lang w:eastAsia="zh-CN"/>
        </w:rPr>
        <w:t>社会类</w:t>
      </w:r>
      <w:r>
        <w:rPr>
          <w:sz w:val="21"/>
          <w:lang w:eastAsia="zh-CN"/>
        </w:rPr>
        <w:t>(51)</w:t>
      </w:r>
      <w:r>
        <w:rPr>
          <w:sz w:val="21"/>
          <w:lang w:eastAsia="zh-CN"/>
        </w:rPr>
        <w:t>。</w:t>
      </w:r>
    </w:p>
    <w:p w14:paraId="6E72145E"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29845974" w14:textId="77777777" w:rsidR="004E7B3F" w:rsidRDefault="004E7B3F" w:rsidP="004E7B3F">
      <w:pPr>
        <w:spacing w:after="60" w:line="252" w:lineRule="auto"/>
      </w:pPr>
      <w:r>
        <w:rPr>
          <w:sz w:val="21"/>
        </w:rPr>
        <w:t>Q: Do you agree or disagree with the following statement?A person should never make an important decision alone.</w:t>
      </w:r>
    </w:p>
    <w:p w14:paraId="556881FE" w14:textId="77777777" w:rsidR="004E7B3F" w:rsidRDefault="004E7B3F" w:rsidP="004E7B3F">
      <w:pPr>
        <w:spacing w:after="60" w:line="252" w:lineRule="auto"/>
      </w:pPr>
      <w:r>
        <w:rPr>
          <w:sz w:val="21"/>
        </w:rPr>
        <w:t>A: From my everyday experience and observation I can claim that discussion of an important decision with other people bring many benefits. In the following paragraphs I will give my reasons to defend this statement.</w:t>
      </w:r>
    </w:p>
    <w:p w14:paraId="254FD8B9" w14:textId="77777777" w:rsidR="004E7B3F" w:rsidRDefault="004E7B3F" w:rsidP="004E7B3F">
      <w:pPr>
        <w:spacing w:after="60" w:line="252" w:lineRule="auto"/>
      </w:pPr>
      <w:r>
        <w:rPr>
          <w:sz w:val="21"/>
        </w:rPr>
        <w:t>First of all, different people have different opinions. In order to make the right choice people should discuss every possible decision and its consequences. Making an important decision alone can bring many negative aspects. For instance, a person can reveal his selfishness or impatience and the consequences of that decision can affect many people in the future. I think that a good and wise decision can be born only in discussion because people can share their knowledge and experiences a look at the problem from different sides and aspects.</w:t>
      </w:r>
    </w:p>
    <w:p w14:paraId="0339F6D2" w14:textId="77777777" w:rsidR="004E7B3F" w:rsidRDefault="004E7B3F" w:rsidP="004E7B3F">
      <w:pPr>
        <w:spacing w:after="60" w:line="252" w:lineRule="auto"/>
      </w:pPr>
      <w:r>
        <w:rPr>
          <w:sz w:val="21"/>
        </w:rPr>
        <w:t>Second of all, I think that making decision alone is unacceptable especially for a company. Imagine that a chief makes the decision about increasing a production line without discussing it with his employees. In this case a part of company's profit will be spending on extended purchase of raw materials. So, share holders will be left without dividends. This decision may lead to getting rid of company's shares and as a result of this declining the value of a company as a whole.</w:t>
      </w:r>
    </w:p>
    <w:p w14:paraId="61BE7FF3" w14:textId="77777777" w:rsidR="004E7B3F" w:rsidRDefault="004E7B3F" w:rsidP="004E7B3F">
      <w:pPr>
        <w:spacing w:after="60" w:line="252" w:lineRule="auto"/>
      </w:pPr>
      <w:r>
        <w:rPr>
          <w:sz w:val="21"/>
        </w:rPr>
        <w:t>To sum up, I think that a person should always consult his relatives or colleges when making an important decision to avoid possible mistakes.</w:t>
      </w:r>
    </w:p>
    <w:p w14:paraId="643F66D1"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6F585317"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2A787A2A" w14:textId="77777777" w:rsidR="004E7B3F" w:rsidRDefault="004E7B3F" w:rsidP="004E7B3F">
      <w:pPr>
        <w:spacing w:after="60" w:line="252" w:lineRule="auto"/>
      </w:pPr>
      <w:r>
        <w:rPr>
          <w:sz w:val="21"/>
        </w:rPr>
        <w:t>────────────────────────────────────────</w:t>
      </w:r>
    </w:p>
    <w:p w14:paraId="6AF36ACE" w14:textId="77777777" w:rsidR="004E7B3F" w:rsidRDefault="004E7B3F" w:rsidP="004E7B3F">
      <w:pPr>
        <w:spacing w:after="60" w:line="252" w:lineRule="auto"/>
        <w:rPr>
          <w:lang w:eastAsia="zh-CN"/>
        </w:rPr>
      </w:pPr>
      <w:r>
        <w:rPr>
          <w:sz w:val="21"/>
          <w:lang w:eastAsia="zh-CN"/>
        </w:rPr>
        <w:lastRenderedPageBreak/>
        <w:t xml:space="preserve">106. </w:t>
      </w:r>
      <w:r>
        <w:rPr>
          <w:sz w:val="21"/>
          <w:lang w:eastAsia="zh-CN"/>
        </w:rPr>
        <w:t>社会类</w:t>
      </w:r>
      <w:r>
        <w:rPr>
          <w:sz w:val="21"/>
          <w:lang w:eastAsia="zh-CN"/>
        </w:rPr>
        <w:t>(54)</w:t>
      </w:r>
      <w:r>
        <w:rPr>
          <w:sz w:val="21"/>
          <w:lang w:eastAsia="zh-CN"/>
        </w:rPr>
        <w:t>。</w:t>
      </w:r>
    </w:p>
    <w:p w14:paraId="175560F7"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4175AE96" w14:textId="77777777" w:rsidR="004E7B3F" w:rsidRDefault="004E7B3F" w:rsidP="004E7B3F">
      <w:pPr>
        <w:spacing w:after="60" w:line="252" w:lineRule="auto"/>
      </w:pPr>
      <w:r>
        <w:rPr>
          <w:sz w:val="21"/>
        </w:rPr>
        <w:t>Q: Nowadays, international tourism is the biggest industry in the world. Unfortunately, international tourism creates tension rather than understanding between people from different cultures.To what extent do you agree or disagree with this opinion?</w:t>
      </w:r>
    </w:p>
    <w:p w14:paraId="5AB77593" w14:textId="77777777" w:rsidR="004E7B3F" w:rsidRDefault="004E7B3F" w:rsidP="004E7B3F">
      <w:pPr>
        <w:spacing w:after="60" w:line="252" w:lineRule="auto"/>
      </w:pPr>
      <w:r>
        <w:rPr>
          <w:sz w:val="21"/>
        </w:rPr>
        <w:t>A: The growth of tourism and the numbers of people travelling to other countries for their vacations has led to debate as to whether this is beneficial. I believe that there are many problems which arise out of the tourist industry, and will examine these in detail.</w:t>
      </w:r>
    </w:p>
    <w:p w14:paraId="4B267460" w14:textId="77777777" w:rsidR="004E7B3F" w:rsidRDefault="004E7B3F" w:rsidP="004E7B3F">
      <w:pPr>
        <w:spacing w:after="60" w:line="252" w:lineRule="auto"/>
      </w:pPr>
      <w:r>
        <w:rPr>
          <w:sz w:val="21"/>
        </w:rPr>
        <w:t>Many people argue that travel broadens the mind. However, this statement does not fully hold water. I would argue that spending a few weeks in another country is not long enough to gain a proper understanding of an alien culture. A foreigner visiting Britain might be met with the traditional British reserve, and mistakenly conclude that the British are unfriendly. Furthermore, some people are unwilling to open their minds. A Western traveller to an Arab country is unlikely to consider that the veiling of women is acceptable.</w:t>
      </w:r>
    </w:p>
    <w:p w14:paraId="1D4B56E7" w14:textId="77777777" w:rsidR="004E7B3F" w:rsidRDefault="004E7B3F" w:rsidP="004E7B3F">
      <w:pPr>
        <w:spacing w:after="60" w:line="252" w:lineRule="auto"/>
      </w:pPr>
      <w:r>
        <w:rPr>
          <w:sz w:val="21"/>
        </w:rPr>
        <w:t>Being a tourist in a foreign country brings with it problems that can lead to dislike of the native people. Firstly, a foreigner is vulnerable, and is often ripped off by locals. Secondly, the language barrier can lead to misunderstandings. Thirdly, tourists are often hassled to buy goods, which can ruin a holiday. When I went to Bali, people tried to sell me something every five minutes, and this totally spoilt my sunbathing.</w:t>
      </w:r>
    </w:p>
    <w:p w14:paraId="6E518F17" w14:textId="77777777" w:rsidR="004E7B3F" w:rsidRDefault="004E7B3F" w:rsidP="004E7B3F">
      <w:pPr>
        <w:spacing w:after="60" w:line="252" w:lineRule="auto"/>
      </w:pPr>
      <w:r>
        <w:rPr>
          <w:sz w:val="21"/>
        </w:rPr>
        <w:t>Local people also often end up disliking foreigners. Visitors may mistakenly act contrary to local norms, or they may just be plain offensive, as many drunken British holidaymakers must seem to the Spanish. Global tourism can lead to hostility from the native people, who may feel their traditional way of life is under threat. Additionally, the relative wealth of the foreign visitors can cause envy and resentment.</w:t>
      </w:r>
    </w:p>
    <w:p w14:paraId="49EB67E1" w14:textId="77777777" w:rsidR="004E7B3F" w:rsidRDefault="004E7B3F" w:rsidP="004E7B3F">
      <w:pPr>
        <w:spacing w:after="60" w:line="252" w:lineRule="auto"/>
      </w:pPr>
      <w:r>
        <w:rPr>
          <w:sz w:val="21"/>
        </w:rPr>
        <w:t>In conclusion, I would say that I largely agree with the argument that global tourism creates misunderstanding between people from different cultures, and that the differences are often a cause for conflict rather than celebration.</w:t>
      </w:r>
    </w:p>
    <w:p w14:paraId="66FD0CC2"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14DF6F82"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5AC57975" w14:textId="77777777" w:rsidR="004E7B3F" w:rsidRDefault="004E7B3F" w:rsidP="004E7B3F">
      <w:pPr>
        <w:spacing w:after="60" w:line="252" w:lineRule="auto"/>
      </w:pPr>
      <w:r>
        <w:rPr>
          <w:sz w:val="21"/>
        </w:rPr>
        <w:t>────────────────────────────────────────</w:t>
      </w:r>
    </w:p>
    <w:p w14:paraId="64D17649" w14:textId="77777777" w:rsidR="004E7B3F" w:rsidRDefault="004E7B3F" w:rsidP="004E7B3F">
      <w:pPr>
        <w:spacing w:after="60" w:line="252" w:lineRule="auto"/>
        <w:rPr>
          <w:lang w:eastAsia="zh-CN"/>
        </w:rPr>
      </w:pPr>
      <w:r>
        <w:rPr>
          <w:sz w:val="21"/>
          <w:lang w:eastAsia="zh-CN"/>
        </w:rPr>
        <w:t xml:space="preserve">107. </w:t>
      </w:r>
      <w:r>
        <w:rPr>
          <w:sz w:val="21"/>
          <w:lang w:eastAsia="zh-CN"/>
        </w:rPr>
        <w:t>社会类</w:t>
      </w:r>
      <w:r>
        <w:rPr>
          <w:sz w:val="21"/>
          <w:lang w:eastAsia="zh-CN"/>
        </w:rPr>
        <w:t>(55)</w:t>
      </w:r>
      <w:r>
        <w:rPr>
          <w:sz w:val="21"/>
          <w:lang w:eastAsia="zh-CN"/>
        </w:rPr>
        <w:t>。</w:t>
      </w:r>
    </w:p>
    <w:p w14:paraId="52B3C73A"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55EEEDCF" w14:textId="77777777" w:rsidR="004E7B3F" w:rsidRDefault="004E7B3F" w:rsidP="004E7B3F">
      <w:pPr>
        <w:spacing w:after="60" w:line="252" w:lineRule="auto"/>
      </w:pPr>
      <w:r>
        <w:rPr>
          <w:sz w:val="21"/>
        </w:rPr>
        <w:t>Q: Fashion trends are difficult to follow these days and it’s widely believed that they primarily exist just to sell clothes. Some people believe that we shouldn’t follow them and that we should dress in what we like and feel comfortable in.To what extent do you agree or disagree with this opinion?</w:t>
      </w:r>
    </w:p>
    <w:p w14:paraId="4A261410" w14:textId="77777777" w:rsidR="004E7B3F" w:rsidRDefault="004E7B3F" w:rsidP="004E7B3F">
      <w:pPr>
        <w:spacing w:after="60" w:line="252" w:lineRule="auto"/>
      </w:pPr>
      <w:r>
        <w:rPr>
          <w:sz w:val="21"/>
        </w:rPr>
        <w:t xml:space="preserve">A: It’s widely believed in today’s materialistic world that the latest innovative fashion trends hold great significance. On the other hand, such trends are believed to be set only in the pursuit of profits for large designer companies. It seems that in recent times, people are now changing their minds in regards to wearing clothes for comfort and as a personal choice. </w:t>
      </w:r>
      <w:r>
        <w:rPr>
          <w:sz w:val="21"/>
        </w:rPr>
        <w:lastRenderedPageBreak/>
        <w:t>Personally I agree that we should pay more attention to individuality and comfort in the way we dress.</w:t>
      </w:r>
    </w:p>
    <w:p w14:paraId="31DC78F0" w14:textId="77777777" w:rsidR="004E7B3F" w:rsidRDefault="004E7B3F" w:rsidP="004E7B3F">
      <w:pPr>
        <w:spacing w:after="60" w:line="252" w:lineRule="auto"/>
      </w:pPr>
      <w:r>
        <w:rPr>
          <w:sz w:val="21"/>
        </w:rPr>
        <w:t>Firstly, fashion designs exist as a form of creative artistic expression of the designer. Although this may be true, undoubtedly such designs take away individuality once a trend is set in place. By this I mean that there is nothing unique about wearing what everybody else does. More specifically, if everyone sports the latest colour and design in summer skirts, do we not look the same?</w:t>
      </w:r>
    </w:p>
    <w:p w14:paraId="721861D5" w14:textId="77777777" w:rsidR="004E7B3F" w:rsidRDefault="004E7B3F" w:rsidP="004E7B3F">
      <w:pPr>
        <w:spacing w:after="60" w:line="252" w:lineRule="auto"/>
      </w:pPr>
      <w:r>
        <w:rPr>
          <w:sz w:val="21"/>
        </w:rPr>
        <w:t>Secondly, It is possible that fashion trends can look extremely stylish to the general public. However, it can be argued that the main purpose of wearing clothes is for more functional reasons. This is primarily due to the fact that clothes were traditionally worn to protect people from climatic conditions. For instance, clothes are still worn basically to keep people warm and dry in winter and cool in summer.</w:t>
      </w:r>
    </w:p>
    <w:p w14:paraId="2C6E0FA2" w14:textId="77777777" w:rsidR="004E7B3F" w:rsidRDefault="004E7B3F" w:rsidP="004E7B3F">
      <w:pPr>
        <w:spacing w:after="60" w:line="252" w:lineRule="auto"/>
      </w:pPr>
      <w:r>
        <w:rPr>
          <w:sz w:val="21"/>
        </w:rPr>
        <w:t>Finally, fashion certainly gives us a sense of confidence and pride in our appearance. While this is certainly a good point, it also means that following such changeable trends proves to be expensive. For example, purchasing every latest season’s fashion item will of course blow the budget of many young people.</w:t>
      </w:r>
    </w:p>
    <w:p w14:paraId="155A7905" w14:textId="77777777" w:rsidR="004E7B3F" w:rsidRDefault="004E7B3F" w:rsidP="004E7B3F">
      <w:pPr>
        <w:spacing w:after="60" w:line="252" w:lineRule="auto"/>
      </w:pPr>
      <w:r>
        <w:rPr>
          <w:sz w:val="21"/>
        </w:rPr>
        <w:t>In conclusion, there are various arguments to support the dismissal of fashion trends, consisting of not conforming, comfort and price, which I strongly agree with.</w:t>
      </w:r>
    </w:p>
    <w:p w14:paraId="4AE16D03"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451FEEC5"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7517DDDF" w14:textId="77777777" w:rsidR="004E7B3F" w:rsidRDefault="004E7B3F" w:rsidP="004E7B3F">
      <w:pPr>
        <w:spacing w:after="60" w:line="252" w:lineRule="auto"/>
      </w:pPr>
      <w:r>
        <w:rPr>
          <w:sz w:val="21"/>
        </w:rPr>
        <w:t>────────────────────────────────────────</w:t>
      </w:r>
    </w:p>
    <w:p w14:paraId="2FA799D7" w14:textId="77777777" w:rsidR="004E7B3F" w:rsidRDefault="004E7B3F" w:rsidP="004E7B3F">
      <w:pPr>
        <w:spacing w:after="60" w:line="252" w:lineRule="auto"/>
        <w:rPr>
          <w:lang w:eastAsia="zh-CN"/>
        </w:rPr>
      </w:pPr>
      <w:r>
        <w:rPr>
          <w:sz w:val="21"/>
          <w:lang w:eastAsia="zh-CN"/>
        </w:rPr>
        <w:t xml:space="preserve">108. </w:t>
      </w:r>
      <w:r>
        <w:rPr>
          <w:sz w:val="21"/>
          <w:lang w:eastAsia="zh-CN"/>
        </w:rPr>
        <w:t>社会类</w:t>
      </w:r>
      <w:r>
        <w:rPr>
          <w:sz w:val="21"/>
          <w:lang w:eastAsia="zh-CN"/>
        </w:rPr>
        <w:t>(57)</w:t>
      </w:r>
      <w:r>
        <w:rPr>
          <w:sz w:val="21"/>
          <w:lang w:eastAsia="zh-CN"/>
        </w:rPr>
        <w:t>。</w:t>
      </w:r>
    </w:p>
    <w:p w14:paraId="4BC5A140"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77C7ED69" w14:textId="77777777" w:rsidR="004E7B3F" w:rsidRDefault="004E7B3F" w:rsidP="004E7B3F">
      <w:pPr>
        <w:spacing w:after="60" w:line="252" w:lineRule="auto"/>
      </w:pPr>
      <w:r>
        <w:rPr>
          <w:sz w:val="21"/>
        </w:rPr>
        <w:t>Q: Traffic and housing problems in major cities could be solved by moving large companies and factories and their employees to the countryside.To what extent do you agree or disagree with this opinion?</w:t>
      </w:r>
    </w:p>
    <w:p w14:paraId="4BEBDB31" w14:textId="77777777" w:rsidR="004E7B3F" w:rsidRDefault="004E7B3F" w:rsidP="004E7B3F">
      <w:pPr>
        <w:spacing w:after="60" w:line="252" w:lineRule="auto"/>
      </w:pPr>
      <w:r>
        <w:rPr>
          <w:sz w:val="21"/>
        </w:rPr>
        <w:t>A: These days with increasing urban populations, there are major problems with congestion and not only the price, but also availability of accommodation in large cities of the world. It seems that one possible solution could be to relocate large companies and factories as well as their respective employees out of these urban areas and into more rural ones. In my opinion, I strongly agree that this would have a desired effect in making cities more livable.</w:t>
      </w:r>
    </w:p>
    <w:p w14:paraId="3244BEFE" w14:textId="77777777" w:rsidR="004E7B3F" w:rsidRDefault="004E7B3F" w:rsidP="004E7B3F">
      <w:pPr>
        <w:spacing w:after="60" w:line="252" w:lineRule="auto"/>
      </w:pPr>
      <w:r>
        <w:rPr>
          <w:sz w:val="21"/>
        </w:rPr>
        <w:t>To begin with, the traffic problem in cities doesn’t only exist from commuting employees, but also the general public travelling around the city. While this may be a fact, if the number of worker’s vehicles is reduced on city streets, a large percentage of traffic will obviously decline in rush hours. For example, peak hour traffic is undoubtedly made up largely of staff from companies going to and from home.</w:t>
      </w:r>
    </w:p>
    <w:p w14:paraId="125FE819" w14:textId="77777777" w:rsidR="004E7B3F" w:rsidRDefault="004E7B3F" w:rsidP="004E7B3F">
      <w:pPr>
        <w:spacing w:after="60" w:line="252" w:lineRule="auto"/>
      </w:pPr>
      <w:r>
        <w:rPr>
          <w:sz w:val="21"/>
        </w:rPr>
        <w:t>Secondly, in regards to housing problems, populations will always continue to grow in cities and therefore inadvertently decrease the number of cheap and available apartments. This is certainly obvious, however, a large proportion of these apartments are occupied by employees from large firms and their families. If this workforce is relocated to housing estates in the country, city apartment blocks will fall in price and certainly increase in availability.</w:t>
      </w:r>
    </w:p>
    <w:p w14:paraId="0457C80D" w14:textId="77777777" w:rsidR="004E7B3F" w:rsidRDefault="004E7B3F" w:rsidP="004E7B3F">
      <w:pPr>
        <w:spacing w:after="60" w:line="252" w:lineRule="auto"/>
      </w:pPr>
      <w:r>
        <w:rPr>
          <w:sz w:val="21"/>
        </w:rPr>
        <w:lastRenderedPageBreak/>
        <w:t>In conclusion, by relocating workers to rural areas to work and reside, heavy traffic conditions and lack of adequate accommodation in city centres will obviously change for the better. As far as I’m concerned, I agree that the government should enforce such a law in order to increase our standard of living in our hectic city life.</w:t>
      </w:r>
    </w:p>
    <w:p w14:paraId="36A23A58"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08A50E79"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3F28FCE4" w14:textId="77777777" w:rsidR="004E7B3F" w:rsidRDefault="004E7B3F" w:rsidP="004E7B3F">
      <w:pPr>
        <w:spacing w:after="60" w:line="252" w:lineRule="auto"/>
      </w:pPr>
      <w:r>
        <w:rPr>
          <w:sz w:val="21"/>
        </w:rPr>
        <w:t>────────────────────────────────────────</w:t>
      </w:r>
    </w:p>
    <w:p w14:paraId="227A94DE" w14:textId="77777777" w:rsidR="004E7B3F" w:rsidRDefault="004E7B3F" w:rsidP="004E7B3F">
      <w:pPr>
        <w:spacing w:after="60" w:line="252" w:lineRule="auto"/>
        <w:rPr>
          <w:lang w:eastAsia="zh-CN"/>
        </w:rPr>
      </w:pPr>
      <w:r>
        <w:rPr>
          <w:sz w:val="21"/>
          <w:lang w:eastAsia="zh-CN"/>
        </w:rPr>
        <w:t xml:space="preserve">109. </w:t>
      </w:r>
      <w:r>
        <w:rPr>
          <w:sz w:val="21"/>
          <w:lang w:eastAsia="zh-CN"/>
        </w:rPr>
        <w:t>社会类</w:t>
      </w:r>
      <w:r>
        <w:rPr>
          <w:sz w:val="21"/>
          <w:lang w:eastAsia="zh-CN"/>
        </w:rPr>
        <w:t>(58)</w:t>
      </w:r>
      <w:r>
        <w:rPr>
          <w:sz w:val="21"/>
          <w:lang w:eastAsia="zh-CN"/>
        </w:rPr>
        <w:t>。</w:t>
      </w:r>
    </w:p>
    <w:p w14:paraId="53ADBA8D"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4ADA8C03" w14:textId="77777777" w:rsidR="004E7B3F" w:rsidRDefault="004E7B3F" w:rsidP="004E7B3F">
      <w:pPr>
        <w:spacing w:after="60" w:line="252" w:lineRule="auto"/>
      </w:pPr>
      <w:r>
        <w:rPr>
          <w:sz w:val="21"/>
        </w:rPr>
        <w:t>Q: Families who do not send their children to government-financed schools should not be required to pay taxes that support universal education.what’s your opinion?</w:t>
      </w:r>
    </w:p>
    <w:p w14:paraId="3D3A324C" w14:textId="77777777" w:rsidR="004E7B3F" w:rsidRDefault="004E7B3F" w:rsidP="004E7B3F">
      <w:pPr>
        <w:spacing w:after="60" w:line="252" w:lineRule="auto"/>
      </w:pPr>
      <w:r>
        <w:rPr>
          <w:sz w:val="21"/>
        </w:rPr>
        <w:t>A: (Agree)</w:t>
      </w:r>
    </w:p>
    <w:p w14:paraId="7CA853F7" w14:textId="77777777" w:rsidR="004E7B3F" w:rsidRDefault="004E7B3F" w:rsidP="004E7B3F">
      <w:pPr>
        <w:spacing w:after="60" w:line="252" w:lineRule="auto"/>
      </w:pPr>
      <w:r>
        <w:rPr>
          <w:sz w:val="21"/>
        </w:rPr>
        <w:t>Families who do not send their children to government-financed school should not be required to pay taxes that support universal education.</w:t>
      </w:r>
    </w:p>
    <w:p w14:paraId="60AA1A12" w14:textId="77777777" w:rsidR="004E7B3F" w:rsidRDefault="004E7B3F" w:rsidP="004E7B3F">
      <w:pPr>
        <w:spacing w:after="60" w:line="252" w:lineRule="auto"/>
      </w:pPr>
      <w:r>
        <w:rPr>
          <w:sz w:val="21"/>
        </w:rPr>
        <w:t>When families send their children to non-public (that is, parochial and private) schools, they must pay tuition and other school expenses. Spending additional money to pay taxes creates an even greater financial hardship for these families. They must make sacrifices, trying to have enough money to pay for school in addition to other bills. For example, my friend Amalia is a single mother with an eight-year-old son, Andrew. Because they survive solely on her income, money is tight. Amalia works at least 10 hours of overtime each week to cover Andrew's school expenses. This gives Amalia and Andrew less time to spend together, and she is always so tired that she is impatient with him when they do have family time. Clearly, this extra expense is an unfair burden for hard-working parents like Amalia.</w:t>
      </w:r>
    </w:p>
    <w:p w14:paraId="78B721BE" w14:textId="77777777" w:rsidR="004E7B3F" w:rsidRDefault="004E7B3F" w:rsidP="004E7B3F">
      <w:pPr>
        <w:spacing w:after="60" w:line="252" w:lineRule="auto"/>
      </w:pPr>
      <w:r>
        <w:rPr>
          <w:sz w:val="21"/>
        </w:rPr>
        <w:t>While some people may consider parochial or private school to be a luxury, for many families it is essential because their community's public schools fail to meet their children's needs. Unfortunately, due to shrinking budgets, many schools lack well-qualified, experienced educators. Children may be taught by someone who is not a certified teacher or who knows little about the subject matter. Some problems are even more serious. For example, the public high school in my old neighborhood/neighbourhood had serious safety problems, due to students bringing guns, drugs, and alcohol to school. After a gang-related shooting occurred at the high school, my parents felt that they had no choice but to enroll me in a parochial school that was known for being very safe.</w:t>
      </w:r>
    </w:p>
    <w:p w14:paraId="249663DF" w14:textId="77777777" w:rsidR="004E7B3F" w:rsidRDefault="004E7B3F" w:rsidP="004E7B3F">
      <w:pPr>
        <w:spacing w:after="60" w:line="252" w:lineRule="auto"/>
      </w:pPr>
      <w:r>
        <w:rPr>
          <w:sz w:val="21"/>
        </w:rPr>
        <w:t>Unfortunately, even when families prefer public schools, sometimes they can't send their children to one. These families are burdened not only for paying expenses at another school, but also by being forced to pay taxes to support a public school that they do not use.</w:t>
      </w:r>
    </w:p>
    <w:p w14:paraId="38822094" w14:textId="77777777" w:rsidR="004E7B3F" w:rsidRDefault="004E7B3F" w:rsidP="004E7B3F">
      <w:pPr>
        <w:spacing w:after="60" w:line="252" w:lineRule="auto"/>
      </w:pPr>
      <w:r>
        <w:rPr>
          <w:sz w:val="21"/>
        </w:rPr>
        <w:t>(Disagree)</w:t>
      </w:r>
    </w:p>
    <w:p w14:paraId="73289AF0" w14:textId="77777777" w:rsidR="004E7B3F" w:rsidRDefault="004E7B3F" w:rsidP="004E7B3F">
      <w:pPr>
        <w:spacing w:after="60" w:line="252" w:lineRule="auto"/>
      </w:pPr>
      <w:r>
        <w:rPr>
          <w:sz w:val="21"/>
        </w:rPr>
        <w:t>Families who do not send their children to public school should be required to pay taxes that support public education.</w:t>
      </w:r>
    </w:p>
    <w:p w14:paraId="77CCECD5" w14:textId="77777777" w:rsidR="004E7B3F" w:rsidRDefault="004E7B3F" w:rsidP="004E7B3F">
      <w:pPr>
        <w:spacing w:after="60" w:line="252" w:lineRule="auto"/>
      </w:pPr>
      <w:r>
        <w:rPr>
          <w:sz w:val="21"/>
        </w:rPr>
        <w:t xml:space="preserve">Every child in my country is required to attend school and every child is welcome to enroll at his/her local public school. Some families choose to send their children to other schools, and it is their prerogative to do so. However, the public schools are used by the majority of our children and must remain open for everyone. For example, my uncle sent his two children to </w:t>
      </w:r>
      <w:r>
        <w:rPr>
          <w:sz w:val="21"/>
        </w:rPr>
        <w:lastRenderedPageBreak/>
        <w:t>a private academy for primary school. Then he lost a huge amount of money through some poor investments and he could no longer afford the private school's tuition. The children easily transferred to their local public school and liked it even more than their academy. The public schools supported their family when they had no money to educate their children.</w:t>
      </w:r>
    </w:p>
    <w:p w14:paraId="0BA6AD21" w14:textId="77777777" w:rsidR="004E7B3F" w:rsidRDefault="004E7B3F" w:rsidP="004E7B3F">
      <w:pPr>
        <w:spacing w:after="60" w:line="252" w:lineRule="auto"/>
      </w:pPr>
      <w:r>
        <w:rPr>
          <w:sz w:val="21"/>
        </w:rPr>
        <w:t>Because the public schools educate so many citizens, everyone in my country-whether a parent or not-should pay taxes to support our educational system. We all benefit from the education that students receive in public school. Our future doctors, fire fighters, and teacherspeople whom we rely on everyday-are educated in local public schools. When a person is in trouble, it's reassuring to know that those who will help you-such as fire fighters-know what they're doing because they received good training in school and later. Providing an excellent education in the public school system is vital to the strength of our community and our country.</w:t>
      </w:r>
    </w:p>
    <w:p w14:paraId="144C874F" w14:textId="77777777" w:rsidR="004E7B3F" w:rsidRDefault="004E7B3F" w:rsidP="004E7B3F">
      <w:pPr>
        <w:spacing w:after="60" w:line="252" w:lineRule="auto"/>
      </w:pPr>
      <w:r>
        <w:rPr>
          <w:sz w:val="21"/>
        </w:rPr>
        <w:t>Our government must offer the best education available, but it can only do so with the financial assistance of all its citizens. Therefore, everyone-including families who do not send their children to public school-should support public education by paying taxes.</w:t>
      </w:r>
    </w:p>
    <w:p w14:paraId="56EF9DA4"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417F8268"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53BAA3DA" w14:textId="77777777" w:rsidR="004E7B3F" w:rsidRDefault="004E7B3F" w:rsidP="004E7B3F">
      <w:pPr>
        <w:spacing w:after="60" w:line="252" w:lineRule="auto"/>
      </w:pPr>
      <w:r>
        <w:rPr>
          <w:sz w:val="21"/>
        </w:rPr>
        <w:t>────────────────────────────────────────</w:t>
      </w:r>
    </w:p>
    <w:p w14:paraId="3A2CB464" w14:textId="77777777" w:rsidR="004E7B3F" w:rsidRDefault="004E7B3F" w:rsidP="004E7B3F">
      <w:pPr>
        <w:spacing w:after="60" w:line="252" w:lineRule="auto"/>
        <w:rPr>
          <w:lang w:eastAsia="zh-CN"/>
        </w:rPr>
      </w:pPr>
      <w:r>
        <w:rPr>
          <w:sz w:val="21"/>
          <w:lang w:eastAsia="zh-CN"/>
        </w:rPr>
        <w:t xml:space="preserve">110. </w:t>
      </w:r>
      <w:r>
        <w:rPr>
          <w:sz w:val="21"/>
          <w:lang w:eastAsia="zh-CN"/>
        </w:rPr>
        <w:t>社会类</w:t>
      </w:r>
      <w:r>
        <w:rPr>
          <w:sz w:val="21"/>
          <w:lang w:eastAsia="zh-CN"/>
        </w:rPr>
        <w:t>(60)</w:t>
      </w:r>
      <w:r>
        <w:rPr>
          <w:sz w:val="21"/>
          <w:lang w:eastAsia="zh-CN"/>
        </w:rPr>
        <w:t>。</w:t>
      </w:r>
    </w:p>
    <w:p w14:paraId="60114422"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116FA419" w14:textId="77777777" w:rsidR="004E7B3F" w:rsidRDefault="004E7B3F" w:rsidP="004E7B3F">
      <w:pPr>
        <w:spacing w:after="60" w:line="252" w:lineRule="auto"/>
      </w:pPr>
      <w:r>
        <w:rPr>
          <w:sz w:val="21"/>
        </w:rPr>
        <w:t>Q: Discuss the advantages and disadvantages of having a car.</w:t>
      </w:r>
    </w:p>
    <w:p w14:paraId="02F6FB19" w14:textId="77777777" w:rsidR="004E7B3F" w:rsidRDefault="004E7B3F" w:rsidP="004E7B3F">
      <w:pPr>
        <w:spacing w:after="60" w:line="252" w:lineRule="auto"/>
      </w:pPr>
      <w:r>
        <w:rPr>
          <w:sz w:val="21"/>
        </w:rPr>
        <w:t>A: Nowadays, as roads are becoming more and more crowded, people are considering both the advantages and disadvantages of having a car before they buy one.</w:t>
      </w:r>
    </w:p>
    <w:p w14:paraId="580BA168" w14:textId="77777777" w:rsidR="004E7B3F" w:rsidRDefault="004E7B3F" w:rsidP="004E7B3F">
      <w:pPr>
        <w:spacing w:after="60" w:line="252" w:lineRule="auto"/>
      </w:pPr>
      <w:r>
        <w:rPr>
          <w:sz w:val="21"/>
        </w:rPr>
        <w:t>The main advantage of the car is that it gives the freedom to travel when and where you want, without being limited to fixed routes and timetables. What is more, you can carry several passengers and as much luggage as you like, at no extra cost. In addition to this, you can travel in comfort in a car, with a seat to yourself and the possibility of comforts such as a music system and air conditioning.</w:t>
      </w:r>
    </w:p>
    <w:p w14:paraId="513BFCE2" w14:textId="77777777" w:rsidR="004E7B3F" w:rsidRDefault="004E7B3F" w:rsidP="004E7B3F">
      <w:pPr>
        <w:spacing w:after="60" w:line="252" w:lineRule="auto"/>
      </w:pPr>
      <w:r>
        <w:rPr>
          <w:sz w:val="21"/>
        </w:rPr>
        <w:t>On the other hand, owning a car is very expensive. As well as the price of the car, the cost of tax, insurance, petrol and repairs must also be considered before buying. Moreover, the increase in traffic means that drivers are spending more and more time stuck in traffic jams. Perhaps the major disadvantage of cars in general is the huge damage that they do to human life and to the environment, and all motorists much accept that they are making a small contribution to this.</w:t>
      </w:r>
    </w:p>
    <w:p w14:paraId="05613C60" w14:textId="77777777" w:rsidR="004E7B3F" w:rsidRDefault="004E7B3F" w:rsidP="004E7B3F">
      <w:pPr>
        <w:spacing w:after="60" w:line="252" w:lineRule="auto"/>
      </w:pPr>
      <w:r>
        <w:rPr>
          <w:sz w:val="21"/>
        </w:rPr>
        <w:t>To sum up, provided you have access to an efficient public transport system, then buying and running your own car could be considered an expensive luxury.</w:t>
      </w:r>
    </w:p>
    <w:p w14:paraId="7E55F348"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42630B24"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6CAF32D3" w14:textId="77777777" w:rsidR="004E7B3F" w:rsidRDefault="004E7B3F" w:rsidP="004E7B3F">
      <w:pPr>
        <w:spacing w:after="60" w:line="252" w:lineRule="auto"/>
      </w:pPr>
      <w:r>
        <w:rPr>
          <w:sz w:val="21"/>
        </w:rPr>
        <w:lastRenderedPageBreak/>
        <w:t>────────────────────────────────────────</w:t>
      </w:r>
    </w:p>
    <w:p w14:paraId="183DC530" w14:textId="77777777" w:rsidR="004E7B3F" w:rsidRDefault="004E7B3F" w:rsidP="004E7B3F">
      <w:pPr>
        <w:spacing w:after="60" w:line="252" w:lineRule="auto"/>
        <w:rPr>
          <w:lang w:eastAsia="zh-CN"/>
        </w:rPr>
      </w:pPr>
      <w:r>
        <w:rPr>
          <w:sz w:val="21"/>
          <w:lang w:eastAsia="zh-CN"/>
        </w:rPr>
        <w:t xml:space="preserve">111. </w:t>
      </w:r>
      <w:r>
        <w:rPr>
          <w:sz w:val="21"/>
          <w:lang w:eastAsia="zh-CN"/>
        </w:rPr>
        <w:t>社会类</w:t>
      </w:r>
      <w:r>
        <w:rPr>
          <w:sz w:val="21"/>
          <w:lang w:eastAsia="zh-CN"/>
        </w:rPr>
        <w:t>(61)</w:t>
      </w:r>
      <w:r>
        <w:rPr>
          <w:sz w:val="21"/>
          <w:lang w:eastAsia="zh-CN"/>
        </w:rPr>
        <w:t>。</w:t>
      </w:r>
    </w:p>
    <w:p w14:paraId="14C271B8"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02916AED" w14:textId="77777777" w:rsidR="004E7B3F" w:rsidRDefault="004E7B3F" w:rsidP="004E7B3F">
      <w:pPr>
        <w:spacing w:after="60" w:line="252" w:lineRule="auto"/>
      </w:pPr>
      <w:r>
        <w:rPr>
          <w:sz w:val="21"/>
        </w:rPr>
        <w:t>Q: Present a written argument or case to an educated reader with no specialist knowledge of the following topic:People who have original ideas are of much greater value to society than those who are simply able to copy the ideas of others well.To what extent do you agree or disagree with this statement?</w:t>
      </w:r>
    </w:p>
    <w:p w14:paraId="1FBFB9BA" w14:textId="77777777" w:rsidR="004E7B3F" w:rsidRDefault="004E7B3F" w:rsidP="004E7B3F">
      <w:pPr>
        <w:spacing w:after="60" w:line="252" w:lineRule="auto"/>
      </w:pPr>
      <w:r>
        <w:rPr>
          <w:sz w:val="21"/>
        </w:rPr>
        <w:t>A: I certainly agree that people who come up with new ideas; in other words those who 'invent' or 'discover' things are terribly important to society as a whole. However, I also think there is a role in society for good imitators.</w:t>
      </w:r>
    </w:p>
    <w:p w14:paraId="1944CDD2" w14:textId="77777777" w:rsidR="004E7B3F" w:rsidRDefault="004E7B3F" w:rsidP="004E7B3F">
      <w:pPr>
        <w:spacing w:after="60" w:line="252" w:lineRule="auto"/>
      </w:pPr>
      <w:r>
        <w:rPr>
          <w:sz w:val="21"/>
        </w:rPr>
        <w:t>No one would deny that key individuals must be thanked for providing us with certain facilities that we use every day. Where, would we be, for example, without basic items such as the washing machine, the television and, more recently, the computer? These items are now used so regularly that we tend to take them for granted.</w:t>
      </w:r>
    </w:p>
    <w:p w14:paraId="7F98B313" w14:textId="77777777" w:rsidR="004E7B3F" w:rsidRDefault="004E7B3F" w:rsidP="004E7B3F">
      <w:pPr>
        <w:spacing w:after="60" w:line="252" w:lineRule="auto"/>
      </w:pPr>
      <w:r>
        <w:rPr>
          <w:sz w:val="21"/>
        </w:rPr>
        <w:t>In fact, the society we live in today has become increasingly consumer-oriented, and while it may be possible to constantly update and improve consumer goods, not everyone where I live can afford the prices of these innovations. Furthermore not everyone lives in an area that has accessibility to the latest models on the market. For this reason, there is a value to be placed on being able to provide good copies of expensive items.</w:t>
      </w:r>
    </w:p>
    <w:p w14:paraId="201ACC2D" w14:textId="77777777" w:rsidR="004E7B3F" w:rsidRDefault="004E7B3F" w:rsidP="004E7B3F">
      <w:pPr>
        <w:spacing w:after="60" w:line="252" w:lineRule="auto"/>
      </w:pPr>
      <w:r>
        <w:rPr>
          <w:sz w:val="21"/>
        </w:rPr>
        <w:t>Having said that, certain innovations have a more serious impact on our lives than consumer goods and cannot easily be replicated. Vital medicines like penicillin and vaccines against dangerous diseases also exist because people made continual efforts to develop them. Scientific ideas such as these enable us to live longer and escape illness.</w:t>
      </w:r>
    </w:p>
    <w:p w14:paraId="3F179FF5"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08604A08"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7104C814" w14:textId="77777777" w:rsidR="004E7B3F" w:rsidRDefault="004E7B3F" w:rsidP="004E7B3F">
      <w:pPr>
        <w:spacing w:after="60" w:line="252" w:lineRule="auto"/>
      </w:pPr>
      <w:r>
        <w:rPr>
          <w:sz w:val="21"/>
        </w:rPr>
        <w:t>────────────────────────────────────────</w:t>
      </w:r>
    </w:p>
    <w:p w14:paraId="5F7CA9CA" w14:textId="77777777" w:rsidR="004E7B3F" w:rsidRDefault="004E7B3F" w:rsidP="004E7B3F">
      <w:pPr>
        <w:spacing w:after="60" w:line="252" w:lineRule="auto"/>
        <w:rPr>
          <w:lang w:eastAsia="zh-CN"/>
        </w:rPr>
      </w:pPr>
      <w:r>
        <w:rPr>
          <w:sz w:val="21"/>
          <w:lang w:eastAsia="zh-CN"/>
        </w:rPr>
        <w:t xml:space="preserve">112. </w:t>
      </w:r>
      <w:r>
        <w:rPr>
          <w:sz w:val="21"/>
          <w:lang w:eastAsia="zh-CN"/>
        </w:rPr>
        <w:t>社会类</w:t>
      </w:r>
      <w:r>
        <w:rPr>
          <w:sz w:val="21"/>
          <w:lang w:eastAsia="zh-CN"/>
        </w:rPr>
        <w:t>(62)</w:t>
      </w:r>
      <w:r>
        <w:rPr>
          <w:sz w:val="21"/>
          <w:lang w:eastAsia="zh-CN"/>
        </w:rPr>
        <w:t>。</w:t>
      </w:r>
    </w:p>
    <w:p w14:paraId="4C8A9468"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7B6C3471" w14:textId="77777777" w:rsidR="004E7B3F" w:rsidRDefault="004E7B3F" w:rsidP="004E7B3F">
      <w:pPr>
        <w:spacing w:after="60" w:line="252" w:lineRule="auto"/>
      </w:pPr>
      <w:r>
        <w:rPr>
          <w:sz w:val="21"/>
        </w:rPr>
        <w:t>Q: Present a written argument or case to an educated reader with no specialist knowledge of the following topic:In some countries, marriages are arranged by the parents but in other cases, people choose their own marriage partner.Discuss both systems.</w:t>
      </w:r>
    </w:p>
    <w:p w14:paraId="0124CB04" w14:textId="77777777" w:rsidR="004E7B3F" w:rsidRDefault="004E7B3F" w:rsidP="004E7B3F">
      <w:pPr>
        <w:spacing w:after="60" w:line="252" w:lineRule="auto"/>
      </w:pPr>
      <w:r>
        <w:rPr>
          <w:sz w:val="21"/>
        </w:rPr>
        <w:t>A: The idea that a marriage should be arranged by the parents of the couple, or by other members-of the family, is quite acceptable to some societies, yet completely out of the question for others. It all depends on your cultural expectations.</w:t>
      </w:r>
    </w:p>
    <w:p w14:paraId="7B8D0495" w14:textId="77777777" w:rsidR="004E7B3F" w:rsidRDefault="004E7B3F" w:rsidP="004E7B3F">
      <w:pPr>
        <w:spacing w:after="60" w:line="252" w:lineRule="auto"/>
      </w:pPr>
      <w:r>
        <w:rPr>
          <w:sz w:val="21"/>
        </w:rPr>
        <w:t>In so-called western societies, it is very unusual for marriages to be arranged. Most young people would not welcome the idea that their parents have the right to choose their partner for life. They feel that arranged marriages deny them their fundamental right to choose, even if they make a bad decision.</w:t>
      </w:r>
    </w:p>
    <w:p w14:paraId="6BF5C7CE" w14:textId="77777777" w:rsidR="004E7B3F" w:rsidRDefault="004E7B3F" w:rsidP="004E7B3F">
      <w:pPr>
        <w:spacing w:after="60" w:line="252" w:lineRule="auto"/>
      </w:pPr>
      <w:r>
        <w:rPr>
          <w:sz w:val="21"/>
        </w:rPr>
        <w:t xml:space="preserve">However, if we are honest about it, we might acknowledge that some parents organise their children's lives in such a way that they are likely to meet and marry partners the parents </w:t>
      </w:r>
      <w:r>
        <w:rPr>
          <w:sz w:val="21"/>
        </w:rPr>
        <w:lastRenderedPageBreak/>
        <w:t>approve o£ It could be said that this is, to some extent, similar to an arranged marriage. It is always better when families support the relationship and welcome the grandchildren.</w:t>
      </w:r>
    </w:p>
    <w:p w14:paraId="4EFF22FF" w14:textId="77777777" w:rsidR="004E7B3F" w:rsidRDefault="004E7B3F" w:rsidP="004E7B3F">
      <w:pPr>
        <w:spacing w:after="60" w:line="252" w:lineRule="auto"/>
      </w:pPr>
      <w:r>
        <w:rPr>
          <w:sz w:val="21"/>
        </w:rPr>
        <w:t>People for whom arranged marriages are the cultural norm often argue that the likelihood of the marriage lasting is greater when it is set up in this manner. Parents can be assured that their children are joining a family of similar standing and cultural background, and this, in the long run, makes for a more stable society if your parents' marriage was arranged, and has worked well, then why should you question the custom?</w:t>
      </w:r>
    </w:p>
    <w:p w14:paraId="2CEE5F8A" w14:textId="77777777" w:rsidR="004E7B3F" w:rsidRDefault="004E7B3F" w:rsidP="004E7B3F">
      <w:pPr>
        <w:spacing w:after="60" w:line="252" w:lineRule="auto"/>
      </w:pPr>
      <w:r>
        <w:rPr>
          <w:sz w:val="21"/>
        </w:rPr>
        <w:t>The important thing to ensure is that people are never forced into a marriage which will make them unhappy or lead to an unequal relationship where one partner is exploited by the other. This applies in all societies and situations.</w:t>
      </w:r>
    </w:p>
    <w:p w14:paraId="4FD3EEE0" w14:textId="77777777" w:rsidR="004E7B3F" w:rsidRDefault="004E7B3F" w:rsidP="004E7B3F">
      <w:pPr>
        <w:spacing w:after="60" w:line="252" w:lineRule="auto"/>
      </w:pPr>
      <w:r>
        <w:rPr>
          <w:sz w:val="21"/>
        </w:rPr>
        <w:t>参考思路：根据题干任务类型展开论证；可关注范文如何回应题目所有部分、安排主体段、使用例子和结论重申观点。</w:t>
      </w:r>
    </w:p>
    <w:p w14:paraId="107FD4A1"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130CE262" w14:textId="77777777" w:rsidR="004E7B3F" w:rsidRDefault="004E7B3F" w:rsidP="004E7B3F">
      <w:pPr>
        <w:spacing w:after="60" w:line="252" w:lineRule="auto"/>
      </w:pPr>
      <w:r>
        <w:rPr>
          <w:sz w:val="21"/>
        </w:rPr>
        <w:t>────────────────────────────────────────</w:t>
      </w:r>
    </w:p>
    <w:p w14:paraId="70557E6C" w14:textId="77777777" w:rsidR="004E7B3F" w:rsidRDefault="004E7B3F" w:rsidP="004E7B3F">
      <w:pPr>
        <w:spacing w:after="60" w:line="252" w:lineRule="auto"/>
        <w:rPr>
          <w:lang w:eastAsia="zh-CN"/>
        </w:rPr>
      </w:pPr>
      <w:r>
        <w:rPr>
          <w:sz w:val="21"/>
          <w:lang w:eastAsia="zh-CN"/>
        </w:rPr>
        <w:t xml:space="preserve">113. </w:t>
      </w:r>
      <w:r>
        <w:rPr>
          <w:sz w:val="21"/>
          <w:lang w:eastAsia="zh-CN"/>
        </w:rPr>
        <w:t>社会类</w:t>
      </w:r>
      <w:r>
        <w:rPr>
          <w:sz w:val="21"/>
          <w:lang w:eastAsia="zh-CN"/>
        </w:rPr>
        <w:t>(63)</w:t>
      </w:r>
      <w:r>
        <w:rPr>
          <w:sz w:val="21"/>
          <w:lang w:eastAsia="zh-CN"/>
        </w:rPr>
        <w:t>。</w:t>
      </w:r>
    </w:p>
    <w:p w14:paraId="1ADFF79D"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1D2AF79D" w14:textId="77777777" w:rsidR="004E7B3F" w:rsidRDefault="004E7B3F" w:rsidP="004E7B3F">
      <w:pPr>
        <w:spacing w:after="60" w:line="252" w:lineRule="auto"/>
      </w:pPr>
      <w:r>
        <w:rPr>
          <w:sz w:val="21"/>
        </w:rPr>
        <w:t>Q: Present a written argument or case to an educated reader with no specialist knowledge of the following topic:According to those in the travel business, the nature of the average 'holiday' is changing. Rather than seeking a relaxing break in a far-away place, people now want excitement on their holidays and are keen to participate in unusual and challenging activities.Do you agree or disagree?</w:t>
      </w:r>
    </w:p>
    <w:p w14:paraId="1469F0A5" w14:textId="77777777" w:rsidR="004E7B3F" w:rsidRDefault="004E7B3F" w:rsidP="004E7B3F">
      <w:pPr>
        <w:spacing w:after="60" w:line="252" w:lineRule="auto"/>
      </w:pPr>
      <w:r>
        <w:rPr>
          <w:sz w:val="21"/>
        </w:rPr>
        <w:t>A: Holidays are important because they provide a break from our normal daily routine and from the world of work. Traditionally, holidays have been seen as a time for relaxation and as an opportunity to visit another country in order to find out about its geography and customs. Nowadays, however, it seems that other types of holiday are becoming popular.</w:t>
      </w:r>
    </w:p>
    <w:p w14:paraId="3F419CAB" w14:textId="77777777" w:rsidR="004E7B3F" w:rsidRDefault="004E7B3F" w:rsidP="004E7B3F">
      <w:pPr>
        <w:spacing w:after="60" w:line="252" w:lineRule="auto"/>
      </w:pPr>
      <w:r>
        <w:rPr>
          <w:sz w:val="21"/>
        </w:rPr>
        <w:t>Some people want their holiday to be a kind of adventure, and find this more exciting than going to the beach or visiting museums. On an adventure holiday, you may stay in quite basic accommodation, rather than a luxurious hotel. Activities may involve things such as bush walking or cycling, or may form part of an aid project designed to help communities in remote areas. Holidays such as these are popular with people of all ages and can often help to promote tourism in rural environments.</w:t>
      </w:r>
    </w:p>
    <w:p w14:paraId="532424D6" w14:textId="77777777" w:rsidR="004E7B3F" w:rsidRDefault="004E7B3F" w:rsidP="004E7B3F">
      <w:pPr>
        <w:spacing w:after="60" w:line="252" w:lineRule="auto"/>
      </w:pPr>
      <w:r>
        <w:rPr>
          <w:sz w:val="21"/>
        </w:rPr>
        <w:t>The increasing popularity of dangerous sports has also boosted the number of adventure holidays; for example, water sports, mountain climbing or paragliding. These holidays are more popular with the younger generation, as they can be both physically and mentally demanding. Participants are often seeking the sort of thrills that they cannot get in ordinary life.</w:t>
      </w:r>
    </w:p>
    <w:p w14:paraId="2CA601FB" w14:textId="77777777" w:rsidR="004E7B3F" w:rsidRDefault="004E7B3F" w:rsidP="004E7B3F">
      <w:pPr>
        <w:spacing w:after="60" w:line="252" w:lineRule="auto"/>
      </w:pPr>
      <w:r>
        <w:rPr>
          <w:sz w:val="21"/>
        </w:rPr>
        <w:t>There is now greater awareness of the damaging effects of mass tourism and this may be one reason for the changing nature of holidays. This can only be a good thing. But perhaps people are also discovering that it is just as refreshing to take an active holiday, as it is to lie on a beach - though that is still a question of personal preference.</w:t>
      </w:r>
    </w:p>
    <w:p w14:paraId="77A6C4A9"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53D3765D" w14:textId="77777777" w:rsidR="004E7B3F" w:rsidRDefault="004E7B3F" w:rsidP="004E7B3F">
      <w:pPr>
        <w:spacing w:after="60" w:line="252" w:lineRule="auto"/>
      </w:pPr>
      <w:r>
        <w:rPr>
          <w:sz w:val="21"/>
        </w:rPr>
        <w:lastRenderedPageBreak/>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7270A812" w14:textId="77777777" w:rsidR="004E7B3F" w:rsidRDefault="004E7B3F" w:rsidP="004E7B3F">
      <w:pPr>
        <w:spacing w:after="60" w:line="252" w:lineRule="auto"/>
      </w:pPr>
      <w:r>
        <w:rPr>
          <w:sz w:val="21"/>
        </w:rPr>
        <w:t>────────────────────────────────────────</w:t>
      </w:r>
    </w:p>
    <w:p w14:paraId="66ECB605" w14:textId="77777777" w:rsidR="004E7B3F" w:rsidRDefault="004E7B3F" w:rsidP="004E7B3F">
      <w:pPr>
        <w:spacing w:after="60" w:line="252" w:lineRule="auto"/>
        <w:rPr>
          <w:lang w:eastAsia="zh-CN"/>
        </w:rPr>
      </w:pPr>
      <w:r>
        <w:rPr>
          <w:sz w:val="21"/>
          <w:lang w:eastAsia="zh-CN"/>
        </w:rPr>
        <w:t xml:space="preserve">114. </w:t>
      </w:r>
      <w:r>
        <w:rPr>
          <w:sz w:val="21"/>
          <w:lang w:eastAsia="zh-CN"/>
        </w:rPr>
        <w:t>社会类</w:t>
      </w:r>
      <w:r>
        <w:rPr>
          <w:sz w:val="21"/>
          <w:lang w:eastAsia="zh-CN"/>
        </w:rPr>
        <w:t>(64)</w:t>
      </w:r>
      <w:r>
        <w:rPr>
          <w:sz w:val="21"/>
          <w:lang w:eastAsia="zh-CN"/>
        </w:rPr>
        <w:t>。</w:t>
      </w:r>
    </w:p>
    <w:p w14:paraId="220FC4D8"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51FF62F1" w14:textId="77777777" w:rsidR="004E7B3F" w:rsidRDefault="004E7B3F" w:rsidP="004E7B3F">
      <w:pPr>
        <w:spacing w:after="60" w:line="252" w:lineRule="auto"/>
      </w:pPr>
      <w:r>
        <w:rPr>
          <w:sz w:val="21"/>
        </w:rPr>
        <w:t>Q: The number of overweight children in developed countries is increasing. Some people think this is due to problems such as the growing number of fast food outlets. Others believe that parents are to blame for not looking after their children's health.To what extent do you agree with these views?</w:t>
      </w:r>
    </w:p>
    <w:p w14:paraId="4D839489" w14:textId="77777777" w:rsidR="004E7B3F" w:rsidRDefault="004E7B3F" w:rsidP="004E7B3F">
      <w:pPr>
        <w:spacing w:after="60" w:line="252" w:lineRule="auto"/>
      </w:pPr>
      <w:r>
        <w:rPr>
          <w:sz w:val="21"/>
        </w:rPr>
        <w:t>A: There is plenty of evidence to suggest that children are overweight and the situation is getting worse, according to the medical experts. I feel there are a number of reasons for this.</w:t>
      </w:r>
    </w:p>
    <w:p w14:paraId="4BE63591" w14:textId="77777777" w:rsidR="004E7B3F" w:rsidRDefault="004E7B3F" w:rsidP="004E7B3F">
      <w:pPr>
        <w:spacing w:after="60" w:line="252" w:lineRule="auto"/>
      </w:pPr>
      <w:r>
        <w:rPr>
          <w:sz w:val="21"/>
        </w:rPr>
        <w:t>Some people blame the fact that we are surrounded by shops selling unhealthy, fatty foods such as chips and fried chicken, at low prices. This has created a whole generation of adults who have never cooked a meal for themselves. If there were fewer of these restaurants, then children would not be tempted to buy take-away food.</w:t>
      </w:r>
    </w:p>
    <w:p w14:paraId="59A1E7CC" w14:textId="77777777" w:rsidR="004E7B3F" w:rsidRDefault="004E7B3F" w:rsidP="004E7B3F">
      <w:pPr>
        <w:spacing w:after="60" w:line="252" w:lineRule="auto"/>
      </w:pPr>
      <w:r>
        <w:rPr>
          <w:sz w:val="21"/>
        </w:rPr>
        <w:t>There is another argument that blames the parents for allowing their children to become overweight. I tend to agree with this view, because good eating habits begin early in life, long before children start to visit fast food outlets. If children are given chips and chocolate rather than nourishing food, or are always allowed to choose what they eat, they will go for the sweet and salty foods every time, and this will carry on throughout their lives.</w:t>
      </w:r>
    </w:p>
    <w:p w14:paraId="33465B12" w14:textId="77777777" w:rsidR="004E7B3F" w:rsidRDefault="004E7B3F" w:rsidP="004E7B3F">
      <w:pPr>
        <w:spacing w:after="60" w:line="252" w:lineRule="auto"/>
      </w:pPr>
      <w:r>
        <w:rPr>
          <w:sz w:val="21"/>
        </w:rPr>
        <w:t>There is a third factor, however, which contributes to the situation. Children these days take very little exercise. They do not walk to school. When they get home, they sit in front of the television or their computers and play video games. Not only is this an unhealthy pastime, it also gives them time to eat more junk food. What they need is to go outside and play active games or sport.</w:t>
      </w:r>
    </w:p>
    <w:p w14:paraId="2D2092D6" w14:textId="77777777" w:rsidR="004E7B3F" w:rsidRDefault="004E7B3F" w:rsidP="004E7B3F">
      <w:pPr>
        <w:spacing w:after="60" w:line="252" w:lineRule="auto"/>
      </w:pPr>
      <w:r>
        <w:rPr>
          <w:sz w:val="21"/>
        </w:rPr>
        <w:t>The two views discussed play an equal role in contributing to the problem, but I think we have to encourage young people to be more active, as well as steering them away from fast food outlets and bad eating habits. We need to have a balanced approach.</w:t>
      </w:r>
    </w:p>
    <w:p w14:paraId="55ADF8A7" w14:textId="77777777" w:rsidR="004E7B3F" w:rsidRDefault="004E7B3F" w:rsidP="004E7B3F">
      <w:pPr>
        <w:spacing w:after="60" w:line="252" w:lineRule="auto"/>
      </w:pPr>
      <w:r>
        <w:rPr>
          <w:sz w:val="21"/>
        </w:rPr>
        <w:t>参考思路：根据题干任务类型展开论证；可关注范文如何回应题目所有部分、安排主体段、使用例子和结论重申观点。</w:t>
      </w:r>
    </w:p>
    <w:p w14:paraId="0E290180"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562B5561" w14:textId="77777777" w:rsidR="004E7B3F" w:rsidRDefault="004E7B3F" w:rsidP="004E7B3F">
      <w:pPr>
        <w:spacing w:after="60" w:line="252" w:lineRule="auto"/>
      </w:pPr>
      <w:r>
        <w:rPr>
          <w:sz w:val="21"/>
        </w:rPr>
        <w:t>────────────────────────────────────────</w:t>
      </w:r>
    </w:p>
    <w:p w14:paraId="577747D3" w14:textId="77777777" w:rsidR="004E7B3F" w:rsidRDefault="004E7B3F" w:rsidP="004E7B3F">
      <w:pPr>
        <w:spacing w:after="60" w:line="252" w:lineRule="auto"/>
        <w:rPr>
          <w:lang w:eastAsia="zh-CN"/>
        </w:rPr>
      </w:pPr>
      <w:r>
        <w:rPr>
          <w:sz w:val="21"/>
          <w:lang w:eastAsia="zh-CN"/>
        </w:rPr>
        <w:t xml:space="preserve">115. </w:t>
      </w:r>
      <w:r>
        <w:rPr>
          <w:sz w:val="21"/>
          <w:lang w:eastAsia="zh-CN"/>
        </w:rPr>
        <w:t>社会类</w:t>
      </w:r>
      <w:r>
        <w:rPr>
          <w:sz w:val="21"/>
          <w:lang w:eastAsia="zh-CN"/>
        </w:rPr>
        <w:t>(65)</w:t>
      </w:r>
      <w:r>
        <w:rPr>
          <w:sz w:val="21"/>
          <w:lang w:eastAsia="zh-CN"/>
        </w:rPr>
        <w:t>。</w:t>
      </w:r>
    </w:p>
    <w:p w14:paraId="160B3E79"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4868731C" w14:textId="77777777" w:rsidR="004E7B3F" w:rsidRDefault="004E7B3F" w:rsidP="004E7B3F">
      <w:pPr>
        <w:spacing w:after="60" w:line="252" w:lineRule="auto"/>
      </w:pPr>
      <w:r>
        <w:rPr>
          <w:sz w:val="21"/>
        </w:rPr>
        <w:t>Q: In many countries today, the eating habits and lifestyle of children are different from those of previous generations. Some people say this has had a negative effect on their health.To what extent do you agree or disagree with this opinion?</w:t>
      </w:r>
    </w:p>
    <w:p w14:paraId="6A14DA20" w14:textId="77777777" w:rsidR="004E7B3F" w:rsidRDefault="004E7B3F" w:rsidP="004E7B3F">
      <w:pPr>
        <w:spacing w:after="60" w:line="252" w:lineRule="auto"/>
      </w:pPr>
      <w:r>
        <w:rPr>
          <w:sz w:val="21"/>
        </w:rPr>
        <w:t>A: It has recently been suggested that the way children eat and live nowadays has led to deterioration in their health. I entirely agree with this view, and believe that this alarming situation has come about for several reasons.</w:t>
      </w:r>
    </w:p>
    <w:p w14:paraId="3D00FF7A" w14:textId="77777777" w:rsidR="004E7B3F" w:rsidRDefault="004E7B3F" w:rsidP="004E7B3F">
      <w:pPr>
        <w:spacing w:after="60" w:line="252" w:lineRule="auto"/>
      </w:pPr>
      <w:r>
        <w:rPr>
          <w:sz w:val="21"/>
        </w:rPr>
        <w:lastRenderedPageBreak/>
        <w:t>To begin with, there is the worrying increase in the amount of processed food that children are eating at home, with little or none of the fresh fruit and vegetables that earlier generations ate every day. Secondly, more and more young people are choosing to eat in fast-food restaurants, which may be harmless occasionally, but not every day. What they eat there is extremely high in fat, salt and sugar, all of which can be damaging to their health.</w:t>
      </w:r>
    </w:p>
    <w:p w14:paraId="6A55BCD7" w14:textId="77777777" w:rsidR="004E7B3F" w:rsidRDefault="004E7B3F" w:rsidP="004E7B3F">
      <w:pPr>
        <w:spacing w:after="60" w:line="252" w:lineRule="auto"/>
      </w:pPr>
      <w:r>
        <w:rPr>
          <w:sz w:val="21"/>
        </w:rPr>
        <w:t>There is also a disturbing decline in the amount of exercise they get. Schools have become obsessed with exams, with the shocking result that some pupils now do no sports at all. To make matters worse, few even get any exercise on the way to and from school, as most of them go in their parents’ cars rather than walk or cycle. Finally, children are spending far more time at home, playing computer games, watching TV or surfing the Internet. They no longer play outside with friends or take part in challenging outdoor activities.</w:t>
      </w:r>
    </w:p>
    <w:p w14:paraId="763A75EB" w14:textId="77777777" w:rsidR="004E7B3F" w:rsidRDefault="004E7B3F" w:rsidP="004E7B3F">
      <w:pPr>
        <w:spacing w:after="60" w:line="252" w:lineRule="auto"/>
      </w:pPr>
      <w:r>
        <w:rPr>
          <w:sz w:val="21"/>
        </w:rPr>
        <w:t>To sum up, although none of these changes could, on its own, have caused widespread harm to children’s health, there can be little doubt that all of them together have had a devastating effect. This, in my opinion, can only be reversed by encouraging children to return to move traditional ways of eating and living.</w:t>
      </w:r>
    </w:p>
    <w:p w14:paraId="3BCAB534"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6A96570B"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249621F5" w14:textId="77777777" w:rsidR="004E7B3F" w:rsidRDefault="004E7B3F" w:rsidP="004E7B3F">
      <w:pPr>
        <w:spacing w:after="60" w:line="252" w:lineRule="auto"/>
      </w:pPr>
      <w:r>
        <w:rPr>
          <w:sz w:val="21"/>
        </w:rPr>
        <w:t>────────────────────────────────────────</w:t>
      </w:r>
    </w:p>
    <w:p w14:paraId="2EA16921" w14:textId="77777777" w:rsidR="004E7B3F" w:rsidRDefault="004E7B3F" w:rsidP="004E7B3F">
      <w:pPr>
        <w:spacing w:after="60" w:line="252" w:lineRule="auto"/>
        <w:rPr>
          <w:lang w:eastAsia="zh-CN"/>
        </w:rPr>
      </w:pPr>
      <w:r>
        <w:rPr>
          <w:sz w:val="21"/>
          <w:lang w:eastAsia="zh-CN"/>
        </w:rPr>
        <w:t xml:space="preserve">116. </w:t>
      </w:r>
      <w:r>
        <w:rPr>
          <w:sz w:val="21"/>
          <w:lang w:eastAsia="zh-CN"/>
        </w:rPr>
        <w:t>社会类</w:t>
      </w:r>
      <w:r>
        <w:rPr>
          <w:sz w:val="21"/>
          <w:lang w:eastAsia="zh-CN"/>
        </w:rPr>
        <w:t>(67)</w:t>
      </w:r>
      <w:r>
        <w:rPr>
          <w:sz w:val="21"/>
          <w:lang w:eastAsia="zh-CN"/>
        </w:rPr>
        <w:t>。</w:t>
      </w:r>
    </w:p>
    <w:p w14:paraId="014AE884"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31C6B50B" w14:textId="77777777" w:rsidR="004E7B3F" w:rsidRDefault="004E7B3F" w:rsidP="004E7B3F">
      <w:pPr>
        <w:spacing w:after="60" w:line="252" w:lineRule="auto"/>
      </w:pPr>
      <w:r>
        <w:rPr>
          <w:sz w:val="21"/>
        </w:rPr>
        <w:t>Q: Successful sports professionals can earn a great deal more money than people in other important professions.Some people think this is fully justified while others think it is unfair.Discuss both these views and give your own opinion.</w:t>
      </w:r>
    </w:p>
    <w:p w14:paraId="2F1C3D77" w14:textId="77777777" w:rsidR="004E7B3F" w:rsidRDefault="004E7B3F" w:rsidP="004E7B3F">
      <w:pPr>
        <w:spacing w:after="60" w:line="252" w:lineRule="auto"/>
      </w:pPr>
      <w:r>
        <w:rPr>
          <w:sz w:val="21"/>
        </w:rPr>
        <w:t>A: As a result of constant media attention, sports professionals in my country have become stars and celebrities, and those at the top are paid huge salaries. Just like movie stars, they live extravagant lifestyles with huge houses and cars.</w:t>
      </w:r>
    </w:p>
    <w:p w14:paraId="696ED4BC" w14:textId="77777777" w:rsidR="004E7B3F" w:rsidRDefault="004E7B3F" w:rsidP="004E7B3F">
      <w:pPr>
        <w:spacing w:after="60" w:line="252" w:lineRule="auto"/>
      </w:pPr>
      <w:r>
        <w:rPr>
          <w:sz w:val="21"/>
        </w:rPr>
        <w:t>Many people find their rewards unfair, especially when comparing these super salaries with those of top surgeons or research scientists, or even leading politicians who have the responsibility of governing the country. However, sports salaries are not determined by considering the contribution to society a person makes, or the level of responsibility he or she holds. Instead, they reflect the public popularity of sport in general and the level of public support that successful stars can generate. So the notion of ‘fairness’ is not the issue.</w:t>
      </w:r>
    </w:p>
    <w:p w14:paraId="5BE411F7" w14:textId="77777777" w:rsidR="004E7B3F" w:rsidRDefault="004E7B3F" w:rsidP="004E7B3F">
      <w:pPr>
        <w:spacing w:after="60" w:line="252" w:lineRule="auto"/>
      </w:pPr>
      <w:r>
        <w:rPr>
          <w:sz w:val="21"/>
        </w:rPr>
        <w:t>Those who feel that sports stars’ salaries are justified might argue that the number of professionals with real talent are very few, and the money is a recognition of the skills and dedication a person needs to be successful. Competition is constant and a player is tested every time they perform in their relatively short career. The pressure from the media is intense and there is little privacy out of the spotlight. So all of these factors may justify the huge earnings.</w:t>
      </w:r>
    </w:p>
    <w:p w14:paraId="579214D5" w14:textId="77777777" w:rsidR="004E7B3F" w:rsidRDefault="004E7B3F" w:rsidP="004E7B3F">
      <w:pPr>
        <w:spacing w:after="60" w:line="252" w:lineRule="auto"/>
      </w:pPr>
      <w:r>
        <w:rPr>
          <w:sz w:val="21"/>
        </w:rPr>
        <w:t>Personally, I think that the amount of money such sports stars make is more justified than the huge earnings of movie stars, but at the same time, it indicates that our society places more value on sport than on more essential professions and achievements.</w:t>
      </w:r>
    </w:p>
    <w:p w14:paraId="1A3622FF" w14:textId="77777777" w:rsidR="004E7B3F" w:rsidRDefault="004E7B3F" w:rsidP="004E7B3F">
      <w:pPr>
        <w:spacing w:after="60" w:line="252" w:lineRule="auto"/>
        <w:rPr>
          <w:lang w:eastAsia="zh-CN"/>
        </w:rPr>
      </w:pPr>
      <w:r>
        <w:rPr>
          <w:sz w:val="21"/>
          <w:lang w:eastAsia="zh-CN"/>
        </w:rPr>
        <w:lastRenderedPageBreak/>
        <w:t>参考思路：根据题干任务类型展开论证；可关注范文如何回应题目所有部分、安排主体段、使用例子和结论重申观点。</w:t>
      </w:r>
    </w:p>
    <w:p w14:paraId="29E94E87"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76766C3A" w14:textId="77777777" w:rsidR="004E7B3F" w:rsidRDefault="004E7B3F" w:rsidP="004E7B3F">
      <w:pPr>
        <w:spacing w:after="60" w:line="252" w:lineRule="auto"/>
      </w:pPr>
      <w:r>
        <w:rPr>
          <w:sz w:val="21"/>
        </w:rPr>
        <w:t>────────────────────────────────────────</w:t>
      </w:r>
    </w:p>
    <w:p w14:paraId="3822EF72" w14:textId="77777777" w:rsidR="004E7B3F" w:rsidRDefault="004E7B3F" w:rsidP="004E7B3F">
      <w:pPr>
        <w:spacing w:after="60" w:line="252" w:lineRule="auto"/>
        <w:rPr>
          <w:lang w:eastAsia="zh-CN"/>
        </w:rPr>
      </w:pPr>
      <w:r>
        <w:rPr>
          <w:sz w:val="21"/>
          <w:lang w:eastAsia="zh-CN"/>
        </w:rPr>
        <w:t xml:space="preserve">117. </w:t>
      </w:r>
      <w:r>
        <w:rPr>
          <w:sz w:val="21"/>
          <w:lang w:eastAsia="zh-CN"/>
        </w:rPr>
        <w:t>社会类</w:t>
      </w:r>
      <w:r>
        <w:rPr>
          <w:sz w:val="21"/>
          <w:lang w:eastAsia="zh-CN"/>
        </w:rPr>
        <w:t>(68)</w:t>
      </w:r>
      <w:r>
        <w:rPr>
          <w:sz w:val="21"/>
          <w:lang w:eastAsia="zh-CN"/>
        </w:rPr>
        <w:t>。</w:t>
      </w:r>
    </w:p>
    <w:p w14:paraId="2F48C45A"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15A185AB" w14:textId="77777777" w:rsidR="004E7B3F" w:rsidRDefault="004E7B3F" w:rsidP="004E7B3F">
      <w:pPr>
        <w:spacing w:after="60" w:line="252" w:lineRule="auto"/>
      </w:pPr>
      <w:r>
        <w:rPr>
          <w:sz w:val="21"/>
        </w:rPr>
        <w:t>Q: Using a computer every day can have more negative than positive effects on your children.Do you agree or disagree?</w:t>
      </w:r>
    </w:p>
    <w:p w14:paraId="7091A3D8" w14:textId="77777777" w:rsidR="004E7B3F" w:rsidRDefault="004E7B3F" w:rsidP="004E7B3F">
      <w:pPr>
        <w:spacing w:after="60" w:line="252" w:lineRule="auto"/>
      </w:pPr>
      <w:r>
        <w:rPr>
          <w:sz w:val="21"/>
        </w:rPr>
        <w:t>A: I tend to agree that young children can be negatively affected by too much time spent on the computer every day. This is partly because sitting in front of a screen for too long can be damaging to both the eyes and the physical posture of a young child, regardless of what they are using the computer for.</w:t>
      </w:r>
    </w:p>
    <w:p w14:paraId="1E47948D" w14:textId="77777777" w:rsidR="004E7B3F" w:rsidRDefault="004E7B3F" w:rsidP="004E7B3F">
      <w:pPr>
        <w:spacing w:after="60" w:line="252" w:lineRule="auto"/>
      </w:pPr>
      <w:r>
        <w:rPr>
          <w:sz w:val="21"/>
        </w:rPr>
        <w:t>However, the main concern is about the type of computer activities that attract children. These are often electronic games that tend to be very intense and rather violent. The player is usually the ‘hero’ of the game and too much exposure can encourage children to be self-centred and insensitive to others.</w:t>
      </w:r>
    </w:p>
    <w:p w14:paraId="3B1A9B19" w14:textId="77777777" w:rsidR="004E7B3F" w:rsidRDefault="004E7B3F" w:rsidP="004E7B3F">
      <w:pPr>
        <w:spacing w:after="60" w:line="252" w:lineRule="auto"/>
      </w:pPr>
      <w:r>
        <w:rPr>
          <w:sz w:val="21"/>
        </w:rPr>
        <w:t>Even when children use a computer for other purposes, such as getting information or emailing friends, it is no substitute for human interaction. Spending time with other children and sharing nonvirtual experiences is an important part of a child's development that cannot be provided by a computer.</w:t>
      </w:r>
    </w:p>
    <w:p w14:paraId="06BCD891" w14:textId="77777777" w:rsidR="004E7B3F" w:rsidRDefault="004E7B3F" w:rsidP="004E7B3F">
      <w:pPr>
        <w:spacing w:after="60" w:line="252" w:lineRule="auto"/>
      </w:pPr>
      <w:r>
        <w:rPr>
          <w:sz w:val="21"/>
        </w:rPr>
        <w:t>In spite of this, the obvious benefits of computer skills for young children cannot be denied. Their adult world will be changing constantly in terms of technology and the Internet is the key to all the knowledge and information available in the world today. Therefore it is important that children learn at an early age to use the equipment enthusiastically and with confidence as they will need these skills throughout their studies and working lives.</w:t>
      </w:r>
    </w:p>
    <w:p w14:paraId="15CCD4EC" w14:textId="77777777" w:rsidR="004E7B3F" w:rsidRDefault="004E7B3F" w:rsidP="004E7B3F">
      <w:pPr>
        <w:spacing w:after="60" w:line="252" w:lineRule="auto"/>
      </w:pPr>
      <w:r>
        <w:rPr>
          <w:sz w:val="21"/>
        </w:rPr>
        <w:t>I think the main point is to make sure that young children do not overuse computers. Parents must ensure that their children learn to enjoy other kinds of activity and not simply sit at home, learning to live in a virtual world.</w:t>
      </w:r>
    </w:p>
    <w:p w14:paraId="6E111595"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2075E9A5"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669123CC" w14:textId="77777777" w:rsidR="004E7B3F" w:rsidRDefault="004E7B3F" w:rsidP="004E7B3F">
      <w:pPr>
        <w:spacing w:after="60" w:line="252" w:lineRule="auto"/>
      </w:pPr>
      <w:r>
        <w:rPr>
          <w:sz w:val="21"/>
        </w:rPr>
        <w:t>────────────────────────────────────────</w:t>
      </w:r>
    </w:p>
    <w:p w14:paraId="6917468A" w14:textId="77777777" w:rsidR="004E7B3F" w:rsidRDefault="004E7B3F" w:rsidP="004E7B3F">
      <w:pPr>
        <w:spacing w:after="60" w:line="252" w:lineRule="auto"/>
        <w:rPr>
          <w:lang w:eastAsia="zh-CN"/>
        </w:rPr>
      </w:pPr>
      <w:r>
        <w:rPr>
          <w:sz w:val="21"/>
          <w:lang w:eastAsia="zh-CN"/>
        </w:rPr>
        <w:t xml:space="preserve">118. </w:t>
      </w:r>
      <w:r>
        <w:rPr>
          <w:sz w:val="21"/>
          <w:lang w:eastAsia="zh-CN"/>
        </w:rPr>
        <w:t>社会类</w:t>
      </w:r>
      <w:r>
        <w:rPr>
          <w:sz w:val="21"/>
          <w:lang w:eastAsia="zh-CN"/>
        </w:rPr>
        <w:t>(69)</w:t>
      </w:r>
      <w:r>
        <w:rPr>
          <w:sz w:val="21"/>
          <w:lang w:eastAsia="zh-CN"/>
        </w:rPr>
        <w:t>。</w:t>
      </w:r>
    </w:p>
    <w:p w14:paraId="3CF9F885"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5CBFDEBB" w14:textId="77777777" w:rsidR="004E7B3F" w:rsidRDefault="004E7B3F" w:rsidP="004E7B3F">
      <w:pPr>
        <w:spacing w:after="60" w:line="252" w:lineRule="auto"/>
      </w:pPr>
      <w:r>
        <w:rPr>
          <w:sz w:val="21"/>
        </w:rPr>
        <w:t>Q: Illiteracy has traditionally been viewed as largely a third world problem. However it is becoming apparent that in countries such as the USA and Australia, illiteracy is on the increase.Discuss possible causes for this and its effect on society.</w:t>
      </w:r>
    </w:p>
    <w:p w14:paraId="47D092A9" w14:textId="77777777" w:rsidR="004E7B3F" w:rsidRDefault="004E7B3F" w:rsidP="004E7B3F">
      <w:pPr>
        <w:spacing w:after="60" w:line="252" w:lineRule="auto"/>
      </w:pPr>
      <w:r>
        <w:rPr>
          <w:sz w:val="21"/>
        </w:rPr>
        <w:t xml:space="preserve">A: It is true that illiteracy is becoming a serious problem in industrialised nations. This is surprising as most people think that this is a problem only in under-developed nations such </w:t>
      </w:r>
      <w:r>
        <w:rPr>
          <w:sz w:val="21"/>
        </w:rPr>
        <w:lastRenderedPageBreak/>
        <w:t>as in parts of Africa and India. Illiteracy is related to many other problems such as poverty, over-population and governmental corruption. Let us take a more detailed look at the causes of this growing problem in many Western nations.</w:t>
      </w:r>
    </w:p>
    <w:p w14:paraId="2797385C" w14:textId="77777777" w:rsidR="004E7B3F" w:rsidRDefault="004E7B3F" w:rsidP="004E7B3F">
      <w:pPr>
        <w:spacing w:after="60" w:line="252" w:lineRule="auto"/>
      </w:pPr>
      <w:r>
        <w:rPr>
          <w:sz w:val="21"/>
        </w:rPr>
        <w:t>One of the most obvious reasons for the increase in illiteracy is the advent of television. Children no longer have to read to obtain information. Neither do they have to read to relax. Today children get home from school and go straight to “the box” to watch their favorite program. Watching television is much easier and more exciting than reading.</w:t>
      </w:r>
    </w:p>
    <w:p w14:paraId="6F59E887" w14:textId="77777777" w:rsidR="004E7B3F" w:rsidRDefault="004E7B3F" w:rsidP="004E7B3F">
      <w:pPr>
        <w:spacing w:after="60" w:line="252" w:lineRule="auto"/>
      </w:pPr>
      <w:r>
        <w:rPr>
          <w:sz w:val="21"/>
        </w:rPr>
        <w:t>Another reason for the increase in illiteracy is the fact that so many women work. This means that children are often alone at home and so they are unsupervised. When parents get home they are often too tired to spend quality time whit their children.</w:t>
      </w:r>
    </w:p>
    <w:p w14:paraId="673A6B57" w14:textId="77777777" w:rsidR="004E7B3F" w:rsidRDefault="004E7B3F" w:rsidP="004E7B3F">
      <w:pPr>
        <w:spacing w:after="60" w:line="252" w:lineRule="auto"/>
      </w:pPr>
      <w:r>
        <w:rPr>
          <w:sz w:val="21"/>
        </w:rPr>
        <w:t>It is also true that many people blame schools for the decline in illiteracy. In many countries there has been a move away from teaching basic skills such as reading and writing.</w:t>
      </w:r>
    </w:p>
    <w:p w14:paraId="4734E2D0" w14:textId="77777777" w:rsidR="004E7B3F" w:rsidRDefault="004E7B3F" w:rsidP="004E7B3F">
      <w:pPr>
        <w:spacing w:after="60" w:line="252" w:lineRule="auto"/>
      </w:pPr>
      <w:r>
        <w:rPr>
          <w:sz w:val="21"/>
        </w:rPr>
        <w:t>There are many effects of this growing illiteracy rate. The most obvious is unemployment. This may in turn lead to alcohol and drug abuse. Ultimately the economy of the country begins to suffer and there is a drop in living standards.</w:t>
      </w:r>
    </w:p>
    <w:p w14:paraId="52EE2937" w14:textId="77777777" w:rsidR="004E7B3F" w:rsidRDefault="004E7B3F" w:rsidP="004E7B3F">
      <w:pPr>
        <w:spacing w:after="60" w:line="252" w:lineRule="auto"/>
      </w:pPr>
      <w:r>
        <w:rPr>
          <w:sz w:val="21"/>
        </w:rPr>
        <w:t>To address this problem, parents need to become more aware of their responsibilities and schools need to consider a change in their teaching methods. If this worsening trend is not reversed, the problem of illiteracy will become very serious.</w:t>
      </w:r>
    </w:p>
    <w:p w14:paraId="15B01327"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1EDB6F6D"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634E5B2C" w14:textId="77777777" w:rsidR="004E7B3F" w:rsidRDefault="004E7B3F" w:rsidP="004E7B3F">
      <w:pPr>
        <w:spacing w:after="60" w:line="252" w:lineRule="auto"/>
      </w:pPr>
      <w:r>
        <w:rPr>
          <w:sz w:val="21"/>
        </w:rPr>
        <w:t>────────────────────────────────────────</w:t>
      </w:r>
    </w:p>
    <w:p w14:paraId="500C9820" w14:textId="77777777" w:rsidR="004E7B3F" w:rsidRDefault="004E7B3F" w:rsidP="004E7B3F">
      <w:pPr>
        <w:spacing w:after="60" w:line="252" w:lineRule="auto"/>
        <w:rPr>
          <w:lang w:eastAsia="zh-CN"/>
        </w:rPr>
      </w:pPr>
      <w:r>
        <w:rPr>
          <w:sz w:val="21"/>
          <w:lang w:eastAsia="zh-CN"/>
        </w:rPr>
        <w:t xml:space="preserve">119. </w:t>
      </w:r>
      <w:r>
        <w:rPr>
          <w:sz w:val="21"/>
          <w:lang w:eastAsia="zh-CN"/>
        </w:rPr>
        <w:t>社会类</w:t>
      </w:r>
      <w:r>
        <w:rPr>
          <w:sz w:val="21"/>
          <w:lang w:eastAsia="zh-CN"/>
        </w:rPr>
        <w:t>(70)</w:t>
      </w:r>
      <w:r>
        <w:rPr>
          <w:sz w:val="21"/>
          <w:lang w:eastAsia="zh-CN"/>
        </w:rPr>
        <w:t>。</w:t>
      </w:r>
    </w:p>
    <w:p w14:paraId="0E34E81B"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1EB91D8A" w14:textId="77777777" w:rsidR="004E7B3F" w:rsidRDefault="004E7B3F" w:rsidP="004E7B3F">
      <w:pPr>
        <w:spacing w:after="60" w:line="252" w:lineRule="auto"/>
      </w:pPr>
      <w:r>
        <w:rPr>
          <w:sz w:val="21"/>
        </w:rPr>
        <w:t>Q: Counties such as China, India and Japan have unsustainable population growths. In fact many experts are of the opinion that the population ‘explosion’ which is now a very worrying concern, is the most serious threat to life on this planet.Give some suggestions to address this problem.</w:t>
      </w:r>
    </w:p>
    <w:p w14:paraId="3EAF06C8" w14:textId="77777777" w:rsidR="004E7B3F" w:rsidRDefault="004E7B3F" w:rsidP="004E7B3F">
      <w:pPr>
        <w:spacing w:after="60" w:line="252" w:lineRule="auto"/>
      </w:pPr>
      <w:r>
        <w:rPr>
          <w:sz w:val="21"/>
        </w:rPr>
        <w:t>A: It is true that the population ‘explosion’ which has taken place over the last century, is a very serious problem. One of the main reasons for this unacceptable population growth is a lack of understanding about the environment. Over-population is the major reason for water, soil and air pollution. It is also often the cause of starvation and even wars. Experts have put forward many suggestions to address this problem. The following are just a few of these.</w:t>
      </w:r>
    </w:p>
    <w:p w14:paraId="5BA403B7" w14:textId="77777777" w:rsidR="004E7B3F" w:rsidRDefault="004E7B3F" w:rsidP="004E7B3F">
      <w:pPr>
        <w:spacing w:after="60" w:line="252" w:lineRule="auto"/>
      </w:pPr>
      <w:r>
        <w:rPr>
          <w:sz w:val="21"/>
        </w:rPr>
        <w:t>The most important weapon we have to fight population growth is education. This should start at a very early age i.e. before children even go to school. TV cartoons and children’s programs can be used to educate the very young. At high school level, students can be taught about the problem more directly. At university level, scholarships should be made available to students who wish to study further in this field. International exchange groups may also help to increase awareness.</w:t>
      </w:r>
    </w:p>
    <w:p w14:paraId="3E2F743F" w14:textId="77777777" w:rsidR="004E7B3F" w:rsidRDefault="004E7B3F" w:rsidP="004E7B3F">
      <w:pPr>
        <w:spacing w:after="60" w:line="252" w:lineRule="auto"/>
      </w:pPr>
      <w:r>
        <w:rPr>
          <w:sz w:val="21"/>
        </w:rPr>
        <w:t xml:space="preserve">Another important means of controlling population growth is to disadvantage people who have more than one or two children. This can be done, as it is in China, by means of a higher tax. Although it is controversial, persons who come forward to be sterilized could be given a </w:t>
      </w:r>
      <w:r>
        <w:rPr>
          <w:sz w:val="21"/>
        </w:rPr>
        <w:lastRenderedPageBreak/>
        <w:t>sum of money. It may also be possible to make it advantageous for people to have only one child by giving such couples a special tax deduction.</w:t>
      </w:r>
    </w:p>
    <w:p w14:paraId="3D8B7CE3" w14:textId="77777777" w:rsidR="004E7B3F" w:rsidRDefault="004E7B3F" w:rsidP="004E7B3F">
      <w:pPr>
        <w:spacing w:after="60" w:line="252" w:lineRule="auto"/>
      </w:pPr>
      <w:r>
        <w:rPr>
          <w:sz w:val="21"/>
        </w:rPr>
        <w:t>It should also be possible to make contraception devices free to the public and easily obtainable.</w:t>
      </w:r>
    </w:p>
    <w:p w14:paraId="2B42EECD" w14:textId="77777777" w:rsidR="004E7B3F" w:rsidRDefault="004E7B3F" w:rsidP="004E7B3F">
      <w:pPr>
        <w:spacing w:after="60" w:line="252" w:lineRule="auto"/>
      </w:pPr>
      <w:r>
        <w:rPr>
          <w:sz w:val="21"/>
        </w:rPr>
        <w:t>This problem is a very difficult one to address but we should make every effort to do so. There are many other problems which are related to over-population such as increasing crime, illiteracy and pollution. So by addressing one problem we would be addressing the others as well.</w:t>
      </w:r>
    </w:p>
    <w:p w14:paraId="41CFFC40"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630CEB8E"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01B58B4B" w14:textId="77777777" w:rsidR="004E7B3F" w:rsidRDefault="004E7B3F" w:rsidP="004E7B3F">
      <w:pPr>
        <w:spacing w:after="60" w:line="252" w:lineRule="auto"/>
      </w:pPr>
      <w:r>
        <w:rPr>
          <w:sz w:val="21"/>
        </w:rPr>
        <w:t>────────────────────────────────────────</w:t>
      </w:r>
    </w:p>
    <w:p w14:paraId="2CAD7485" w14:textId="77777777" w:rsidR="004E7B3F" w:rsidRDefault="004E7B3F" w:rsidP="004E7B3F">
      <w:pPr>
        <w:spacing w:after="60" w:line="252" w:lineRule="auto"/>
        <w:rPr>
          <w:lang w:eastAsia="zh-CN"/>
        </w:rPr>
      </w:pPr>
      <w:r>
        <w:rPr>
          <w:sz w:val="21"/>
          <w:lang w:eastAsia="zh-CN"/>
        </w:rPr>
        <w:t xml:space="preserve">120. </w:t>
      </w:r>
      <w:r>
        <w:rPr>
          <w:sz w:val="21"/>
          <w:lang w:eastAsia="zh-CN"/>
        </w:rPr>
        <w:t>社会类</w:t>
      </w:r>
      <w:r>
        <w:rPr>
          <w:sz w:val="21"/>
          <w:lang w:eastAsia="zh-CN"/>
        </w:rPr>
        <w:t>(72)</w:t>
      </w:r>
      <w:r>
        <w:rPr>
          <w:sz w:val="21"/>
          <w:lang w:eastAsia="zh-CN"/>
        </w:rPr>
        <w:t>。</w:t>
      </w:r>
    </w:p>
    <w:p w14:paraId="155BD59B"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7F1E6A21" w14:textId="77777777" w:rsidR="004E7B3F" w:rsidRDefault="004E7B3F" w:rsidP="004E7B3F">
      <w:pPr>
        <w:spacing w:after="60" w:line="252" w:lineRule="auto"/>
      </w:pPr>
      <w:r>
        <w:rPr>
          <w:sz w:val="21"/>
        </w:rPr>
        <w:t>Q: In some countries young people have little leisure time and are under a lot of pressure to work hard in their studies.What do you think are the causes of this? What solutions can you suggest?</w:t>
      </w:r>
    </w:p>
    <w:p w14:paraId="4CDA777D" w14:textId="77777777" w:rsidR="004E7B3F" w:rsidRDefault="004E7B3F" w:rsidP="004E7B3F">
      <w:pPr>
        <w:spacing w:after="60" w:line="252" w:lineRule="auto"/>
      </w:pPr>
      <w:r>
        <w:rPr>
          <w:sz w:val="21"/>
        </w:rPr>
        <w:t>A: Some young people find themselves with very little leisure time. I believe there are two main causes of this situation. The first is parental pressure and the second is competition for university places.</w:t>
      </w:r>
    </w:p>
    <w:p w14:paraId="7426C7DB" w14:textId="77777777" w:rsidR="004E7B3F" w:rsidRDefault="004E7B3F" w:rsidP="004E7B3F">
      <w:pPr>
        <w:spacing w:after="60" w:line="252" w:lineRule="auto"/>
      </w:pPr>
      <w:r>
        <w:rPr>
          <w:sz w:val="21"/>
        </w:rPr>
        <w:t>Every parent wants to see his or her child do well in school and go on to have a successful career. This means that they exert pressure on their children to spend hours each day studying at home. Some even arrange extra tuition for their children. In my own country, it is not uncommon for young people to spend another three hours at small private schools after their usual day at stale school is over. As a consequence, their leisure time is extremely limited and the pressure on them is considerable.</w:t>
      </w:r>
    </w:p>
    <w:p w14:paraId="0ECE0769" w14:textId="77777777" w:rsidR="004E7B3F" w:rsidRDefault="004E7B3F" w:rsidP="004E7B3F">
      <w:pPr>
        <w:spacing w:after="60" w:line="252" w:lineRule="auto"/>
      </w:pPr>
      <w:r>
        <w:rPr>
          <w:sz w:val="21"/>
        </w:rPr>
        <w:t>The second cause is related to the higher education system. Each year, there are many times more applicants to university than there are university places. The result of this is that only those students with very high grades manage to obtain a place. This contributes to the pressure on teenagers since they must work long hours to have any chance of success.</w:t>
      </w:r>
    </w:p>
    <w:p w14:paraId="10FEFB86" w14:textId="77777777" w:rsidR="004E7B3F" w:rsidRDefault="004E7B3F" w:rsidP="004E7B3F">
      <w:pPr>
        <w:spacing w:after="60" w:line="252" w:lineRule="auto"/>
      </w:pPr>
      <w:r>
        <w:rPr>
          <w:sz w:val="21"/>
        </w:rPr>
        <w:t>One solution to the problem is for parents to be made aware of the effects of the pressure they put on their children. Schools should inform parents that too much pressure can lead to anxiety, stress and depression. They should be shown ways in which they can help their children lead more balanced lives with a reasonable amount of leisure time.</w:t>
      </w:r>
    </w:p>
    <w:p w14:paraId="2103F5E2" w14:textId="77777777" w:rsidR="004E7B3F" w:rsidRDefault="004E7B3F" w:rsidP="004E7B3F">
      <w:pPr>
        <w:spacing w:after="60" w:line="252" w:lineRule="auto"/>
      </w:pPr>
      <w:r>
        <w:rPr>
          <w:sz w:val="21"/>
        </w:rPr>
        <w:t>Another effective measure would be for the government to invest in the creation of more university places. This could be done by expanding existing universities or by building new ones. This would have the effect of easing competition for places giving teenagers some of their precious free lime back.</w:t>
      </w:r>
    </w:p>
    <w:p w14:paraId="2FFCAD67"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0B951B24" w14:textId="77777777" w:rsidR="004E7B3F" w:rsidRDefault="004E7B3F" w:rsidP="004E7B3F">
      <w:pPr>
        <w:spacing w:after="60" w:line="252" w:lineRule="auto"/>
      </w:pPr>
      <w:r>
        <w:rPr>
          <w:sz w:val="21"/>
        </w:rPr>
        <w:lastRenderedPageBreak/>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723EFBEE" w14:textId="77777777" w:rsidR="004E7B3F" w:rsidRDefault="004E7B3F" w:rsidP="004E7B3F">
      <w:pPr>
        <w:spacing w:after="60" w:line="252" w:lineRule="auto"/>
      </w:pPr>
      <w:r>
        <w:rPr>
          <w:sz w:val="21"/>
        </w:rPr>
        <w:t>────────────────────────────────────────</w:t>
      </w:r>
    </w:p>
    <w:p w14:paraId="7553E114" w14:textId="77777777" w:rsidR="004E7B3F" w:rsidRDefault="004E7B3F" w:rsidP="004E7B3F">
      <w:pPr>
        <w:spacing w:after="60" w:line="252" w:lineRule="auto"/>
        <w:rPr>
          <w:lang w:eastAsia="zh-CN"/>
        </w:rPr>
      </w:pPr>
      <w:r>
        <w:rPr>
          <w:sz w:val="21"/>
          <w:lang w:eastAsia="zh-CN"/>
        </w:rPr>
        <w:t xml:space="preserve">121. </w:t>
      </w:r>
      <w:r>
        <w:rPr>
          <w:sz w:val="21"/>
          <w:lang w:eastAsia="zh-CN"/>
        </w:rPr>
        <w:t>社会类</w:t>
      </w:r>
      <w:r>
        <w:rPr>
          <w:sz w:val="21"/>
          <w:lang w:eastAsia="zh-CN"/>
        </w:rPr>
        <w:t>(73)</w:t>
      </w:r>
      <w:r>
        <w:rPr>
          <w:sz w:val="21"/>
          <w:lang w:eastAsia="zh-CN"/>
        </w:rPr>
        <w:t>。</w:t>
      </w:r>
    </w:p>
    <w:p w14:paraId="2DEEB3C7"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3973A858" w14:textId="77777777" w:rsidR="004E7B3F" w:rsidRDefault="004E7B3F" w:rsidP="004E7B3F">
      <w:pPr>
        <w:spacing w:after="60" w:line="252" w:lineRule="auto"/>
      </w:pPr>
      <w:r>
        <w:rPr>
          <w:sz w:val="21"/>
        </w:rPr>
        <w:t>Q: As mass communication and transport continue to grow, societies are becoming more and more alike leading to a phenomenon known as globalization. Some people fear that globalization will inevitably lead to the total loss of cultural identity.To what extent do you agree or disagree with this statement?</w:t>
      </w:r>
    </w:p>
    <w:p w14:paraId="250E03A6" w14:textId="77777777" w:rsidR="004E7B3F" w:rsidRDefault="004E7B3F" w:rsidP="004E7B3F">
      <w:pPr>
        <w:spacing w:after="60" w:line="252" w:lineRule="auto"/>
      </w:pPr>
      <w:r>
        <w:rPr>
          <w:sz w:val="21"/>
        </w:rPr>
        <w:t>A: Globalization means that in some ways people around the world are becoming more and more similar. We often eat the same food, watch the same TV programmes, listen to the same music and we wear the same clothes. Some of this at least can be blamed on the spread of multinational brands available all over the world.</w:t>
      </w:r>
    </w:p>
    <w:p w14:paraId="25AEBC51" w14:textId="77777777" w:rsidR="004E7B3F" w:rsidRDefault="004E7B3F" w:rsidP="004E7B3F">
      <w:pPr>
        <w:spacing w:after="60" w:line="252" w:lineRule="auto"/>
      </w:pPr>
      <w:r>
        <w:rPr>
          <w:sz w:val="21"/>
        </w:rPr>
        <w:t>On the surface, it may appear as if the global diversity of cultural identities is being lost. If, the argument goes, people in Tokyo and London look and dress the same, then that must mean that cultural differences are disappearing. However, I would argue that this is a very narrow definition of culture and that in fact cultural differences are as present as ever.</w:t>
      </w:r>
    </w:p>
    <w:p w14:paraId="3B7B2E11" w14:textId="77777777" w:rsidR="004E7B3F" w:rsidRDefault="004E7B3F" w:rsidP="004E7B3F">
      <w:pPr>
        <w:spacing w:after="60" w:line="252" w:lineRule="auto"/>
      </w:pPr>
      <w:r>
        <w:rPr>
          <w:sz w:val="21"/>
        </w:rPr>
        <w:t>Cultural Identity is built on far more than just the films we watch or the jeans we wear. The foundation of cultural identity is shared values. When you look in detail at different cultures, you realize that the things that are important to one culture can be very different from the things valued by another culture.</w:t>
      </w:r>
    </w:p>
    <w:p w14:paraId="7FA31651" w14:textId="77777777" w:rsidR="004E7B3F" w:rsidRDefault="004E7B3F" w:rsidP="004E7B3F">
      <w:pPr>
        <w:spacing w:after="60" w:line="252" w:lineRule="auto"/>
      </w:pPr>
      <w:r>
        <w:rPr>
          <w:sz w:val="21"/>
        </w:rPr>
        <w:t>Take my own culture, India, as an example and compare it to a very different culture, Japan. Although I have never visited Japan personally, I believe that it is a culture which places a lot of value on hard work and that people often work very long hours. The Indian people, in contrast, greatly value their leisure time and strive to spend as much lime with their family as they possibly can. Even if we consume the same products, I would argue that there are still some very deep-rooted differences.</w:t>
      </w:r>
    </w:p>
    <w:p w14:paraId="2E9C20F5" w14:textId="77777777" w:rsidR="004E7B3F" w:rsidRDefault="004E7B3F" w:rsidP="004E7B3F">
      <w:pPr>
        <w:spacing w:after="60" w:line="252" w:lineRule="auto"/>
      </w:pPr>
      <w:r>
        <w:rPr>
          <w:sz w:val="21"/>
        </w:rPr>
        <w:t>To summarize, I do not accept that that total loss of cultural identity is inevitable, despite the influence of large companies and their products around the globe.</w:t>
      </w:r>
    </w:p>
    <w:p w14:paraId="36A9107A"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0EE9D803"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3C10ADB4" w14:textId="77777777" w:rsidR="004E7B3F" w:rsidRDefault="004E7B3F" w:rsidP="004E7B3F">
      <w:pPr>
        <w:spacing w:after="60" w:line="252" w:lineRule="auto"/>
      </w:pPr>
      <w:r>
        <w:rPr>
          <w:sz w:val="21"/>
        </w:rPr>
        <w:t>────────────────────────────────────────</w:t>
      </w:r>
    </w:p>
    <w:p w14:paraId="66E49839" w14:textId="77777777" w:rsidR="004E7B3F" w:rsidRDefault="004E7B3F" w:rsidP="004E7B3F">
      <w:pPr>
        <w:spacing w:after="60" w:line="252" w:lineRule="auto"/>
        <w:rPr>
          <w:lang w:eastAsia="zh-CN"/>
        </w:rPr>
      </w:pPr>
      <w:r>
        <w:rPr>
          <w:sz w:val="21"/>
          <w:lang w:eastAsia="zh-CN"/>
        </w:rPr>
        <w:t xml:space="preserve">122. </w:t>
      </w:r>
      <w:r>
        <w:rPr>
          <w:sz w:val="21"/>
          <w:lang w:eastAsia="zh-CN"/>
        </w:rPr>
        <w:t>社会类</w:t>
      </w:r>
      <w:r>
        <w:rPr>
          <w:sz w:val="21"/>
          <w:lang w:eastAsia="zh-CN"/>
        </w:rPr>
        <w:t>(74)</w:t>
      </w:r>
      <w:r>
        <w:rPr>
          <w:sz w:val="21"/>
          <w:lang w:eastAsia="zh-CN"/>
        </w:rPr>
        <w:t>。</w:t>
      </w:r>
    </w:p>
    <w:p w14:paraId="6AB0A7A2"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161BE565" w14:textId="77777777" w:rsidR="004E7B3F" w:rsidRDefault="004E7B3F" w:rsidP="004E7B3F">
      <w:pPr>
        <w:spacing w:after="60" w:line="252" w:lineRule="auto"/>
      </w:pPr>
      <w:r>
        <w:rPr>
          <w:sz w:val="21"/>
        </w:rPr>
        <w:t>Q: More and more qualified people are moving from poor to rich countries to fill vacancies in specialist areas like engineering, computing and medicine. Some people believe that by encouraging the movement of such people, rich countries are stealing from poor countries. Others feel that this is only part of the natural movement of workers around the world.Do you agree or disagree?</w:t>
      </w:r>
    </w:p>
    <w:p w14:paraId="473C0A9D" w14:textId="77777777" w:rsidR="004E7B3F" w:rsidRDefault="004E7B3F" w:rsidP="004E7B3F">
      <w:pPr>
        <w:spacing w:after="60" w:line="252" w:lineRule="auto"/>
      </w:pPr>
      <w:r>
        <w:rPr>
          <w:sz w:val="21"/>
        </w:rPr>
        <w:lastRenderedPageBreak/>
        <w:t>A: The so-called ‘brain drain’ from poor to rich countries is now robbing poorer countries of essential personnel like doctors, nurses, engineers, and the trend is set to continue, if not to get worse.</w:t>
      </w:r>
    </w:p>
    <w:p w14:paraId="65700858" w14:textId="77777777" w:rsidR="004E7B3F" w:rsidRDefault="004E7B3F" w:rsidP="004E7B3F">
      <w:pPr>
        <w:spacing w:after="60" w:line="252" w:lineRule="auto"/>
      </w:pPr>
      <w:r>
        <w:rPr>
          <w:sz w:val="21"/>
        </w:rPr>
        <w:t>Some people say this movement of people around the world is not a new phenomenon. Migrant workers have always been attracted by the wider choice of employment and greater opportunity in major cities in their own countries and abroad. Recently, as the technological age has advanced and as richer countries find themselves with not enough workers to feed their development, they have had to run to other parts of the world to find the necessary manpower. Many richer European countries, for example, are now trying to attract skilled IT workers from my home country India by offering higher salaries than they could hope to earn at home. With the globalisation of the world economy, many people feel that the process cannot be stopped.</w:t>
      </w:r>
    </w:p>
    <w:p w14:paraId="15FCF39C" w14:textId="77777777" w:rsidR="004E7B3F" w:rsidRDefault="004E7B3F" w:rsidP="004E7B3F">
      <w:pPr>
        <w:spacing w:after="60" w:line="252" w:lineRule="auto"/>
      </w:pPr>
      <w:r>
        <w:rPr>
          <w:sz w:val="21"/>
        </w:rPr>
        <w:t>Others, myself included, are of the opinion that measures should be taken to address the problem, by compensating poorer countries financially for the loss of investment in the people they have trained, like doctors and nurses. Admittedly, this may be cumbersome to administer, but an attempt could be made to get it off the ground. Another step, which in part has already begun to happen, is to use the forces of globalization itself. Western countries could encourage people to stay in their own countries by direct investment in projects like computer factories or by sending patients abroad for treatment, as is already happening.</w:t>
      </w:r>
    </w:p>
    <w:p w14:paraId="241A60C5" w14:textId="77777777" w:rsidR="004E7B3F" w:rsidRDefault="004E7B3F" w:rsidP="004E7B3F">
      <w:pPr>
        <w:spacing w:after="60" w:line="252" w:lineRule="auto"/>
      </w:pPr>
      <w:r>
        <w:rPr>
          <w:sz w:val="21"/>
        </w:rPr>
        <w:t>It is obviously difficult to restrict the movement of people around the world and it is probably foolish to try to stop it, but attempts should be made to redress the imbalance.</w:t>
      </w:r>
    </w:p>
    <w:p w14:paraId="22FF28C7"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31CC3183"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0194328E" w14:textId="77777777" w:rsidR="004E7B3F" w:rsidRDefault="004E7B3F" w:rsidP="004E7B3F">
      <w:pPr>
        <w:spacing w:after="60" w:line="252" w:lineRule="auto"/>
      </w:pPr>
      <w:r>
        <w:rPr>
          <w:sz w:val="21"/>
        </w:rPr>
        <w:t>────────────────────────────────────────</w:t>
      </w:r>
    </w:p>
    <w:p w14:paraId="2D641B66" w14:textId="77777777" w:rsidR="004E7B3F" w:rsidRDefault="004E7B3F" w:rsidP="004E7B3F">
      <w:pPr>
        <w:spacing w:after="60" w:line="252" w:lineRule="auto"/>
        <w:rPr>
          <w:lang w:eastAsia="zh-CN"/>
        </w:rPr>
      </w:pPr>
      <w:r>
        <w:rPr>
          <w:sz w:val="21"/>
          <w:lang w:eastAsia="zh-CN"/>
        </w:rPr>
        <w:t xml:space="preserve">123. </w:t>
      </w:r>
      <w:r>
        <w:rPr>
          <w:sz w:val="21"/>
          <w:lang w:eastAsia="zh-CN"/>
        </w:rPr>
        <w:t>社会类</w:t>
      </w:r>
      <w:r>
        <w:rPr>
          <w:sz w:val="21"/>
          <w:lang w:eastAsia="zh-CN"/>
        </w:rPr>
        <w:t>(75)</w:t>
      </w:r>
      <w:r>
        <w:rPr>
          <w:sz w:val="21"/>
          <w:lang w:eastAsia="zh-CN"/>
        </w:rPr>
        <w:t>。</w:t>
      </w:r>
    </w:p>
    <w:p w14:paraId="747BD92A"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4E47260B" w14:textId="77777777" w:rsidR="004E7B3F" w:rsidRDefault="004E7B3F" w:rsidP="004E7B3F">
      <w:pPr>
        <w:spacing w:after="60" w:line="252" w:lineRule="auto"/>
      </w:pPr>
      <w:r>
        <w:rPr>
          <w:sz w:val="21"/>
        </w:rPr>
        <w:t>Q: In most countries multinational companies and their products are becoming more and more important. This trend is seriously damaging our quality of life.Do you agree or disagree?</w:t>
      </w:r>
    </w:p>
    <w:p w14:paraId="1A8B46F2" w14:textId="77777777" w:rsidR="004E7B3F" w:rsidRDefault="004E7B3F" w:rsidP="004E7B3F">
      <w:pPr>
        <w:spacing w:after="60" w:line="252" w:lineRule="auto"/>
      </w:pPr>
      <w:r>
        <w:rPr>
          <w:sz w:val="21"/>
        </w:rPr>
        <w:t>A: Multinational companies nowadays find it convenient both to market their goods all over the world and set up production facilities wherever they find it convenient. In my opinion this has had an adverse effect on our quality of life in three main areas.</w:t>
      </w:r>
    </w:p>
    <w:p w14:paraId="6C2D684F" w14:textId="77777777" w:rsidR="004E7B3F" w:rsidRDefault="004E7B3F" w:rsidP="004E7B3F">
      <w:pPr>
        <w:spacing w:after="60" w:line="252" w:lineRule="auto"/>
      </w:pPr>
      <w:r>
        <w:rPr>
          <w:sz w:val="21"/>
        </w:rPr>
        <w:t>The first area is their products. Supporters of globalization would argue that multinational companies make high-quality goods available to more people. While this may be true to some extent, it also means that we have less choice of products to consume. When powerful multinational companies invade local markets with their goods, they often are obliged local companies with fewer resources to go out of business. In consequence, we are obliged to buy multinational products whether we like them or not.</w:t>
      </w:r>
    </w:p>
    <w:p w14:paraId="250799F5" w14:textId="77777777" w:rsidR="004E7B3F" w:rsidRDefault="004E7B3F" w:rsidP="004E7B3F">
      <w:pPr>
        <w:spacing w:after="60" w:line="252" w:lineRule="auto"/>
      </w:pPr>
      <w:r>
        <w:rPr>
          <w:sz w:val="21"/>
        </w:rPr>
        <w:t>This brings me to my second point. It is sometimes said that multinational companies and globalisation are making societies more open. This may be true. However, I would point out that as a result the human race is losing its cultural diversity. If we consumed varied products, societieswherever we live would be more varied. This can be seen by the fact that we all shop in identicalmultinational supermarkets and buy identical products wherever we live.</w:t>
      </w:r>
    </w:p>
    <w:p w14:paraId="2FAA1E34" w14:textId="77777777" w:rsidR="004E7B3F" w:rsidRDefault="004E7B3F" w:rsidP="004E7B3F">
      <w:pPr>
        <w:spacing w:after="60" w:line="252" w:lineRule="auto"/>
      </w:pPr>
      <w:r>
        <w:rPr>
          <w:sz w:val="21"/>
        </w:rPr>
        <w:lastRenderedPageBreak/>
        <w:t>Thirdly, defenders of multinational companies often point out that they provide jobs. Although this is undoubtedly true, it also means that we have become more valnurable on them, which in turn makes us more vulnerable to their decisions. When, for example, a multinational decides to move its production facilities to another country, this has an adverse effect on its workers who lose their jobs.</w:t>
      </w:r>
    </w:p>
    <w:p w14:paraId="2C556E55" w14:textId="77777777" w:rsidR="004E7B3F" w:rsidRDefault="004E7B3F" w:rsidP="004E7B3F">
      <w:pPr>
        <w:spacing w:after="60" w:line="252" w:lineRule="auto"/>
      </w:pPr>
      <w:r>
        <w:rPr>
          <w:sz w:val="21"/>
        </w:rPr>
        <w:t>All in all, I believe that if we as voters pressured our governments to make multinational companies more responsible and to protect local producers from outside competition, we could have the benefits of globalisation without its disadvantages.</w:t>
      </w:r>
    </w:p>
    <w:p w14:paraId="64768A9E"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32B0C423"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42614C67" w14:textId="77777777" w:rsidR="004E7B3F" w:rsidRDefault="004E7B3F" w:rsidP="004E7B3F">
      <w:pPr>
        <w:spacing w:after="60" w:line="252" w:lineRule="auto"/>
      </w:pPr>
      <w:r>
        <w:rPr>
          <w:sz w:val="21"/>
        </w:rPr>
        <w:t>────────────────────────────────────────</w:t>
      </w:r>
    </w:p>
    <w:p w14:paraId="29BCF585" w14:textId="77777777" w:rsidR="004E7B3F" w:rsidRDefault="004E7B3F" w:rsidP="004E7B3F">
      <w:pPr>
        <w:spacing w:after="60" w:line="252" w:lineRule="auto"/>
        <w:rPr>
          <w:lang w:eastAsia="zh-CN"/>
        </w:rPr>
      </w:pPr>
      <w:r>
        <w:rPr>
          <w:sz w:val="21"/>
          <w:lang w:eastAsia="zh-CN"/>
        </w:rPr>
        <w:t xml:space="preserve">124. </w:t>
      </w:r>
      <w:r>
        <w:rPr>
          <w:sz w:val="21"/>
          <w:lang w:eastAsia="zh-CN"/>
        </w:rPr>
        <w:t>社会类</w:t>
      </w:r>
      <w:r>
        <w:rPr>
          <w:sz w:val="21"/>
          <w:lang w:eastAsia="zh-CN"/>
        </w:rPr>
        <w:t>(76)</w:t>
      </w:r>
      <w:r>
        <w:rPr>
          <w:sz w:val="21"/>
          <w:lang w:eastAsia="zh-CN"/>
        </w:rPr>
        <w:t>。</w:t>
      </w:r>
    </w:p>
    <w:p w14:paraId="5123AA95"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605409F7" w14:textId="77777777" w:rsidR="004E7B3F" w:rsidRDefault="004E7B3F" w:rsidP="004E7B3F">
      <w:pPr>
        <w:spacing w:after="60" w:line="252" w:lineRule="auto"/>
      </w:pPr>
      <w:r>
        <w:rPr>
          <w:sz w:val="21"/>
        </w:rPr>
        <w:t>Q: Modern lifestyles mean that many parents have little time for their children. Many children suffer because they do not get as much attention from their parents as children did in the past.Do you agree or disagree?</w:t>
      </w:r>
    </w:p>
    <w:p w14:paraId="130F41E5" w14:textId="77777777" w:rsidR="004E7B3F" w:rsidRDefault="004E7B3F" w:rsidP="004E7B3F">
      <w:pPr>
        <w:spacing w:after="60" w:line="252" w:lineRule="auto"/>
      </w:pPr>
      <w:r>
        <w:rPr>
          <w:sz w:val="21"/>
        </w:rPr>
        <w:t>A: People who argue that nowadays parents give less attention to their children than in the past are frequently looking back to a brief period of time in the twentieth century when mothers in middle-class families remained at home to look after their children. What these people are suggesting is that women nowadays should not go out to work.</w:t>
      </w:r>
    </w:p>
    <w:p w14:paraId="4B5F96A7" w14:textId="77777777" w:rsidR="004E7B3F" w:rsidRDefault="004E7B3F" w:rsidP="004E7B3F">
      <w:pPr>
        <w:spacing w:after="60" w:line="252" w:lineRule="auto"/>
      </w:pPr>
      <w:r>
        <w:rPr>
          <w:sz w:val="21"/>
        </w:rPr>
        <w:t>The fact of the matter is that in the majority of families in the past both parents worked much longer hours than they do nowadays. What has changed is that now in most countries their children attend school rather than also working themselves. In that sense they may have less contact with their parents.</w:t>
      </w:r>
    </w:p>
    <w:p w14:paraId="2D2361CE" w14:textId="77777777" w:rsidR="004E7B3F" w:rsidRDefault="004E7B3F" w:rsidP="004E7B3F">
      <w:pPr>
        <w:spacing w:after="60" w:line="252" w:lineRule="auto"/>
      </w:pPr>
      <w:r>
        <w:rPr>
          <w:sz w:val="21"/>
        </w:rPr>
        <w:t>Nowadays, as a result of acquiring an education, children come into contact with teachers who naturally have to explain why some of their students are failing. What teachers come up with are frequent stories of parents who are simply too busy for their children. And if children are not supervised by their parents, they will often underperform at school. However, academic failure is nothing new even when one or both parents are at home. If children are neglected by their parents, they will suffer.</w:t>
      </w:r>
    </w:p>
    <w:p w14:paraId="416BED35" w14:textId="77777777" w:rsidR="004E7B3F" w:rsidRDefault="004E7B3F" w:rsidP="004E7B3F">
      <w:pPr>
        <w:spacing w:after="60" w:line="252" w:lineRule="auto"/>
      </w:pPr>
      <w:r>
        <w:rPr>
          <w:sz w:val="21"/>
        </w:rPr>
        <w:t>In my opinion, children probably suffered more in the past when the whole family was obliged to work long hours just to survive. Nowadays children are protected by the law. Moreover access to education means that they have greater opportunities than ever before.</w:t>
      </w:r>
    </w:p>
    <w:p w14:paraId="6477EE22"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67F76D0F"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1A1FC912" w14:textId="77777777" w:rsidR="004E7B3F" w:rsidRDefault="004E7B3F" w:rsidP="004E7B3F">
      <w:pPr>
        <w:spacing w:after="60" w:line="252" w:lineRule="auto"/>
      </w:pPr>
      <w:r>
        <w:rPr>
          <w:sz w:val="21"/>
        </w:rPr>
        <w:t>────────────────────────────────────────</w:t>
      </w:r>
    </w:p>
    <w:p w14:paraId="50716B3D" w14:textId="77777777" w:rsidR="004E7B3F" w:rsidRDefault="004E7B3F" w:rsidP="004E7B3F">
      <w:pPr>
        <w:spacing w:after="60" w:line="252" w:lineRule="auto"/>
        <w:rPr>
          <w:lang w:eastAsia="zh-CN"/>
        </w:rPr>
      </w:pPr>
      <w:r>
        <w:rPr>
          <w:sz w:val="21"/>
          <w:lang w:eastAsia="zh-CN"/>
        </w:rPr>
        <w:t xml:space="preserve">125. </w:t>
      </w:r>
      <w:r>
        <w:rPr>
          <w:sz w:val="21"/>
          <w:lang w:eastAsia="zh-CN"/>
        </w:rPr>
        <w:t>社会类</w:t>
      </w:r>
      <w:r>
        <w:rPr>
          <w:sz w:val="21"/>
          <w:lang w:eastAsia="zh-CN"/>
        </w:rPr>
        <w:t>(77)</w:t>
      </w:r>
      <w:r>
        <w:rPr>
          <w:sz w:val="21"/>
          <w:lang w:eastAsia="zh-CN"/>
        </w:rPr>
        <w:t>。</w:t>
      </w:r>
    </w:p>
    <w:p w14:paraId="2A2BE9BD" w14:textId="77777777" w:rsidR="004E7B3F" w:rsidRDefault="004E7B3F" w:rsidP="004E7B3F">
      <w:pPr>
        <w:spacing w:after="60" w:line="252" w:lineRule="auto"/>
        <w:rPr>
          <w:lang w:eastAsia="zh-CN"/>
        </w:rPr>
      </w:pPr>
      <w:r>
        <w:rPr>
          <w:sz w:val="21"/>
          <w:lang w:eastAsia="zh-CN"/>
        </w:rPr>
        <w:lastRenderedPageBreak/>
        <w:t>题型：</w:t>
      </w:r>
      <w:r>
        <w:rPr>
          <w:sz w:val="21"/>
          <w:lang w:eastAsia="zh-CN"/>
        </w:rPr>
        <w:t xml:space="preserve">Task 2 </w:t>
      </w:r>
      <w:r>
        <w:rPr>
          <w:sz w:val="21"/>
          <w:lang w:eastAsia="zh-CN"/>
        </w:rPr>
        <w:t>大作文</w:t>
      </w:r>
    </w:p>
    <w:p w14:paraId="71B2C4AF" w14:textId="77777777" w:rsidR="004E7B3F" w:rsidRDefault="004E7B3F" w:rsidP="004E7B3F">
      <w:pPr>
        <w:spacing w:after="60" w:line="252" w:lineRule="auto"/>
      </w:pPr>
      <w:r>
        <w:rPr>
          <w:sz w:val="21"/>
        </w:rPr>
        <w:t>Q: Some people feel that certain workers like nurses, doctors and teachers are undervalued and should be paid more, especially when other people like film actors or company bosses are paid huge sums of money that are out of proportion to the importance of the work that they do.How far do you agree?What criteria should be used to decide how much people are paid?</w:t>
      </w:r>
    </w:p>
    <w:p w14:paraId="72306349" w14:textId="77777777" w:rsidR="004E7B3F" w:rsidRDefault="004E7B3F" w:rsidP="004E7B3F">
      <w:pPr>
        <w:spacing w:after="60" w:line="252" w:lineRule="auto"/>
      </w:pPr>
      <w:r>
        <w:rPr>
          <w:sz w:val="21"/>
        </w:rPr>
        <w:t>A: Nobody can deny that there are certain professionals like nurses, doctors and teachers who are essential to the fabric of society, and who should therefore be rewarded accordingly. However, this is seldom the case. When we look at the salaries and fees commanded by certain film stars and actresses and people who run large companies, this does not seem fair.</w:t>
      </w:r>
    </w:p>
    <w:p w14:paraId="455DCF25" w14:textId="77777777" w:rsidR="004E7B3F" w:rsidRDefault="004E7B3F" w:rsidP="004E7B3F">
      <w:pPr>
        <w:spacing w:after="60" w:line="252" w:lineRule="auto"/>
      </w:pPr>
      <w:r>
        <w:rPr>
          <w:sz w:val="21"/>
        </w:rPr>
        <w:t>First of all, not all film stars earn huge sums of money. In fact, at any one time in the UK, for example, roughly 80 per cent of actors are out of work and on top of that the number who are paid so-called ‘telephone number fees’ is even smaller. One must also remember that the career of many actors is very short and that therefore the money they earn has to be spread over many years. The same applies to company bosses.</w:t>
      </w:r>
    </w:p>
    <w:p w14:paraId="3AE0A060" w14:textId="77777777" w:rsidR="004E7B3F" w:rsidRDefault="004E7B3F" w:rsidP="004E7B3F">
      <w:pPr>
        <w:spacing w:after="60" w:line="252" w:lineRule="auto"/>
      </w:pPr>
      <w:r>
        <w:rPr>
          <w:sz w:val="21"/>
        </w:rPr>
        <w:t>Stating a set of criteria as to how much people should be paid is not easy. The idea of performance-related pay is very much in vogue at the moment. Rewarding people according to qualifications has long been used as a yardstick for paying people, but it is not a consistently good measure. Another is years of relevant experience, but there are many cases where a younger person can perform a task better than someone with lots of experience.</w:t>
      </w:r>
    </w:p>
    <w:p w14:paraId="567545DC" w14:textId="77777777" w:rsidR="004E7B3F" w:rsidRDefault="004E7B3F" w:rsidP="004E7B3F">
      <w:pPr>
        <w:spacing w:after="60" w:line="252" w:lineRule="auto"/>
      </w:pPr>
      <w:r>
        <w:rPr>
          <w:sz w:val="21"/>
        </w:rPr>
        <w:t>Whatever criteria are used to assess salaries, an on-going cycle will develop. This will create pressure in other areas. This considered, generally I feel that certain key professionals should have their salaries assessed by independent review bodies on an on-going basis so that they do not fall behind.</w:t>
      </w:r>
    </w:p>
    <w:p w14:paraId="6C05F198"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3B124AE8"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47D07555" w14:textId="77777777" w:rsidR="004E7B3F" w:rsidRDefault="004E7B3F" w:rsidP="004E7B3F">
      <w:pPr>
        <w:spacing w:after="60" w:line="252" w:lineRule="auto"/>
      </w:pPr>
      <w:r>
        <w:rPr>
          <w:sz w:val="21"/>
        </w:rPr>
        <w:t>────────────────────────────────────────</w:t>
      </w:r>
    </w:p>
    <w:p w14:paraId="2332098F" w14:textId="77777777" w:rsidR="004E7B3F" w:rsidRDefault="004E7B3F" w:rsidP="004E7B3F">
      <w:pPr>
        <w:spacing w:after="60" w:line="252" w:lineRule="auto"/>
        <w:rPr>
          <w:lang w:eastAsia="zh-CN"/>
        </w:rPr>
      </w:pPr>
      <w:r>
        <w:rPr>
          <w:sz w:val="21"/>
          <w:lang w:eastAsia="zh-CN"/>
        </w:rPr>
        <w:t xml:space="preserve">126. </w:t>
      </w:r>
      <w:r>
        <w:rPr>
          <w:sz w:val="21"/>
          <w:lang w:eastAsia="zh-CN"/>
        </w:rPr>
        <w:t>社会类</w:t>
      </w:r>
      <w:r>
        <w:rPr>
          <w:sz w:val="21"/>
          <w:lang w:eastAsia="zh-CN"/>
        </w:rPr>
        <w:t>(78)</w:t>
      </w:r>
      <w:r>
        <w:rPr>
          <w:sz w:val="21"/>
          <w:lang w:eastAsia="zh-CN"/>
        </w:rPr>
        <w:t>。</w:t>
      </w:r>
    </w:p>
    <w:p w14:paraId="51A577F5"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53F7D702" w14:textId="77777777" w:rsidR="004E7B3F" w:rsidRDefault="004E7B3F" w:rsidP="004E7B3F">
      <w:pPr>
        <w:spacing w:after="60" w:line="252" w:lineRule="auto"/>
      </w:pPr>
      <w:r>
        <w:rPr>
          <w:sz w:val="21"/>
        </w:rPr>
        <w:t>Q: Some people think women should be allowed to join the army, the navy and the air force just like men.To what extent do you agree or disagree?</w:t>
      </w:r>
    </w:p>
    <w:p w14:paraId="66003BDE" w14:textId="77777777" w:rsidR="004E7B3F" w:rsidRDefault="004E7B3F" w:rsidP="004E7B3F">
      <w:pPr>
        <w:spacing w:after="60" w:line="252" w:lineRule="auto"/>
      </w:pPr>
      <w:r>
        <w:rPr>
          <w:sz w:val="21"/>
        </w:rPr>
        <w:t>A: Whether women should be allowed to serve in the military has triggered spirited debate. Some assert that women should be allowed to defend their country in the same capacity as their male peers. Personally, I agree with their assertion for two reasons.</w:t>
      </w:r>
    </w:p>
    <w:p w14:paraId="3205B32D" w14:textId="77777777" w:rsidR="004E7B3F" w:rsidRDefault="004E7B3F" w:rsidP="004E7B3F">
      <w:pPr>
        <w:spacing w:after="60" w:line="252" w:lineRule="auto"/>
      </w:pPr>
      <w:r>
        <w:rPr>
          <w:sz w:val="21"/>
        </w:rPr>
        <w:t>History has shown that women are fully capable of performing well in the military. Historically, there were a host of valiant women soldiers whose achievements really put their male counterparts to shame. One need only look at the classic examples of Joan of Arc and Mulan to see how exceptionally women could perform on the battlefield. In my observation, their determination, courage and dignity, to this day, are still being admired by male soldiers and civilians alike throughout the world.</w:t>
      </w:r>
    </w:p>
    <w:p w14:paraId="1FB7A509" w14:textId="77777777" w:rsidR="004E7B3F" w:rsidRDefault="004E7B3F" w:rsidP="004E7B3F">
      <w:pPr>
        <w:spacing w:after="60" w:line="252" w:lineRule="auto"/>
      </w:pPr>
      <w:r>
        <w:rPr>
          <w:sz w:val="21"/>
        </w:rPr>
        <w:lastRenderedPageBreak/>
        <w:t>Moreover, from an enlightened standpoint, female patriots should be granted the right to go to the front line when their motherland is involved in a war. Admittedly, gender inequality was a highly controversial issue in the twentieth century. However, now twelve years into the new millennium, women can learn and teach, work and supervise, vote and voted in most countries just like men. In light of this sweeping progress in gender equality, there is no sense in denying them the right to defend their home country when a war breaks out.</w:t>
      </w:r>
    </w:p>
    <w:p w14:paraId="6342FC05" w14:textId="77777777" w:rsidR="004E7B3F" w:rsidRDefault="004E7B3F" w:rsidP="004E7B3F">
      <w:pPr>
        <w:spacing w:after="60" w:line="252" w:lineRule="auto"/>
      </w:pPr>
      <w:r>
        <w:rPr>
          <w:sz w:val="21"/>
        </w:rPr>
        <w:t>In sum, keeping military services out of bounds of women in the information age is unwarranted. I have been convinced that it is in the best interest of a nation if women are also granted equal rights in this particular arena.</w:t>
      </w:r>
    </w:p>
    <w:p w14:paraId="1BCB3D09"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5EF1475A"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694B33AA" w14:textId="77777777" w:rsidR="004E7B3F" w:rsidRDefault="004E7B3F" w:rsidP="004E7B3F">
      <w:pPr>
        <w:spacing w:after="60" w:line="252" w:lineRule="auto"/>
      </w:pPr>
      <w:r>
        <w:rPr>
          <w:sz w:val="21"/>
        </w:rPr>
        <w:t>────────────────────────────────────────</w:t>
      </w:r>
    </w:p>
    <w:p w14:paraId="0509F726" w14:textId="77777777" w:rsidR="004E7B3F" w:rsidRDefault="004E7B3F" w:rsidP="004E7B3F">
      <w:pPr>
        <w:spacing w:after="60" w:line="252" w:lineRule="auto"/>
        <w:rPr>
          <w:lang w:eastAsia="zh-CN"/>
        </w:rPr>
      </w:pPr>
      <w:r>
        <w:rPr>
          <w:sz w:val="21"/>
          <w:lang w:eastAsia="zh-CN"/>
        </w:rPr>
        <w:t xml:space="preserve">127. </w:t>
      </w:r>
      <w:r>
        <w:rPr>
          <w:sz w:val="21"/>
          <w:lang w:eastAsia="zh-CN"/>
        </w:rPr>
        <w:t>社会类</w:t>
      </w:r>
      <w:r>
        <w:rPr>
          <w:sz w:val="21"/>
          <w:lang w:eastAsia="zh-CN"/>
        </w:rPr>
        <w:t>(80)</w:t>
      </w:r>
      <w:r>
        <w:rPr>
          <w:sz w:val="21"/>
          <w:lang w:eastAsia="zh-CN"/>
        </w:rPr>
        <w:t>。</w:t>
      </w:r>
    </w:p>
    <w:p w14:paraId="6A5B1FFA"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44E6BC58" w14:textId="77777777" w:rsidR="004E7B3F" w:rsidRDefault="004E7B3F" w:rsidP="004E7B3F">
      <w:pPr>
        <w:spacing w:after="60" w:line="252" w:lineRule="auto"/>
      </w:pPr>
      <w:r>
        <w:rPr>
          <w:sz w:val="21"/>
        </w:rPr>
        <w:t>Q: Some people think that professional athletes make good role models for young people, while others believe they don’t.Discuss both these points of views and give your own opinion.</w:t>
      </w:r>
    </w:p>
    <w:p w14:paraId="62D465D7" w14:textId="77777777" w:rsidR="004E7B3F" w:rsidRDefault="004E7B3F" w:rsidP="004E7B3F">
      <w:pPr>
        <w:spacing w:after="60" w:line="252" w:lineRule="auto"/>
      </w:pPr>
      <w:r>
        <w:rPr>
          <w:sz w:val="21"/>
        </w:rPr>
        <w:t>A: People everywhere like watching sports. Many top athletes are admired throughout their countries, and some even have fans all around the world. Young people especially, view many athletes as role models and want to emulate the way these stars dress, act and live their lives. While some athletes aren't deserving of their "role model" status, others act like role models and responsible community citizens.</w:t>
      </w:r>
    </w:p>
    <w:p w14:paraId="0953DC33" w14:textId="77777777" w:rsidR="004E7B3F" w:rsidRDefault="004E7B3F" w:rsidP="004E7B3F">
      <w:pPr>
        <w:spacing w:after="60" w:line="252" w:lineRule="auto"/>
      </w:pPr>
      <w:r>
        <w:rPr>
          <w:sz w:val="21"/>
        </w:rPr>
        <w:t>Top athletes get the attention of young people. Most children and teenagers like to follow professional sports. For many of them, star athletes represent heroes, and children want to be like their heroes. This means they will want to play sports, which is good for their health. Playing sports also teaches valuable life lessons such as teamwork, discipline, goal setting, and the realities of dealing with success and failure. Professional athletes demonstrate the importance of working hard to achieve a goal, or practicing regularly to become good at something. This is a good example for children to follow.</w:t>
      </w:r>
    </w:p>
    <w:p w14:paraId="71334400" w14:textId="77777777" w:rsidR="004E7B3F" w:rsidRDefault="004E7B3F" w:rsidP="004E7B3F">
      <w:pPr>
        <w:spacing w:after="60" w:line="252" w:lineRule="auto"/>
      </w:pPr>
      <w:r>
        <w:rPr>
          <w:sz w:val="21"/>
        </w:rPr>
        <w:t>However, professional athletes are not always good role models. For one thing, when young athletes reach a level of fame, it comes with media attention, large financial benefits and social attention. This can lead children to believe that money and fame are an important part of sports. Children might focus more on these aspects than on the fun of the game or on the challenge of learning how to play well. Then there are those athletes who behave badly. For example, some cheat to win their games or take drugs to improve their performance. This kind of behaviour sends the wrong message to children.</w:t>
      </w:r>
    </w:p>
    <w:p w14:paraId="56C4AC09" w14:textId="77777777" w:rsidR="004E7B3F" w:rsidRDefault="004E7B3F" w:rsidP="004E7B3F">
      <w:pPr>
        <w:spacing w:after="60" w:line="252" w:lineRule="auto"/>
      </w:pPr>
      <w:r>
        <w:rPr>
          <w:sz w:val="21"/>
        </w:rPr>
        <w:t>Athletes are people who are held at a lofty place in the society owing to their popularity and wealth. These attributes are what makes people want to look up to them and model various facets of their lives along those of the athletes. We can thus be led to conclude that professional athletes can be very good role models for children, as long as they focus on the positive aspects of playing sports.</w:t>
      </w:r>
    </w:p>
    <w:p w14:paraId="5208AECF"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3227175D" w14:textId="77777777" w:rsidR="004E7B3F" w:rsidRDefault="004E7B3F" w:rsidP="004E7B3F">
      <w:pPr>
        <w:spacing w:after="60" w:line="252" w:lineRule="auto"/>
      </w:pPr>
      <w:r>
        <w:rPr>
          <w:sz w:val="21"/>
        </w:rPr>
        <w:lastRenderedPageBreak/>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20B80E4C" w14:textId="77777777" w:rsidR="004E7B3F" w:rsidRDefault="004E7B3F" w:rsidP="004E7B3F">
      <w:pPr>
        <w:spacing w:after="60" w:line="252" w:lineRule="auto"/>
      </w:pPr>
      <w:r>
        <w:rPr>
          <w:sz w:val="21"/>
        </w:rPr>
        <w:t>────────────────────────────────────────</w:t>
      </w:r>
    </w:p>
    <w:p w14:paraId="50094656" w14:textId="77777777" w:rsidR="004E7B3F" w:rsidRDefault="004E7B3F" w:rsidP="004E7B3F">
      <w:pPr>
        <w:spacing w:after="60" w:line="252" w:lineRule="auto"/>
        <w:rPr>
          <w:lang w:eastAsia="zh-CN"/>
        </w:rPr>
      </w:pPr>
      <w:r>
        <w:rPr>
          <w:sz w:val="21"/>
          <w:lang w:eastAsia="zh-CN"/>
        </w:rPr>
        <w:t xml:space="preserve">128. </w:t>
      </w:r>
      <w:r>
        <w:rPr>
          <w:sz w:val="21"/>
          <w:lang w:eastAsia="zh-CN"/>
        </w:rPr>
        <w:t>生态类</w:t>
      </w:r>
      <w:r>
        <w:rPr>
          <w:sz w:val="21"/>
          <w:lang w:eastAsia="zh-CN"/>
        </w:rPr>
        <w:t>(1)</w:t>
      </w:r>
      <w:r>
        <w:rPr>
          <w:sz w:val="21"/>
          <w:lang w:eastAsia="zh-CN"/>
        </w:rPr>
        <w:t>。</w:t>
      </w:r>
    </w:p>
    <w:p w14:paraId="0EDC2B16"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2F6D964D" w14:textId="77777777" w:rsidR="004E7B3F" w:rsidRDefault="004E7B3F" w:rsidP="004E7B3F">
      <w:pPr>
        <w:spacing w:after="60" w:line="252" w:lineRule="auto"/>
      </w:pPr>
      <w:r>
        <w:rPr>
          <w:sz w:val="21"/>
        </w:rPr>
        <w:t>Q: The earth is being filled with waste material such as plastic bags and other rubbish. Is this really happening? What are some solutions to this problem?</w:t>
      </w:r>
    </w:p>
    <w:p w14:paraId="1A2BE15D" w14:textId="77777777" w:rsidR="004E7B3F" w:rsidRDefault="004E7B3F" w:rsidP="004E7B3F">
      <w:pPr>
        <w:spacing w:after="60" w:line="252" w:lineRule="auto"/>
      </w:pPr>
      <w:r>
        <w:rPr>
          <w:sz w:val="21"/>
        </w:rPr>
        <w:t>A: Over the past few decades, the increasing amount of industrial wastes and household garbage has become a major problem in many countries. People have questioned what caused this problem and what can be done to improve the situation. In my opinion, two of the most critical causes of this waste material problem are the increased consumption and a shortage of space for landfill.</w:t>
      </w:r>
    </w:p>
    <w:p w14:paraId="20717B03" w14:textId="77777777" w:rsidR="004E7B3F" w:rsidRDefault="004E7B3F" w:rsidP="004E7B3F">
      <w:pPr>
        <w:spacing w:after="60" w:line="252" w:lineRule="auto"/>
      </w:pPr>
      <w:r>
        <w:rPr>
          <w:sz w:val="21"/>
        </w:rPr>
        <w:t>To begin with, modern lifestyle has contributed greatly to the increasing amount of waste and garbage we produce everyday. In other words, we have turned into a materialistic and mass-consumption society where we use more and throw away more than ever before. Moreover, countries are running out of space to store garbage and waste material. In fact, securing land for waste disposal raises controversies in many countries.</w:t>
      </w:r>
    </w:p>
    <w:p w14:paraId="3C88EDD8" w14:textId="77777777" w:rsidR="004E7B3F" w:rsidRDefault="004E7B3F" w:rsidP="004E7B3F">
      <w:pPr>
        <w:spacing w:after="60" w:line="252" w:lineRule="auto"/>
      </w:pPr>
      <w:r>
        <w:rPr>
          <w:sz w:val="21"/>
        </w:rPr>
        <w:t>To solve this intractable problem, every citizen needs to participate in producing less garbage. For example, we can bring our own personal shopping bags instead of using plastic bags provided by stores and shops. Besides, the government can enforce stricter laws on companies to use biodegradable packaging or use recycled material. Indeed, this alone can eliminate much of the waste which is sent to at land fills. Companies can also contribute by developing new raw material which is recyclable and will ultimately lead to less garbage. One good example of this is that tire companies develop new tires for cars which are not made of rubber but of new biodegradable material.</w:t>
      </w:r>
    </w:p>
    <w:p w14:paraId="6C194372" w14:textId="77777777" w:rsidR="004E7B3F" w:rsidRDefault="004E7B3F" w:rsidP="004E7B3F">
      <w:pPr>
        <w:spacing w:after="60" w:line="252" w:lineRule="auto"/>
      </w:pPr>
      <w:r>
        <w:rPr>
          <w:sz w:val="21"/>
        </w:rPr>
        <w:t>As discussed above, individuals, business and the government can share the responsibility to reduce the amount of waste material and to save the earth. I hope that in the future our offspring will be better off with the well-preserved environment.</w:t>
      </w:r>
    </w:p>
    <w:p w14:paraId="203D4D4C"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6ACB3133"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102B7481" w14:textId="77777777" w:rsidR="004E7B3F" w:rsidRDefault="004E7B3F" w:rsidP="004E7B3F">
      <w:pPr>
        <w:spacing w:after="60" w:line="252" w:lineRule="auto"/>
      </w:pPr>
      <w:r>
        <w:rPr>
          <w:sz w:val="21"/>
        </w:rPr>
        <w:t>────────────────────────────────────────</w:t>
      </w:r>
    </w:p>
    <w:p w14:paraId="6E213FD1" w14:textId="77777777" w:rsidR="004E7B3F" w:rsidRDefault="004E7B3F" w:rsidP="004E7B3F">
      <w:pPr>
        <w:spacing w:after="60" w:line="252" w:lineRule="auto"/>
        <w:rPr>
          <w:lang w:eastAsia="zh-CN"/>
        </w:rPr>
      </w:pPr>
      <w:r>
        <w:rPr>
          <w:sz w:val="21"/>
          <w:lang w:eastAsia="zh-CN"/>
        </w:rPr>
        <w:t xml:space="preserve">129. </w:t>
      </w:r>
      <w:r>
        <w:rPr>
          <w:sz w:val="21"/>
          <w:lang w:eastAsia="zh-CN"/>
        </w:rPr>
        <w:t>生态类</w:t>
      </w:r>
      <w:r>
        <w:rPr>
          <w:sz w:val="21"/>
          <w:lang w:eastAsia="zh-CN"/>
        </w:rPr>
        <w:t>(2)</w:t>
      </w:r>
      <w:r>
        <w:rPr>
          <w:sz w:val="21"/>
          <w:lang w:eastAsia="zh-CN"/>
        </w:rPr>
        <w:t>。</w:t>
      </w:r>
    </w:p>
    <w:p w14:paraId="0C9A35A8"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130923E8" w14:textId="77777777" w:rsidR="004E7B3F" w:rsidRDefault="004E7B3F" w:rsidP="004E7B3F">
      <w:pPr>
        <w:spacing w:after="60" w:line="252" w:lineRule="auto"/>
      </w:pPr>
      <w:r>
        <w:rPr>
          <w:sz w:val="21"/>
        </w:rPr>
        <w:t>Q: Some people think that human needs for farmland, housing, and industry are more important than saving land for endangered animals. Do you agree or disagree with this point of view? Why or why not?</w:t>
      </w:r>
    </w:p>
    <w:p w14:paraId="60B345C2" w14:textId="77777777" w:rsidR="004E7B3F" w:rsidRDefault="004E7B3F" w:rsidP="004E7B3F">
      <w:pPr>
        <w:spacing w:after="60" w:line="252" w:lineRule="auto"/>
      </w:pPr>
      <w:r>
        <w:rPr>
          <w:sz w:val="21"/>
        </w:rPr>
        <w:t xml:space="preserve">A: As human population is significantly rising every year, people's requirements are increasing too. We need more food, more machines, more place to live. As a result of this people need more land to satisfy their requirements. We cultivate and irrigate more and more land to plant vegetables, build new buildings, airports, roads, etc. I think sometimes we forget </w:t>
      </w:r>
      <w:r>
        <w:rPr>
          <w:sz w:val="21"/>
        </w:rPr>
        <w:lastRenderedPageBreak/>
        <w:t>that we are not alone on this planet. I have to disagree with those people who think that human needs are more important than saving land for endangered animals. I base my opinion on the following points.</w:t>
      </w:r>
    </w:p>
    <w:p w14:paraId="58881272" w14:textId="77777777" w:rsidR="004E7B3F" w:rsidRDefault="004E7B3F" w:rsidP="004E7B3F">
      <w:pPr>
        <w:spacing w:after="60" w:line="252" w:lineRule="auto"/>
      </w:pPr>
      <w:r>
        <w:rPr>
          <w:sz w:val="21"/>
        </w:rPr>
        <w:t>First of all, as I already mentioned, we are not alone on this planet. A few centuries ago we were the part of wild nature. I think we need to remember this fact and respect all creatures around us.</w:t>
      </w:r>
    </w:p>
    <w:p w14:paraId="773879A0" w14:textId="77777777" w:rsidR="004E7B3F" w:rsidRDefault="004E7B3F" w:rsidP="004E7B3F">
      <w:pPr>
        <w:spacing w:after="60" w:line="252" w:lineRule="auto"/>
      </w:pPr>
      <w:r>
        <w:rPr>
          <w:sz w:val="21"/>
        </w:rPr>
        <w:t>Second of all, I believe that we all need to think of the problem of overpopulation. The human population is dramatically increasing and we have to do something about it. From my opinion, every family should have no more than two children. It will help to stop the growth of population, decrease human needs for farmland, housing and industry.</w:t>
      </w:r>
    </w:p>
    <w:p w14:paraId="4C9EE3A3" w14:textId="77777777" w:rsidR="004E7B3F" w:rsidRDefault="004E7B3F" w:rsidP="004E7B3F">
      <w:pPr>
        <w:spacing w:after="60" w:line="252" w:lineRule="auto"/>
      </w:pPr>
      <w:r>
        <w:rPr>
          <w:sz w:val="21"/>
        </w:rPr>
        <w:t>In conclusion, I think it is a very topical question nowadays. My point is that all people should answer this question and find the solution.</w:t>
      </w:r>
    </w:p>
    <w:p w14:paraId="068FCF71"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5615D2C1"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1E431281" w14:textId="77777777" w:rsidR="004E7B3F" w:rsidRDefault="004E7B3F" w:rsidP="004E7B3F">
      <w:pPr>
        <w:spacing w:after="60" w:line="252" w:lineRule="auto"/>
      </w:pPr>
      <w:r>
        <w:rPr>
          <w:sz w:val="21"/>
        </w:rPr>
        <w:t>────────────────────────────────────────</w:t>
      </w:r>
    </w:p>
    <w:p w14:paraId="0E2990EB" w14:textId="77777777" w:rsidR="004E7B3F" w:rsidRDefault="004E7B3F" w:rsidP="004E7B3F">
      <w:pPr>
        <w:spacing w:after="60" w:line="252" w:lineRule="auto"/>
        <w:rPr>
          <w:lang w:eastAsia="zh-CN"/>
        </w:rPr>
      </w:pPr>
      <w:r>
        <w:rPr>
          <w:sz w:val="21"/>
          <w:lang w:eastAsia="zh-CN"/>
        </w:rPr>
        <w:t xml:space="preserve">130. </w:t>
      </w:r>
      <w:r>
        <w:rPr>
          <w:sz w:val="21"/>
          <w:lang w:eastAsia="zh-CN"/>
        </w:rPr>
        <w:t>生态类</w:t>
      </w:r>
      <w:r>
        <w:rPr>
          <w:sz w:val="21"/>
          <w:lang w:eastAsia="zh-CN"/>
        </w:rPr>
        <w:t>(3)</w:t>
      </w:r>
      <w:r>
        <w:rPr>
          <w:sz w:val="21"/>
          <w:lang w:eastAsia="zh-CN"/>
        </w:rPr>
        <w:t>。</w:t>
      </w:r>
    </w:p>
    <w:p w14:paraId="6BA947BB"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5831D242" w14:textId="77777777" w:rsidR="004E7B3F" w:rsidRDefault="004E7B3F" w:rsidP="004E7B3F">
      <w:pPr>
        <w:spacing w:after="60" w:line="252" w:lineRule="auto"/>
      </w:pPr>
      <w:r>
        <w:rPr>
          <w:sz w:val="21"/>
        </w:rPr>
        <w:t>Q: Many parts of the world are losing important natural resources, such as forests, animals, or clean water.Choose one resource that is disappearing and explain why it needs to be saved.</w:t>
      </w:r>
    </w:p>
    <w:p w14:paraId="0A5C1B9A" w14:textId="77777777" w:rsidR="004E7B3F" w:rsidRDefault="004E7B3F" w:rsidP="004E7B3F">
      <w:pPr>
        <w:spacing w:after="60" w:line="252" w:lineRule="auto"/>
      </w:pPr>
      <w:r>
        <w:rPr>
          <w:sz w:val="21"/>
        </w:rPr>
        <w:t>A: As human's population is dramatically rising every year, people's requirements are increasing too. We need more food, more fresh water, more places to live. As a result of this many parts of the world are losing essential and sometimes irreplaceable resources, such as forest, animals, or fresh water. In this essay I will focus on the threat of disappearing many wild animals.</w:t>
      </w:r>
    </w:p>
    <w:p w14:paraId="0A9B8C76" w14:textId="77777777" w:rsidR="004E7B3F" w:rsidRDefault="004E7B3F" w:rsidP="004E7B3F">
      <w:pPr>
        <w:spacing w:after="60" w:line="252" w:lineRule="auto"/>
      </w:pPr>
      <w:r>
        <w:rPr>
          <w:sz w:val="21"/>
        </w:rPr>
        <w:t>The reason why I think that animals should be preserved is that all living creatures on this planet are connected with each other. So, the disappearance of only one species can cause dramatic changes in the planet and even death of many other living creatures. For example, the disappearance of bats will cause the huge increasing of insect population and this will reflect on all animals and plants. Another example is that if the population of bats increases, the population of insects will decrease significantly, and this will cause the disappearance of many plants because insects are the main pollinators. So, I think it is very important to preserve all species on our planet and live in harmony with our environment.</w:t>
      </w:r>
    </w:p>
    <w:p w14:paraId="0C68301C" w14:textId="77777777" w:rsidR="004E7B3F" w:rsidRDefault="004E7B3F" w:rsidP="004E7B3F">
      <w:pPr>
        <w:spacing w:after="60" w:line="252" w:lineRule="auto"/>
      </w:pPr>
      <w:r>
        <w:rPr>
          <w:sz w:val="21"/>
        </w:rPr>
        <w:t>Another important reason why I think that animals should be saved is that I, personally, do not want my child to learn about different animals from books and not be able to see them alive. I think it is shameful for humankind to explain our children that we are the reason why those animals disappeared.</w:t>
      </w:r>
    </w:p>
    <w:p w14:paraId="140A6037" w14:textId="77777777" w:rsidR="004E7B3F" w:rsidRDefault="004E7B3F" w:rsidP="004E7B3F">
      <w:pPr>
        <w:spacing w:after="60" w:line="252" w:lineRule="auto"/>
      </w:pPr>
      <w:r>
        <w:rPr>
          <w:sz w:val="21"/>
        </w:rPr>
        <w:t>In conclusion, I would like to say that the issue about losing important natural resources is topical and open for debate nowadays. I believe that together people can make a difference. From my point of view, the first problem we should find a solution for is human's overpopulation. As I mentioned above people's demands are growing and this means we consume more and more natural resources. The second question, which is on the list of most important issues, is pollution including the air pollution, water pollution, etc.</w:t>
      </w:r>
    </w:p>
    <w:p w14:paraId="6D19E0BD" w14:textId="77777777" w:rsidR="004E7B3F" w:rsidRDefault="004E7B3F" w:rsidP="004E7B3F">
      <w:pPr>
        <w:spacing w:after="60" w:line="252" w:lineRule="auto"/>
        <w:rPr>
          <w:lang w:eastAsia="zh-CN"/>
        </w:rPr>
      </w:pPr>
      <w:r>
        <w:rPr>
          <w:sz w:val="21"/>
          <w:lang w:eastAsia="zh-CN"/>
        </w:rPr>
        <w:lastRenderedPageBreak/>
        <w:t>参考思路：根据题干任务类型展开论证；可关注范文如何回应题目所有部分、安排主体段、使用例子和结论重申观点。</w:t>
      </w:r>
    </w:p>
    <w:p w14:paraId="14CFACCC"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7E24C494" w14:textId="77777777" w:rsidR="004E7B3F" w:rsidRDefault="004E7B3F" w:rsidP="004E7B3F">
      <w:pPr>
        <w:spacing w:after="60" w:line="252" w:lineRule="auto"/>
      </w:pPr>
      <w:r>
        <w:rPr>
          <w:sz w:val="21"/>
        </w:rPr>
        <w:t>────────────────────────────────────────</w:t>
      </w:r>
    </w:p>
    <w:p w14:paraId="639663FD" w14:textId="77777777" w:rsidR="004E7B3F" w:rsidRDefault="004E7B3F" w:rsidP="004E7B3F">
      <w:pPr>
        <w:spacing w:after="60" w:line="252" w:lineRule="auto"/>
        <w:rPr>
          <w:lang w:eastAsia="zh-CN"/>
        </w:rPr>
      </w:pPr>
      <w:r>
        <w:rPr>
          <w:sz w:val="21"/>
          <w:lang w:eastAsia="zh-CN"/>
        </w:rPr>
        <w:t xml:space="preserve">131. </w:t>
      </w:r>
      <w:r>
        <w:rPr>
          <w:sz w:val="21"/>
          <w:lang w:eastAsia="zh-CN"/>
        </w:rPr>
        <w:t>生态类</w:t>
      </w:r>
      <w:r>
        <w:rPr>
          <w:sz w:val="21"/>
          <w:lang w:eastAsia="zh-CN"/>
        </w:rPr>
        <w:t>(5)</w:t>
      </w:r>
      <w:r>
        <w:rPr>
          <w:sz w:val="21"/>
          <w:lang w:eastAsia="zh-CN"/>
        </w:rPr>
        <w:t>。</w:t>
      </w:r>
    </w:p>
    <w:p w14:paraId="1B86D56D" w14:textId="77777777" w:rsidR="004E7B3F" w:rsidRDefault="004E7B3F" w:rsidP="004E7B3F">
      <w:pPr>
        <w:spacing w:after="60" w:line="252" w:lineRule="auto"/>
        <w:rPr>
          <w:lang w:eastAsia="zh-CN"/>
        </w:rPr>
      </w:pPr>
      <w:r>
        <w:rPr>
          <w:sz w:val="21"/>
          <w:lang w:eastAsia="zh-CN"/>
        </w:rPr>
        <w:t>题型：</w:t>
      </w:r>
      <w:r>
        <w:rPr>
          <w:sz w:val="21"/>
          <w:lang w:eastAsia="zh-CN"/>
        </w:rPr>
        <w:t xml:space="preserve">Task 2 </w:t>
      </w:r>
      <w:r>
        <w:rPr>
          <w:sz w:val="21"/>
          <w:lang w:eastAsia="zh-CN"/>
        </w:rPr>
        <w:t>大作文</w:t>
      </w:r>
    </w:p>
    <w:p w14:paraId="1EB67B62" w14:textId="77777777" w:rsidR="004E7B3F" w:rsidRDefault="004E7B3F" w:rsidP="004E7B3F">
      <w:pPr>
        <w:spacing w:after="60" w:line="252" w:lineRule="auto"/>
      </w:pPr>
      <w:r>
        <w:rPr>
          <w:sz w:val="21"/>
        </w:rPr>
        <w:t>Q: Nowadays we are producing more and more rubbish.Why do you think this is happening? What can governments do to help reduce the amount of rubbish produced?</w:t>
      </w:r>
    </w:p>
    <w:p w14:paraId="59A82EB3" w14:textId="77777777" w:rsidR="004E7B3F" w:rsidRDefault="004E7B3F" w:rsidP="004E7B3F">
      <w:pPr>
        <w:spacing w:after="60" w:line="252" w:lineRule="auto"/>
      </w:pPr>
      <w:r>
        <w:rPr>
          <w:sz w:val="21"/>
        </w:rPr>
        <w:t>A: I think it is true that in almost every country today each household and family produces a large amount of waste every week. Most of this rubbish comes from the packaging from the things we buy, such as processed food. But even if we buy fresh food without packaging, we still produce rubbish from the plastic bags used everywhere to carry shopping home.</w:t>
      </w:r>
    </w:p>
    <w:p w14:paraId="24146989" w14:textId="77777777" w:rsidR="004E7B3F" w:rsidRDefault="004E7B3F" w:rsidP="004E7B3F">
      <w:pPr>
        <w:spacing w:after="60" w:line="252" w:lineRule="auto"/>
      </w:pPr>
      <w:r>
        <w:rPr>
          <w:sz w:val="21"/>
        </w:rPr>
        <w:t>The reason why we have so much packaging is that we consume so much more on a daily basis than families did in the past. Convenience is also very important in modern life, so we buy packaging or canned food that can be transported from long distances and stored untill we need it, first in the supermarket, and then at home.</w:t>
      </w:r>
    </w:p>
    <w:p w14:paraId="3E2184D0" w14:textId="77777777" w:rsidR="004E7B3F" w:rsidRDefault="004E7B3F" w:rsidP="004E7B3F">
      <w:pPr>
        <w:spacing w:after="60" w:line="252" w:lineRule="auto"/>
      </w:pPr>
      <w:r>
        <w:rPr>
          <w:sz w:val="21"/>
        </w:rPr>
        <w:t>However, I think the amount of waste produce is also a result of our tendency to use something once and throw it away. We forget that even the cheapest plastic bag has used up valuable resources and energy to produce. We also forget that it is a source of pollution and difficult to dispose of.</w:t>
      </w:r>
    </w:p>
    <w:p w14:paraId="26F0E373" w14:textId="77777777" w:rsidR="004E7B3F" w:rsidRDefault="004E7B3F" w:rsidP="004E7B3F">
      <w:pPr>
        <w:spacing w:after="60" w:line="252" w:lineRule="auto"/>
      </w:pPr>
      <w:r>
        <w:rPr>
          <w:sz w:val="21"/>
        </w:rPr>
        <w:t>I think, therefore, that governments need to raise this awareness in the general public. Children can be educated about environmental issues at school, but adults need to take action. Governments can encourage such action by putting taxes on packaging, such as plastic bags, by providing recycling services and by thing households and shops that do not attempt to recycle their waste.</w:t>
      </w:r>
    </w:p>
    <w:p w14:paraId="02527BFD" w14:textId="77777777" w:rsidR="004E7B3F" w:rsidRDefault="004E7B3F" w:rsidP="004E7B3F">
      <w:pPr>
        <w:spacing w:after="60" w:line="252" w:lineRule="auto"/>
      </w:pPr>
      <w:r>
        <w:rPr>
          <w:sz w:val="21"/>
        </w:rPr>
        <w:t>With the political will, such measures could really reduce the amount of rubbish we produce. Certainly nobody wants to see our resources used up and our planet poisoned by waste.</w:t>
      </w:r>
    </w:p>
    <w:p w14:paraId="316B37C8"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7947C733"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51B1F4AD" w14:textId="77777777" w:rsidR="004E7B3F" w:rsidRDefault="004E7B3F" w:rsidP="004E7B3F">
      <w:pPr>
        <w:spacing w:after="60" w:line="252" w:lineRule="auto"/>
      </w:pPr>
      <w:r>
        <w:rPr>
          <w:sz w:val="21"/>
        </w:rPr>
        <w:t>────────────────────────────────────────</w:t>
      </w:r>
    </w:p>
    <w:p w14:paraId="33046225" w14:textId="77777777" w:rsidR="004E7B3F" w:rsidRDefault="004E7B3F" w:rsidP="004E7B3F">
      <w:pPr>
        <w:spacing w:after="60" w:line="252" w:lineRule="auto"/>
      </w:pPr>
      <w:r>
        <w:rPr>
          <w:sz w:val="21"/>
        </w:rPr>
        <w:t xml:space="preserve">132. </w:t>
      </w:r>
      <w:r>
        <w:rPr>
          <w:sz w:val="21"/>
        </w:rPr>
        <w:t>政府类</w:t>
      </w:r>
      <w:r>
        <w:rPr>
          <w:sz w:val="21"/>
        </w:rPr>
        <w:t>(1)</w:t>
      </w:r>
      <w:r>
        <w:rPr>
          <w:sz w:val="21"/>
        </w:rPr>
        <w:t>。</w:t>
      </w:r>
    </w:p>
    <w:p w14:paraId="4A36025A" w14:textId="77777777" w:rsidR="004E7B3F" w:rsidRDefault="004E7B3F" w:rsidP="004E7B3F">
      <w:pPr>
        <w:spacing w:after="60" w:line="252" w:lineRule="auto"/>
      </w:pPr>
      <w:r>
        <w:rPr>
          <w:sz w:val="21"/>
        </w:rPr>
        <w:t>题型：</w:t>
      </w:r>
      <w:r>
        <w:rPr>
          <w:sz w:val="21"/>
        </w:rPr>
        <w:t xml:space="preserve">Task 2 </w:t>
      </w:r>
      <w:r>
        <w:rPr>
          <w:sz w:val="21"/>
        </w:rPr>
        <w:t>大作文</w:t>
      </w:r>
    </w:p>
    <w:p w14:paraId="15051987" w14:textId="77777777" w:rsidR="004E7B3F" w:rsidRDefault="004E7B3F" w:rsidP="004E7B3F">
      <w:pPr>
        <w:spacing w:after="60" w:line="252" w:lineRule="auto"/>
      </w:pPr>
      <w:r>
        <w:rPr>
          <w:sz w:val="21"/>
        </w:rPr>
        <w:t>Q: Most writers of fiction do not earn enough money to live from their writing.Do you think the government should give them financial assistance to help encourage good literature?</w:t>
      </w:r>
    </w:p>
    <w:p w14:paraId="7FB119EB" w14:textId="77777777" w:rsidR="004E7B3F" w:rsidRDefault="004E7B3F" w:rsidP="004E7B3F">
      <w:pPr>
        <w:spacing w:after="60" w:line="252" w:lineRule="auto"/>
      </w:pPr>
      <w:r>
        <w:rPr>
          <w:sz w:val="21"/>
        </w:rPr>
        <w:t>A: There are some conditions under which a novelist could reasonably expect some government support. In general terms, if the writer has already proved that he or she can write well, and if the stories produced are stimulating and interesting, then I consider that some financial help might be given.</w:t>
      </w:r>
    </w:p>
    <w:p w14:paraId="483C5052" w14:textId="77777777" w:rsidR="004E7B3F" w:rsidRDefault="004E7B3F" w:rsidP="004E7B3F">
      <w:pPr>
        <w:spacing w:after="60" w:line="252" w:lineRule="auto"/>
      </w:pPr>
      <w:r>
        <w:rPr>
          <w:sz w:val="21"/>
        </w:rPr>
        <w:lastRenderedPageBreak/>
        <w:t>Language quality is difficult to define, but if the writing shows, for example, good grammar, a wide vocabulary, and elegance and imagination, then I can see a valid reason for assisting an author to spend some time free from money problems. Such a writing needs to be encouraged. the entertainment value of a book would be also a factor in deciding whether to provide assistance to an author. Further consideration would include social and educational values expressed in the author's work.</w:t>
      </w:r>
    </w:p>
    <w:p w14:paraId="4CE22EAF" w14:textId="77777777" w:rsidR="004E7B3F" w:rsidRDefault="004E7B3F" w:rsidP="004E7B3F">
      <w:pPr>
        <w:spacing w:after="60" w:line="252" w:lineRule="auto"/>
      </w:pPr>
      <w:r>
        <w:rPr>
          <w:sz w:val="21"/>
        </w:rPr>
        <w:t>However, if the ideas were socially irresponsible, or if the stories contain unnecessary violence or pornography for its own sake, then I would not want to see the author sponsored to write stories which do not benefit society. Other exceptions are the many writers of good books who do not require financial help. Books which proved to be extremely popular, such as the Harry Potter stories, clearly need no subsidy at all because the authors have become rich through their writing.</w:t>
      </w:r>
    </w:p>
    <w:p w14:paraId="1C25C1B3" w14:textId="77777777" w:rsidR="004E7B3F" w:rsidRDefault="004E7B3F" w:rsidP="004E7B3F">
      <w:pPr>
        <w:spacing w:after="60" w:line="252" w:lineRule="auto"/>
      </w:pPr>
      <w:r>
        <w:rPr>
          <w:sz w:val="21"/>
        </w:rPr>
        <w:t>Views on what good quality writing means will vary widely, and so if any author is to be given money for writing, then the decision would have to be made by a committee or panel of judge. An individual opinion would certainly cause disagreement among the reading public.</w:t>
      </w:r>
    </w:p>
    <w:p w14:paraId="6F84A67F"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4EF4585D"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0EEEB5F0" w14:textId="77777777" w:rsidR="004E7B3F" w:rsidRDefault="004E7B3F" w:rsidP="004E7B3F">
      <w:pPr>
        <w:spacing w:after="60" w:line="252" w:lineRule="auto"/>
      </w:pPr>
      <w:r>
        <w:rPr>
          <w:sz w:val="21"/>
        </w:rPr>
        <w:t>────────────────────────────────────────</w:t>
      </w:r>
    </w:p>
    <w:p w14:paraId="76C67CF8" w14:textId="77777777" w:rsidR="004E7B3F" w:rsidRDefault="004E7B3F" w:rsidP="004E7B3F">
      <w:pPr>
        <w:spacing w:after="60" w:line="252" w:lineRule="auto"/>
      </w:pPr>
      <w:r>
        <w:rPr>
          <w:sz w:val="21"/>
        </w:rPr>
        <w:t xml:space="preserve">133. </w:t>
      </w:r>
      <w:r>
        <w:rPr>
          <w:sz w:val="21"/>
        </w:rPr>
        <w:t>政府类</w:t>
      </w:r>
      <w:r>
        <w:rPr>
          <w:sz w:val="21"/>
        </w:rPr>
        <w:t>(2)</w:t>
      </w:r>
      <w:r>
        <w:rPr>
          <w:sz w:val="21"/>
        </w:rPr>
        <w:t>。</w:t>
      </w:r>
    </w:p>
    <w:p w14:paraId="37B52C8E" w14:textId="77777777" w:rsidR="004E7B3F" w:rsidRDefault="004E7B3F" w:rsidP="004E7B3F">
      <w:pPr>
        <w:spacing w:after="60" w:line="252" w:lineRule="auto"/>
      </w:pPr>
      <w:r>
        <w:rPr>
          <w:sz w:val="21"/>
        </w:rPr>
        <w:t>题型：</w:t>
      </w:r>
      <w:r>
        <w:rPr>
          <w:sz w:val="21"/>
        </w:rPr>
        <w:t xml:space="preserve">Task 2 </w:t>
      </w:r>
      <w:r>
        <w:rPr>
          <w:sz w:val="21"/>
        </w:rPr>
        <w:t>大作文</w:t>
      </w:r>
    </w:p>
    <w:p w14:paraId="3C7B242B" w14:textId="77777777" w:rsidR="004E7B3F" w:rsidRDefault="004E7B3F" w:rsidP="004E7B3F">
      <w:pPr>
        <w:spacing w:after="60" w:line="252" w:lineRule="auto"/>
      </w:pPr>
      <w:r>
        <w:rPr>
          <w:sz w:val="21"/>
        </w:rPr>
        <w:t>Q: Some governments say how many children a family can hare in their country. They may control the number of children someone has through taxes. It is sometimes necessary and right for a government to control the population in this way.Do you agree or disagree? Give reasons for your answer.</w:t>
      </w:r>
    </w:p>
    <w:p w14:paraId="5B2764A1" w14:textId="77777777" w:rsidR="004E7B3F" w:rsidRDefault="004E7B3F" w:rsidP="004E7B3F">
      <w:pPr>
        <w:spacing w:after="60" w:line="252" w:lineRule="auto"/>
      </w:pPr>
      <w:r>
        <w:rPr>
          <w:sz w:val="21"/>
        </w:rPr>
        <w:t>A: It is certainly very understandable that some governments should start looking at ways of limiting their populations to a sustainable figure. In the past, populations were partly regulated by frequent war and widespread disease, but in recent years the effects of those factors have been diminished. Countries can be faced with a population that is growing much faster than she nation's food resources or employment opportunities and whose members can be condemned to poverty by the need to feed extra mouths. They identify population control as a means to raising living standards.</w:t>
      </w:r>
    </w:p>
    <w:p w14:paraId="114C5A9E" w14:textId="77777777" w:rsidR="004E7B3F" w:rsidRDefault="004E7B3F" w:rsidP="004E7B3F">
      <w:pPr>
        <w:spacing w:after="60" w:line="252" w:lineRule="auto"/>
      </w:pPr>
      <w:r>
        <w:rPr>
          <w:sz w:val="21"/>
        </w:rPr>
        <w:t>But how should it be achieved? Clearly, this whole area is a very delicate personal and cultural issue. Many people feel that this is not a matter for the state. They feel this is one area of life where they have the right to make decisions for themselves. For that reason, it would seem that the best. Approach would be to work by persuasion rather than compulsion This could be done by a process of education that points out the way a smaller family can mean an improved quality of life for the family members, as well as less strain on the country's perhaps very limited, resources.</w:t>
      </w:r>
    </w:p>
    <w:p w14:paraId="393D28FB" w14:textId="77777777" w:rsidR="004E7B3F" w:rsidRDefault="004E7B3F" w:rsidP="004E7B3F">
      <w:pPr>
        <w:spacing w:after="60" w:line="252" w:lineRule="auto"/>
      </w:pPr>
      <w:r>
        <w:rPr>
          <w:sz w:val="21"/>
        </w:rPr>
        <w:t>This is the preferred way. Of course if this docs not succeed within a reasonable time scale, it may be necessary to consider other measures. Such as tax incentives or child-benefit payments for small families only. These are midway between persuasion and compulsion.</w:t>
      </w:r>
    </w:p>
    <w:p w14:paraId="7A59E6E4" w14:textId="77777777" w:rsidR="004E7B3F" w:rsidRDefault="004E7B3F" w:rsidP="004E7B3F">
      <w:pPr>
        <w:spacing w:after="60" w:line="252" w:lineRule="auto"/>
      </w:pPr>
      <w:r>
        <w:rPr>
          <w:sz w:val="21"/>
        </w:rPr>
        <w:lastRenderedPageBreak/>
        <w:t>So. Yes. It is sometimes necessary, but governments should try very hard to persuade first. They should also remember that this is a very delicate area indeed, and that social engineering can create as many problems as it solves?</w:t>
      </w:r>
    </w:p>
    <w:p w14:paraId="65FBC47E"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06AE05CC"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5D21056D" w14:textId="77777777" w:rsidR="004E7B3F" w:rsidRDefault="004E7B3F" w:rsidP="004E7B3F">
      <w:pPr>
        <w:spacing w:after="60" w:line="252" w:lineRule="auto"/>
      </w:pPr>
      <w:r>
        <w:rPr>
          <w:sz w:val="21"/>
        </w:rPr>
        <w:t>────────────────────────────────────────</w:t>
      </w:r>
    </w:p>
    <w:p w14:paraId="56DA07C7" w14:textId="77777777" w:rsidR="004E7B3F" w:rsidRDefault="004E7B3F" w:rsidP="004E7B3F">
      <w:pPr>
        <w:spacing w:after="60" w:line="252" w:lineRule="auto"/>
      </w:pPr>
      <w:r>
        <w:rPr>
          <w:sz w:val="21"/>
        </w:rPr>
        <w:t xml:space="preserve">134. </w:t>
      </w:r>
      <w:r>
        <w:rPr>
          <w:sz w:val="21"/>
        </w:rPr>
        <w:t>政府类</w:t>
      </w:r>
      <w:r>
        <w:rPr>
          <w:sz w:val="21"/>
        </w:rPr>
        <w:t>(3)</w:t>
      </w:r>
      <w:r>
        <w:rPr>
          <w:sz w:val="21"/>
        </w:rPr>
        <w:t>。</w:t>
      </w:r>
    </w:p>
    <w:p w14:paraId="05694DB0" w14:textId="77777777" w:rsidR="004E7B3F" w:rsidRDefault="004E7B3F" w:rsidP="004E7B3F">
      <w:pPr>
        <w:spacing w:after="60" w:line="252" w:lineRule="auto"/>
      </w:pPr>
      <w:r>
        <w:rPr>
          <w:sz w:val="21"/>
        </w:rPr>
        <w:t>题型：</w:t>
      </w:r>
      <w:r>
        <w:rPr>
          <w:sz w:val="21"/>
        </w:rPr>
        <w:t xml:space="preserve">Task 2 </w:t>
      </w:r>
      <w:r>
        <w:rPr>
          <w:sz w:val="21"/>
        </w:rPr>
        <w:t>大作文</w:t>
      </w:r>
    </w:p>
    <w:p w14:paraId="33D61E19" w14:textId="77777777" w:rsidR="004E7B3F" w:rsidRDefault="004E7B3F" w:rsidP="004E7B3F">
      <w:pPr>
        <w:spacing w:after="60" w:line="252" w:lineRule="auto"/>
      </w:pPr>
      <w:r>
        <w:rPr>
          <w:sz w:val="21"/>
        </w:rPr>
        <w:t>Q: All education, primary, secondary and further education, should be free to all people and paid for by the government.Do you agree or disagree with this statement?</w:t>
      </w:r>
    </w:p>
    <w:p w14:paraId="384D71A9" w14:textId="77777777" w:rsidR="004E7B3F" w:rsidRDefault="004E7B3F" w:rsidP="004E7B3F">
      <w:pPr>
        <w:spacing w:after="60" w:line="252" w:lineRule="auto"/>
      </w:pPr>
      <w:r>
        <w:rPr>
          <w:sz w:val="21"/>
        </w:rPr>
        <w:t>A: Different countries have different education systems. I don‛t know all the education systems in the world but all the ones I do know about have free school education at primary and secondary level. I certainly agree with the statement that this should be the case. I believe university education is different.</w:t>
      </w:r>
    </w:p>
    <w:p w14:paraId="0E0E2C4D" w14:textId="77777777" w:rsidR="004E7B3F" w:rsidRDefault="004E7B3F" w:rsidP="004E7B3F">
      <w:pPr>
        <w:spacing w:after="60" w:line="252" w:lineRule="auto"/>
      </w:pPr>
      <w:r>
        <w:rPr>
          <w:sz w:val="21"/>
        </w:rPr>
        <w:t>No matter what standard of income someone has or what society someone comes from, everyone should have the opportunity to have a good standard of education. This is not always what happens but it is what should happen. Private schools can be available for those who want and can afford it but the free schools should always be there. This is certainly one of the best attributes of western democracy and all countries it seems strive to attain situation although some have problems due to the economic and political situations in their countries. Governments should make sure that all their citizens have access to a good standard of free education at primary and secondary level.</w:t>
      </w:r>
    </w:p>
    <w:p w14:paraId="50C63986" w14:textId="77777777" w:rsidR="004E7B3F" w:rsidRDefault="004E7B3F" w:rsidP="004E7B3F">
      <w:pPr>
        <w:spacing w:after="60" w:line="252" w:lineRule="auto"/>
      </w:pPr>
      <w:r>
        <w:rPr>
          <w:sz w:val="21"/>
        </w:rPr>
        <w:t>Further education is different. In an ideal world this should be free but governments have a lot of demands on their money. I think that students should have to pay, maybe not all, but at least a contribution towards their tuition fees. They will be able to earn it back once they have graduated. The UK has this system whereas in the US students have to pay all their high tuition fees which can run into the tens of thousands of dollars over a full course. I am not sure if I agree with this but it certainly would make sure that students make the best of efforts to pass or all their money would be wasted.</w:t>
      </w:r>
    </w:p>
    <w:p w14:paraId="5F99A251" w14:textId="77777777" w:rsidR="004E7B3F" w:rsidRDefault="004E7B3F" w:rsidP="004E7B3F">
      <w:pPr>
        <w:spacing w:after="60" w:line="252" w:lineRule="auto"/>
      </w:pPr>
      <w:r>
        <w:rPr>
          <w:sz w:val="21"/>
        </w:rPr>
        <w:t>Therefore I conclude that primary and secondary education should be freely available for all if possible but that further education should not necessarily be wholly free.</w:t>
      </w:r>
    </w:p>
    <w:p w14:paraId="23F4F90F"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0803830E"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09C751F5" w14:textId="77777777" w:rsidR="004E7B3F" w:rsidRDefault="004E7B3F" w:rsidP="004E7B3F">
      <w:pPr>
        <w:spacing w:after="60" w:line="252" w:lineRule="auto"/>
      </w:pPr>
      <w:r>
        <w:rPr>
          <w:sz w:val="21"/>
        </w:rPr>
        <w:t>────────────────────────────────────────</w:t>
      </w:r>
    </w:p>
    <w:p w14:paraId="3E9FDB60" w14:textId="77777777" w:rsidR="004E7B3F" w:rsidRDefault="004E7B3F" w:rsidP="004E7B3F">
      <w:pPr>
        <w:spacing w:after="60" w:line="252" w:lineRule="auto"/>
      </w:pPr>
      <w:r>
        <w:rPr>
          <w:sz w:val="21"/>
        </w:rPr>
        <w:t xml:space="preserve">135. </w:t>
      </w:r>
      <w:r>
        <w:rPr>
          <w:sz w:val="21"/>
        </w:rPr>
        <w:t>政府类</w:t>
      </w:r>
      <w:r>
        <w:rPr>
          <w:sz w:val="21"/>
        </w:rPr>
        <w:t>(4)</w:t>
      </w:r>
      <w:r>
        <w:rPr>
          <w:sz w:val="21"/>
        </w:rPr>
        <w:t>。</w:t>
      </w:r>
    </w:p>
    <w:p w14:paraId="15AFD4A2" w14:textId="77777777" w:rsidR="004E7B3F" w:rsidRDefault="004E7B3F" w:rsidP="004E7B3F">
      <w:pPr>
        <w:spacing w:after="60" w:line="252" w:lineRule="auto"/>
      </w:pPr>
      <w:r>
        <w:rPr>
          <w:sz w:val="21"/>
        </w:rPr>
        <w:t>题型：</w:t>
      </w:r>
      <w:r>
        <w:rPr>
          <w:sz w:val="21"/>
        </w:rPr>
        <w:t xml:space="preserve">Task 2 </w:t>
      </w:r>
      <w:r>
        <w:rPr>
          <w:sz w:val="21"/>
        </w:rPr>
        <w:t>大作文</w:t>
      </w:r>
    </w:p>
    <w:p w14:paraId="157D0DC4" w14:textId="77777777" w:rsidR="004E7B3F" w:rsidRDefault="004E7B3F" w:rsidP="004E7B3F">
      <w:pPr>
        <w:spacing w:after="60" w:line="252" w:lineRule="auto"/>
      </w:pPr>
      <w:r>
        <w:rPr>
          <w:sz w:val="21"/>
        </w:rPr>
        <w:lastRenderedPageBreak/>
        <w:t>Q: The costs of medical health care are increasing all the time. Governments are finding it difficult to balance the health care budget.Should citizens be totally responsible for their own health costs and take out private health insurance, or is it better to have a comprehensive health care system which provides free health services for all? Discuss.</w:t>
      </w:r>
    </w:p>
    <w:p w14:paraId="7985D38B" w14:textId="77777777" w:rsidR="004E7B3F" w:rsidRDefault="004E7B3F" w:rsidP="004E7B3F">
      <w:pPr>
        <w:spacing w:after="60" w:line="252" w:lineRule="auto"/>
      </w:pPr>
      <w:r>
        <w:rPr>
          <w:sz w:val="21"/>
        </w:rPr>
        <w:t>A: A much debated issue these days is whether citizens should take out private health insurance or not. The cost of providing free medical care for both the wealthy and the poor is far too great for any government, and most people agree that if you can pay for insurance, you should. In this essay, I will argue that all who can afford it should be insured, but free medical care must be made available for those too poor to do so.</w:t>
      </w:r>
    </w:p>
    <w:p w14:paraId="1E11764E" w14:textId="77777777" w:rsidR="004E7B3F" w:rsidRDefault="004E7B3F" w:rsidP="004E7B3F">
      <w:pPr>
        <w:spacing w:after="60" w:line="252" w:lineRule="auto"/>
      </w:pPr>
      <w:r>
        <w:rPr>
          <w:sz w:val="21"/>
        </w:rPr>
        <w:t>The most important reason for encouraging people to take out private health insurance is the cost to the government of health care. Free health cover for people who are able to pay for it is a waste of public money. Of course, people will only pay health insurance premiums if they know that they are getting good value for their money. If they get sick, they should pay very little or nothing at all. In addition, the privately insured are entitled to special benefits such as having the choice of their own doctors, and being able to avoid long waiting lists for hospital beds.</w:t>
      </w:r>
    </w:p>
    <w:p w14:paraId="1EF45D17" w14:textId="77777777" w:rsidR="004E7B3F" w:rsidRDefault="004E7B3F" w:rsidP="004E7B3F">
      <w:pPr>
        <w:spacing w:after="60" w:line="252" w:lineRule="auto"/>
      </w:pPr>
      <w:r>
        <w:rPr>
          <w:sz w:val="21"/>
        </w:rPr>
        <w:t>On the other hand, those who really cannot afford to pay private insurance premiums, which are often very high, are still entitled as citizens to the best medical care available – they cannot be expected to pay their own medical bills. However, if they are working, they should still pay a percentage of their wage (say 1 to 2%) as a tax which pays towards the cost of providing "free" medical services.</w:t>
      </w:r>
    </w:p>
    <w:p w14:paraId="1FA3EB29" w14:textId="77777777" w:rsidR="004E7B3F" w:rsidRDefault="004E7B3F" w:rsidP="004E7B3F">
      <w:pPr>
        <w:spacing w:after="60" w:line="252" w:lineRule="auto"/>
      </w:pPr>
      <w:r>
        <w:rPr>
          <w:sz w:val="21"/>
        </w:rPr>
        <w:t>In conclusion, most people should privately insure their health, but it is unreasonable to suppose that all citizens can afford it. Therefore, a safety net in the form of a basic free health care system must exist for the very poor and the unemployed.</w:t>
      </w:r>
    </w:p>
    <w:p w14:paraId="6E815963"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734F0E78"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3AEAF3D3" w14:textId="77777777" w:rsidR="004E7B3F" w:rsidRDefault="004E7B3F" w:rsidP="004E7B3F">
      <w:pPr>
        <w:spacing w:after="60" w:line="252" w:lineRule="auto"/>
      </w:pPr>
      <w:r>
        <w:rPr>
          <w:sz w:val="21"/>
        </w:rPr>
        <w:t>────────────────────────────────────────</w:t>
      </w:r>
    </w:p>
    <w:p w14:paraId="6298C496" w14:textId="77777777" w:rsidR="004E7B3F" w:rsidRDefault="004E7B3F" w:rsidP="004E7B3F">
      <w:pPr>
        <w:spacing w:after="60" w:line="252" w:lineRule="auto"/>
      </w:pPr>
      <w:r>
        <w:rPr>
          <w:sz w:val="21"/>
        </w:rPr>
        <w:t xml:space="preserve">136. </w:t>
      </w:r>
      <w:r>
        <w:rPr>
          <w:sz w:val="21"/>
        </w:rPr>
        <w:t>政府类</w:t>
      </w:r>
      <w:r>
        <w:rPr>
          <w:sz w:val="21"/>
        </w:rPr>
        <w:t>(5)</w:t>
      </w:r>
      <w:r>
        <w:rPr>
          <w:sz w:val="21"/>
        </w:rPr>
        <w:t>。</w:t>
      </w:r>
    </w:p>
    <w:p w14:paraId="19BA8DA7" w14:textId="77777777" w:rsidR="004E7B3F" w:rsidRDefault="004E7B3F" w:rsidP="004E7B3F">
      <w:pPr>
        <w:spacing w:after="60" w:line="252" w:lineRule="auto"/>
      </w:pPr>
      <w:r>
        <w:rPr>
          <w:sz w:val="21"/>
        </w:rPr>
        <w:t>题型：</w:t>
      </w:r>
      <w:r>
        <w:rPr>
          <w:sz w:val="21"/>
        </w:rPr>
        <w:t xml:space="preserve">Task 2 </w:t>
      </w:r>
      <w:r>
        <w:rPr>
          <w:sz w:val="21"/>
        </w:rPr>
        <w:t>大作文</w:t>
      </w:r>
    </w:p>
    <w:p w14:paraId="24D90D5F" w14:textId="77777777" w:rsidR="004E7B3F" w:rsidRDefault="004E7B3F" w:rsidP="004E7B3F">
      <w:pPr>
        <w:spacing w:after="60" w:line="252" w:lineRule="auto"/>
      </w:pPr>
      <w:r>
        <w:rPr>
          <w:sz w:val="21"/>
        </w:rPr>
        <w:t>Q: Some people say the government should not put money into building theatres and sports stadiums; they should spend more money on medical care and education.To what extent do you agree or disagree with this opinion?</w:t>
      </w:r>
    </w:p>
    <w:p w14:paraId="35E2B6DA" w14:textId="77777777" w:rsidR="004E7B3F" w:rsidRDefault="004E7B3F" w:rsidP="004E7B3F">
      <w:pPr>
        <w:spacing w:after="60" w:line="252" w:lineRule="auto"/>
      </w:pPr>
      <w:r>
        <w:rPr>
          <w:sz w:val="21"/>
        </w:rPr>
        <w:t>A: What would the world be like without Shakespeare or the Olympics? While medical care and education are perhaps the highest causes to which money can be contributed, the arts and athletics are in some ways just as valuable. So, to ask the government to not extend support to these two areas could be just as detrimental to the welfare of society as the lack of sufficient health care and education.</w:t>
      </w:r>
    </w:p>
    <w:p w14:paraId="558D8BA8" w14:textId="77777777" w:rsidR="004E7B3F" w:rsidRDefault="004E7B3F" w:rsidP="004E7B3F">
      <w:pPr>
        <w:spacing w:after="60" w:line="252" w:lineRule="auto"/>
      </w:pPr>
      <w:r>
        <w:rPr>
          <w:sz w:val="21"/>
        </w:rPr>
        <w:t xml:space="preserve">The Romans believed in “mens sana in corpore sano”. In short, that there is indeed a correlation between a healthy body and healthy mind. When we are healthy, we feel better and so are more likely to be productive academically. Plus, the practice of sports can also teach us the very same discipline we need for our studies. Why even a brisk walk or watching an exciting athletic match can refresh the mind for greater work. Moreover, sports can serve to create healthier bodies, which in turn would serve as a form of “preventive </w:t>
      </w:r>
      <w:r>
        <w:rPr>
          <w:sz w:val="21"/>
        </w:rPr>
        <w:lastRenderedPageBreak/>
        <w:t>medicine” thereby cutting down on medical costs. In the same vein, the arts are known to induce a sense of well-being in performers and audience alike, reducing mental problems and their associated physical manifestations and again, medical costs. As such, building theatres and stadiums, which spur interest in the arts and sports respectively, actually would be practically identical to spending money on medical care and education!</w:t>
      </w:r>
    </w:p>
    <w:p w14:paraId="32338A4B" w14:textId="77777777" w:rsidR="004E7B3F" w:rsidRDefault="004E7B3F" w:rsidP="004E7B3F">
      <w:pPr>
        <w:spacing w:after="60" w:line="252" w:lineRule="auto"/>
      </w:pPr>
      <w:r>
        <w:rPr>
          <w:sz w:val="21"/>
        </w:rPr>
        <w:t>Now I realize the question specifically addresses the building of theatres and sports stadiums by government. Some people would contend athletics and the arts can still be enjoyed and practiced without such constructions. I would hazard that these buildings stand as the altars to the sports and arts worlds, inspiring would-be athletes and performers. Without such venues where would sports spectators and music aficionados be able to enjoy these events? Now some other people would also say business could support their construction, but we know the avarice of business could very likely jeopardize the lofty spirit of athletics and the arts just as well. Therefore, allowing government to retain some say in the matter on behalf of the people would, I believe, be in the best interest of the people.</w:t>
      </w:r>
    </w:p>
    <w:p w14:paraId="7E4D260D" w14:textId="77777777" w:rsidR="004E7B3F" w:rsidRDefault="004E7B3F" w:rsidP="004E7B3F">
      <w:pPr>
        <w:spacing w:after="60" w:line="252" w:lineRule="auto"/>
      </w:pPr>
      <w:r>
        <w:rPr>
          <w:sz w:val="21"/>
        </w:rPr>
        <w:t>In short, as long as the government does not go overboard in its expenditures for these buildings and uses such venues for the benefit of all, then, as mentioned above, people will benefit in terms of both medical care and education as well. This is not to say the government should neglect medical care and education, but rather to think of this not as an either-or choice but as a win-win situation for all.</w:t>
      </w:r>
    </w:p>
    <w:p w14:paraId="70B9B383"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1F288CEC"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71B2F599" w14:textId="77777777" w:rsidR="004E7B3F" w:rsidRDefault="004E7B3F" w:rsidP="004E7B3F">
      <w:pPr>
        <w:spacing w:after="60" w:line="252" w:lineRule="auto"/>
      </w:pPr>
      <w:r>
        <w:rPr>
          <w:sz w:val="21"/>
        </w:rPr>
        <w:t>────────────────────────────────────────</w:t>
      </w:r>
    </w:p>
    <w:p w14:paraId="7984F3CD" w14:textId="77777777" w:rsidR="004E7B3F" w:rsidRDefault="004E7B3F" w:rsidP="004E7B3F">
      <w:pPr>
        <w:spacing w:after="60" w:line="252" w:lineRule="auto"/>
      </w:pPr>
      <w:r>
        <w:rPr>
          <w:sz w:val="21"/>
        </w:rPr>
        <w:t xml:space="preserve">137. </w:t>
      </w:r>
      <w:r>
        <w:rPr>
          <w:sz w:val="21"/>
        </w:rPr>
        <w:t>政府类</w:t>
      </w:r>
      <w:r>
        <w:rPr>
          <w:sz w:val="21"/>
        </w:rPr>
        <w:t>(6)</w:t>
      </w:r>
      <w:r>
        <w:rPr>
          <w:sz w:val="21"/>
        </w:rPr>
        <w:t>。</w:t>
      </w:r>
    </w:p>
    <w:p w14:paraId="7C89FE2C" w14:textId="77777777" w:rsidR="004E7B3F" w:rsidRDefault="004E7B3F" w:rsidP="004E7B3F">
      <w:pPr>
        <w:spacing w:after="60" w:line="252" w:lineRule="auto"/>
      </w:pPr>
      <w:r>
        <w:rPr>
          <w:sz w:val="21"/>
        </w:rPr>
        <w:t>题型：</w:t>
      </w:r>
      <w:r>
        <w:rPr>
          <w:sz w:val="21"/>
        </w:rPr>
        <w:t xml:space="preserve">Task 2 </w:t>
      </w:r>
      <w:r>
        <w:rPr>
          <w:sz w:val="21"/>
        </w:rPr>
        <w:t>大作文</w:t>
      </w:r>
    </w:p>
    <w:p w14:paraId="54E8E42E" w14:textId="77777777" w:rsidR="004E7B3F" w:rsidRDefault="004E7B3F" w:rsidP="004E7B3F">
      <w:pPr>
        <w:spacing w:after="60" w:line="252" w:lineRule="auto"/>
      </w:pPr>
      <w:r>
        <w:rPr>
          <w:sz w:val="21"/>
        </w:rPr>
        <w:t>Q: Governments should make more effort to promote alternative sources of energy.To what extent do you agree or disagree with this opinion?</w:t>
      </w:r>
    </w:p>
    <w:p w14:paraId="05869ED8" w14:textId="77777777" w:rsidR="004E7B3F" w:rsidRDefault="004E7B3F" w:rsidP="004E7B3F">
      <w:pPr>
        <w:spacing w:after="60" w:line="252" w:lineRule="auto"/>
      </w:pPr>
      <w:r>
        <w:rPr>
          <w:sz w:val="21"/>
        </w:rPr>
        <w:t>A: It has been known for some time now that a move towards sources of energy which are not carbon-based is urgently required to stop the effects of global warming. In my view, there are too few governments who seem to be promoting the use of other types of energy such as wind, wave, solar and nuclear sources of energy.</w:t>
      </w:r>
    </w:p>
    <w:p w14:paraId="188867B0" w14:textId="77777777" w:rsidR="004E7B3F" w:rsidRDefault="004E7B3F" w:rsidP="004E7B3F">
      <w:pPr>
        <w:spacing w:after="60" w:line="252" w:lineRule="auto"/>
      </w:pPr>
      <w:r>
        <w:rPr>
          <w:sz w:val="21"/>
        </w:rPr>
        <w:t>Governments at present are too reliant on coil, oil and gas. Although some governments are doing research into the use of alternative energy sources, many are not. Energy from the wind, the sea and the sun does not pollute the environment and is an everlasting source of power. Nuclear power is clean, and although it is not totally unproblematic, it would provide a large amount of energy and dramatically improve the environment. Countries such as France have made good use of nuclear power.</w:t>
      </w:r>
    </w:p>
    <w:p w14:paraId="43FE8CA6" w14:textId="77777777" w:rsidR="004E7B3F" w:rsidRDefault="004E7B3F" w:rsidP="004E7B3F">
      <w:pPr>
        <w:spacing w:after="60" w:line="252" w:lineRule="auto"/>
      </w:pPr>
      <w:r>
        <w:rPr>
          <w:sz w:val="21"/>
        </w:rPr>
        <w:t>My feeling is that more use could be made of wind power. In some countries, there has been a reluctance to use wind turbines, even in areas which are not densely populated, as some people believe they are eyesores. Personally, I believe they are not only useful, but beautiful as well. Governments should spend more time and effort promoting the benefits of this source of energy and trying to make the public understand the reason for change.</w:t>
      </w:r>
    </w:p>
    <w:p w14:paraId="1766A19C" w14:textId="77777777" w:rsidR="004E7B3F" w:rsidRDefault="004E7B3F" w:rsidP="004E7B3F">
      <w:pPr>
        <w:spacing w:after="60" w:line="252" w:lineRule="auto"/>
      </w:pPr>
      <w:r>
        <w:rPr>
          <w:sz w:val="21"/>
        </w:rPr>
        <w:t xml:space="preserve">In conclusion, I believe that, if governments forced everyone to have a wind turbine and solar panels on the building they live in, made more use of wave power and built more nuclear </w:t>
      </w:r>
      <w:r>
        <w:rPr>
          <w:sz w:val="21"/>
        </w:rPr>
        <w:lastRenderedPageBreak/>
        <w:t>power stations, then they would manage to avert the dangers that are seriously threatening the Earth.</w:t>
      </w:r>
    </w:p>
    <w:p w14:paraId="5752A753"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18EA0A33"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65960158" w14:textId="77777777" w:rsidR="004E7B3F" w:rsidRDefault="004E7B3F" w:rsidP="004E7B3F">
      <w:pPr>
        <w:spacing w:after="60" w:line="252" w:lineRule="auto"/>
      </w:pPr>
      <w:r>
        <w:rPr>
          <w:sz w:val="21"/>
        </w:rPr>
        <w:t>────────────────────────────────────────</w:t>
      </w:r>
    </w:p>
    <w:p w14:paraId="46BE7D5C" w14:textId="77777777" w:rsidR="004E7B3F" w:rsidRDefault="004E7B3F" w:rsidP="004E7B3F">
      <w:pPr>
        <w:spacing w:after="60" w:line="252" w:lineRule="auto"/>
      </w:pPr>
      <w:r>
        <w:rPr>
          <w:sz w:val="21"/>
        </w:rPr>
        <w:t>138. family-history-Simon</w:t>
      </w:r>
    </w:p>
    <w:p w14:paraId="14DC1DF2" w14:textId="77777777" w:rsidR="004E7B3F" w:rsidRDefault="004E7B3F" w:rsidP="004E7B3F">
      <w:pPr>
        <w:spacing w:after="60" w:line="252" w:lineRule="auto"/>
      </w:pPr>
      <w:r>
        <w:rPr>
          <w:sz w:val="21"/>
        </w:rPr>
        <w:t>题型：</w:t>
      </w:r>
      <w:r>
        <w:rPr>
          <w:sz w:val="21"/>
        </w:rPr>
        <w:t xml:space="preserve">Task 2 </w:t>
      </w:r>
      <w:r>
        <w:rPr>
          <w:sz w:val="21"/>
        </w:rPr>
        <w:t>大作文</w:t>
      </w:r>
    </w:p>
    <w:p w14:paraId="5B75997D" w14:textId="77777777" w:rsidR="004E7B3F" w:rsidRDefault="004E7B3F" w:rsidP="004E7B3F">
      <w:pPr>
        <w:spacing w:after="60" w:line="252" w:lineRule="auto"/>
      </w:pPr>
      <w:r>
        <w:rPr>
          <w:sz w:val="21"/>
        </w:rPr>
        <w:t>Q: Paragraph 2: Why might people want to research family history? - various different reasons - to know more about themselves and their roots, where they come from, whether their ancestors had similar personality traits - because the Internet makes it easier to do this research, we hear about others who have</w:t>
      </w:r>
    </w:p>
    <w:p w14:paraId="498E42AD" w14:textId="77777777" w:rsidR="004E7B3F" w:rsidRDefault="004E7B3F" w:rsidP="004E7B3F">
      <w:pPr>
        <w:spacing w:after="60" w:line="252" w:lineRule="auto"/>
      </w:pPr>
      <w:r>
        <w:rPr>
          <w:sz w:val="21"/>
        </w:rPr>
        <w:t>A: In some parts of the world, researching family history has become increasingly popular. This trend may be explained by people’s curiosity about their roots, and I believe that it is generally a positive development.</w:t>
      </w:r>
    </w:p>
    <w:p w14:paraId="71A0C0C2" w14:textId="77777777" w:rsidR="004E7B3F" w:rsidRDefault="004E7B3F" w:rsidP="004E7B3F">
      <w:pPr>
        <w:spacing w:after="60" w:line="252" w:lineRule="auto"/>
      </w:pPr>
      <w:r>
        <w:rPr>
          <w:sz w:val="21"/>
        </w:rPr>
        <w:t>There are several reasons why people want to trace their family history. Firstly, many people feel that knowing where they come from helps them understand who they are. They may want to discover whether their ancestors had similar values, occupations or personality traits. Secondly, modern technology has made this kind of research much easier than in the past. Genealogy websites, digital archives and social media allow people to search for records and contact distant relatives. Finally, some people are simply curious. They may secretly hope to find an interesting story, a famous ancestor, or a forgotten connection between branches of the family.</w:t>
      </w:r>
    </w:p>
    <w:p w14:paraId="3F0FD17B" w14:textId="77777777" w:rsidR="004E7B3F" w:rsidRDefault="004E7B3F" w:rsidP="004E7B3F">
      <w:pPr>
        <w:spacing w:after="60" w:line="252" w:lineRule="auto"/>
      </w:pPr>
      <w:r>
        <w:rPr>
          <w:sz w:val="21"/>
        </w:rPr>
        <w:t>In my view, this trend is positive. Researching family history can become a fascinating hobby and a meaningful way for family members to communicate. For example, older relatives may be encouraged to tell stories about their childhood, migration or difficult experiences, and younger people can learn history in a more personal way. It may also help families preserve photographs, letters and memories that would otherwise disappear. Of course, people should not become obsessed with social status or ancestry, but this is not a serious problem if the research is done for understanding rather than pride.</w:t>
      </w:r>
    </w:p>
    <w:p w14:paraId="5CE43107" w14:textId="77777777" w:rsidR="004E7B3F" w:rsidRDefault="004E7B3F" w:rsidP="004E7B3F">
      <w:pPr>
        <w:spacing w:after="60" w:line="252" w:lineRule="auto"/>
      </w:pPr>
      <w:r>
        <w:rPr>
          <w:sz w:val="21"/>
        </w:rPr>
        <w:t>In conclusion, people research their family history for personal, technological and emotional reasons, and I think this is a valuable activity because it connects individuals with their families and with the past.</w:t>
      </w:r>
    </w:p>
    <w:p w14:paraId="3939AF1D" w14:textId="77777777" w:rsidR="004E7B3F" w:rsidRDefault="004E7B3F" w:rsidP="004E7B3F">
      <w:pPr>
        <w:spacing w:after="60" w:line="252" w:lineRule="auto"/>
        <w:rPr>
          <w:lang w:eastAsia="zh-CN"/>
        </w:rPr>
      </w:pPr>
      <w:r>
        <w:rPr>
          <w:sz w:val="21"/>
          <w:lang w:eastAsia="zh-CN"/>
        </w:rPr>
        <w:t>（新撰写参考范文，约</w:t>
      </w:r>
      <w:r>
        <w:rPr>
          <w:sz w:val="21"/>
          <w:lang w:eastAsia="zh-CN"/>
        </w:rPr>
        <w:t>250-300</w:t>
      </w:r>
      <w:r>
        <w:rPr>
          <w:sz w:val="21"/>
          <w:lang w:eastAsia="zh-CN"/>
        </w:rPr>
        <w:t>词）</w:t>
      </w:r>
    </w:p>
    <w:p w14:paraId="74FFAFA4" w14:textId="77777777" w:rsidR="004E7B3F" w:rsidRDefault="004E7B3F" w:rsidP="004E7B3F">
      <w:pPr>
        <w:spacing w:after="60" w:line="252" w:lineRule="auto"/>
        <w:rPr>
          <w:lang w:eastAsia="zh-CN"/>
        </w:rPr>
      </w:pPr>
      <w:r>
        <w:rPr>
          <w:sz w:val="21"/>
          <w:lang w:eastAsia="zh-CN"/>
        </w:rPr>
        <w:t>参考思路：新补充完整参考范文；可关注范文如何回应题目所有部分、安排主体段、使用例子和结论重申观点。</w:t>
      </w:r>
    </w:p>
    <w:p w14:paraId="10022B0E"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3E3A70F5" w14:textId="77777777" w:rsidR="004E7B3F" w:rsidRDefault="004E7B3F" w:rsidP="004E7B3F">
      <w:pPr>
        <w:spacing w:after="60" w:line="252" w:lineRule="auto"/>
      </w:pPr>
      <w:r>
        <w:rPr>
          <w:sz w:val="21"/>
        </w:rPr>
        <w:t>────────────────────────────────────────</w:t>
      </w:r>
    </w:p>
    <w:p w14:paraId="630C3BAC" w14:textId="77777777" w:rsidR="004E7B3F" w:rsidRDefault="004E7B3F" w:rsidP="004E7B3F">
      <w:pPr>
        <w:spacing w:after="60" w:line="252" w:lineRule="auto"/>
      </w:pPr>
      <w:r>
        <w:rPr>
          <w:sz w:val="21"/>
        </w:rPr>
        <w:t>139. t2-career-essay</w:t>
      </w:r>
    </w:p>
    <w:p w14:paraId="675A1910" w14:textId="77777777" w:rsidR="004E7B3F" w:rsidRDefault="004E7B3F" w:rsidP="004E7B3F">
      <w:pPr>
        <w:spacing w:after="60" w:line="252" w:lineRule="auto"/>
      </w:pPr>
      <w:r>
        <w:rPr>
          <w:sz w:val="21"/>
        </w:rPr>
        <w:t>题型：</w:t>
      </w:r>
      <w:r>
        <w:rPr>
          <w:sz w:val="21"/>
        </w:rPr>
        <w:t xml:space="preserve">Task 2 </w:t>
      </w:r>
      <w:r>
        <w:rPr>
          <w:sz w:val="21"/>
        </w:rPr>
        <w:t>大作文</w:t>
      </w:r>
    </w:p>
    <w:p w14:paraId="06806404" w14:textId="77777777" w:rsidR="004E7B3F" w:rsidRDefault="004E7B3F" w:rsidP="004E7B3F">
      <w:pPr>
        <w:spacing w:after="60" w:line="252" w:lineRule="auto"/>
      </w:pPr>
      <w:r>
        <w:rPr>
          <w:sz w:val="21"/>
        </w:rPr>
        <w:lastRenderedPageBreak/>
        <w:t>Q: To what extent do you agree with this view? What other things can people do in order to have a satisfying working life?</w:t>
      </w:r>
    </w:p>
    <w:p w14:paraId="0689A1D5" w14:textId="77777777" w:rsidR="004E7B3F" w:rsidRDefault="004E7B3F" w:rsidP="004E7B3F">
      <w:pPr>
        <w:spacing w:after="60" w:line="252" w:lineRule="auto"/>
        <w:rPr>
          <w:lang w:eastAsia="zh-CN"/>
        </w:rPr>
      </w:pPr>
      <w:r>
        <w:rPr>
          <w:sz w:val="21"/>
        </w:rPr>
        <w:t>A: It is true that some people know from an early age what career they want to pursue, and</w:t>
      </w:r>
      <w:r>
        <w:rPr>
          <w:sz w:val="21"/>
        </w:rPr>
        <w:br/>
        <w:t>they are happy to spend the rest of their lives in the same profession. While I accept that</w:t>
      </w:r>
      <w:r>
        <w:rPr>
          <w:sz w:val="21"/>
        </w:rPr>
        <w:br/>
        <w:t>this may suit many people, I believe that others enjoy changing careers or seeking job</w:t>
      </w:r>
      <w:r>
        <w:rPr>
          <w:sz w:val="21"/>
        </w:rPr>
        <w:br/>
        <w:t>satisfaction in different ways.</w:t>
      </w:r>
      <w:r>
        <w:rPr>
          <w:sz w:val="21"/>
        </w:rPr>
        <w:br/>
        <w:t>On the one hand, having a defined career path can certainly lead to a satisfying working</w:t>
      </w:r>
      <w:r>
        <w:rPr>
          <w:sz w:val="21"/>
        </w:rPr>
        <w:br/>
        <w:t>life. Many people decide as young children what they want to do as adults, and it gives</w:t>
      </w:r>
      <w:r>
        <w:rPr>
          <w:sz w:val="21"/>
        </w:rPr>
        <w:br/>
        <w:t>them a great sense of satisfaction to work towards their goals and gradually achieve them.</w:t>
      </w:r>
      <w:r>
        <w:rPr>
          <w:sz w:val="21"/>
        </w:rPr>
        <w:br/>
        <w:t>For example, many children dream of becoming doctors, but to realise this ambition they</w:t>
      </w:r>
      <w:r>
        <w:rPr>
          <w:sz w:val="21"/>
        </w:rPr>
        <w:br/>
        <w:t>need to gain the relevant qualifications and undertake years of training. In my experience,</w:t>
      </w:r>
      <w:r>
        <w:rPr>
          <w:sz w:val="21"/>
        </w:rPr>
        <w:br/>
        <w:t>very few people who have qualified as doctors choose to change career because they find</w:t>
      </w:r>
      <w:r>
        <w:rPr>
          <w:sz w:val="21"/>
        </w:rPr>
        <w:br/>
        <w:t>their work so rewarding, and because they have invested so much time and effort to reach</w:t>
      </w:r>
      <w:r>
        <w:rPr>
          <w:sz w:val="21"/>
        </w:rPr>
        <w:br/>
        <w:t>their goal.</w:t>
      </w:r>
      <w:r>
        <w:rPr>
          <w:sz w:val="21"/>
        </w:rPr>
        <w:br/>
        <w:t>On the other hand, people find happiness in their working lives in different ways. Firstly,</w:t>
      </w:r>
      <w:r>
        <w:rPr>
          <w:sz w:val="21"/>
        </w:rPr>
        <w:br/>
        <w:t>not everyone dreams of doing a particular job, and it can be equally rewarding to try a</w:t>
      </w:r>
      <w:r>
        <w:rPr>
          <w:sz w:val="21"/>
        </w:rPr>
        <w:br/>
        <w:t>variety of professions; starting out on a completely new career path can be a reinvigorating</w:t>
      </w:r>
      <w:r>
        <w:rPr>
          <w:sz w:val="21"/>
        </w:rPr>
        <w:br/>
        <w:t>experience. Secondly, some people see their jobs as simply a means of earning money,</w:t>
      </w:r>
      <w:r>
        <w:rPr>
          <w:sz w:val="21"/>
        </w:rPr>
        <w:br/>
        <w:t>and they are happy if their salary is high enough to allow them to enjoy life outside work.</w:t>
      </w:r>
      <w:r>
        <w:rPr>
          <w:sz w:val="21"/>
        </w:rPr>
        <w:br/>
        <w:t>Finally, job satisfaction is often the result of working conditions, rather than the career</w:t>
      </w:r>
      <w:r>
        <w:rPr>
          <w:sz w:val="21"/>
        </w:rPr>
        <w:br/>
        <w:t>itself. For example, a positive working atmosphere, enthusiastic colleagues, and an</w:t>
      </w:r>
      <w:r>
        <w:rPr>
          <w:sz w:val="21"/>
        </w:rPr>
        <w:br/>
        <w:t>inspirational boss can make working life much more satisfying, regardless of the</w:t>
      </w:r>
      <w:r>
        <w:rPr>
          <w:sz w:val="21"/>
        </w:rPr>
        <w:br/>
        <w:t>profession.</w:t>
      </w:r>
      <w:r>
        <w:rPr>
          <w:sz w:val="21"/>
        </w:rPr>
        <w:br/>
        <w:t>In conclusion, it can certainly be satisfying to pursue a particular career for the whole of</w:t>
      </w:r>
      <w:r>
        <w:rPr>
          <w:sz w:val="21"/>
        </w:rPr>
        <w:br/>
        <w:t>one’s life, but this is by no means the only route to fulfilment.</w:t>
      </w:r>
      <w:r>
        <w:rPr>
          <w:sz w:val="21"/>
        </w:rPr>
        <w:br/>
      </w:r>
      <w:r>
        <w:rPr>
          <w:sz w:val="21"/>
          <w:lang w:eastAsia="zh-CN"/>
        </w:rPr>
        <w:t>(310 words)</w:t>
      </w:r>
    </w:p>
    <w:p w14:paraId="69121A94"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7692946D"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705512AE" w14:textId="77777777" w:rsidR="004E7B3F" w:rsidRDefault="004E7B3F" w:rsidP="004E7B3F">
      <w:pPr>
        <w:spacing w:after="60" w:line="252" w:lineRule="auto"/>
      </w:pPr>
      <w:r>
        <w:rPr>
          <w:sz w:val="21"/>
        </w:rPr>
        <w:t>────────────────────────────────────────</w:t>
      </w:r>
    </w:p>
    <w:p w14:paraId="0ABA8B6F" w14:textId="77777777" w:rsidR="004E7B3F" w:rsidRDefault="004E7B3F" w:rsidP="004E7B3F">
      <w:pPr>
        <w:spacing w:after="60" w:line="252" w:lineRule="auto"/>
      </w:pPr>
      <w:r>
        <w:rPr>
          <w:sz w:val="21"/>
        </w:rPr>
        <w:t>140. 9</w:t>
      </w:r>
      <w:r>
        <w:rPr>
          <w:sz w:val="21"/>
        </w:rPr>
        <w:t>分范文</w:t>
      </w:r>
    </w:p>
    <w:p w14:paraId="3183DC4B" w14:textId="77777777" w:rsidR="004E7B3F" w:rsidRDefault="004E7B3F" w:rsidP="004E7B3F">
      <w:pPr>
        <w:spacing w:after="60" w:line="252" w:lineRule="auto"/>
      </w:pPr>
      <w:r>
        <w:rPr>
          <w:sz w:val="21"/>
        </w:rPr>
        <w:t>题型：</w:t>
      </w:r>
      <w:r>
        <w:rPr>
          <w:sz w:val="21"/>
        </w:rPr>
        <w:t xml:space="preserve">Task 2 </w:t>
      </w:r>
      <w:r>
        <w:rPr>
          <w:sz w:val="21"/>
        </w:rPr>
        <w:t>大作文</w:t>
      </w:r>
    </w:p>
    <w:p w14:paraId="2AA70137" w14:textId="77777777" w:rsidR="004E7B3F" w:rsidRDefault="004E7B3F" w:rsidP="004E7B3F">
      <w:pPr>
        <w:spacing w:after="60" w:line="252" w:lineRule="auto"/>
      </w:pPr>
      <w:r>
        <w:rPr>
          <w:sz w:val="21"/>
        </w:rPr>
        <w:t>Q: Read the following 5-sentence paragraph. The essay question was: When choosing a job, the salary is the most important consideration. Do you agree or disagree?</w:t>
      </w:r>
    </w:p>
    <w:p w14:paraId="63E657E5" w14:textId="77777777" w:rsidR="004E7B3F" w:rsidRDefault="004E7B3F" w:rsidP="004E7B3F">
      <w:pPr>
        <w:spacing w:after="60" w:line="252" w:lineRule="auto"/>
      </w:pPr>
      <w:r>
        <w:rPr>
          <w:sz w:val="21"/>
        </w:rPr>
        <w:t>A: When choosing a job, salary is clearly an important consideration. However, I do not agree that it should be the most important factor, because long-term satisfaction depends on several other aspects of working life.</w:t>
      </w:r>
    </w:p>
    <w:p w14:paraId="16C6DFE2" w14:textId="77777777" w:rsidR="004E7B3F" w:rsidRDefault="004E7B3F" w:rsidP="004E7B3F">
      <w:pPr>
        <w:spacing w:after="60" w:line="252" w:lineRule="auto"/>
      </w:pPr>
      <w:r>
        <w:rPr>
          <w:sz w:val="21"/>
        </w:rPr>
        <w:t>Admittedly, money matters. People need a stable income to pay for housing, food, healthcare and education, and a job that does not provide enough money can create constant stress. It is also reasonable for workers to consider salary when they have family responsibilities or live in expensive cities. For example, a graduate may accept a well-paid job at first because financial independence is a priority. Without a decent salary, it may be difficult for people to live comfortably or plan for the future.</w:t>
      </w:r>
    </w:p>
    <w:p w14:paraId="6687A5F5" w14:textId="77777777" w:rsidR="004E7B3F" w:rsidRDefault="004E7B3F" w:rsidP="004E7B3F">
      <w:pPr>
        <w:spacing w:after="60" w:line="252" w:lineRule="auto"/>
      </w:pPr>
      <w:r>
        <w:rPr>
          <w:sz w:val="21"/>
        </w:rPr>
        <w:lastRenderedPageBreak/>
        <w:t>Nevertheless, I believe that non-financial factors are just as important. Firstly, the working environment can strongly affect a person’s happiness. Friendly colleagues, a supportive manager and reasonable working hours may make a job much more enjoyable than a higher salary in a stressful company. Secondly, many people want work that gives them a sense of achievement or social value. Teachers, doctors and charity workers, for instance, may not always earn the highest salaries, but they often feel that their work is meaningful. Finally, opportunities to learn and develop professionally are vital because people may spend decades in their chosen careers.</w:t>
      </w:r>
    </w:p>
    <w:p w14:paraId="7CF6A56E" w14:textId="77777777" w:rsidR="004E7B3F" w:rsidRDefault="004E7B3F" w:rsidP="004E7B3F">
      <w:pPr>
        <w:spacing w:after="60" w:line="252" w:lineRule="auto"/>
      </w:pPr>
      <w:r>
        <w:rPr>
          <w:sz w:val="21"/>
        </w:rPr>
        <w:t>In conclusion, while salary should certainly be considered, I believe that job satisfaction, personal development and workplace conditions are equally important when people choose a career.</w:t>
      </w:r>
    </w:p>
    <w:p w14:paraId="1D356FB7" w14:textId="77777777" w:rsidR="004E7B3F" w:rsidRDefault="004E7B3F" w:rsidP="004E7B3F">
      <w:pPr>
        <w:spacing w:after="60" w:line="252" w:lineRule="auto"/>
        <w:rPr>
          <w:lang w:eastAsia="zh-CN"/>
        </w:rPr>
      </w:pPr>
      <w:r>
        <w:rPr>
          <w:sz w:val="21"/>
          <w:lang w:eastAsia="zh-CN"/>
        </w:rPr>
        <w:t>（新撰写参考范文，约</w:t>
      </w:r>
      <w:r>
        <w:rPr>
          <w:sz w:val="21"/>
          <w:lang w:eastAsia="zh-CN"/>
        </w:rPr>
        <w:t>250-300</w:t>
      </w:r>
      <w:r>
        <w:rPr>
          <w:sz w:val="21"/>
          <w:lang w:eastAsia="zh-CN"/>
        </w:rPr>
        <w:t>词）</w:t>
      </w:r>
    </w:p>
    <w:p w14:paraId="260B719C" w14:textId="77777777" w:rsidR="004E7B3F" w:rsidRDefault="004E7B3F" w:rsidP="004E7B3F">
      <w:pPr>
        <w:spacing w:after="60" w:line="252" w:lineRule="auto"/>
        <w:rPr>
          <w:lang w:eastAsia="zh-CN"/>
        </w:rPr>
      </w:pPr>
      <w:r>
        <w:rPr>
          <w:sz w:val="21"/>
          <w:lang w:eastAsia="zh-CN"/>
        </w:rPr>
        <w:t>参考思路：新补充完整参考范文；可关注范文如何回应题目所有部分、安排主体段、使用例子和结论重申观点。</w:t>
      </w:r>
    </w:p>
    <w:p w14:paraId="20123502"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75883E34" w14:textId="77777777" w:rsidR="004E7B3F" w:rsidRDefault="004E7B3F" w:rsidP="004E7B3F">
      <w:pPr>
        <w:spacing w:after="60" w:line="252" w:lineRule="auto"/>
      </w:pPr>
      <w:r>
        <w:rPr>
          <w:sz w:val="21"/>
        </w:rPr>
        <w:t>────────────────────────────────────────</w:t>
      </w:r>
    </w:p>
    <w:p w14:paraId="06C73EBD" w14:textId="77777777" w:rsidR="004E7B3F" w:rsidRDefault="004E7B3F" w:rsidP="004E7B3F">
      <w:pPr>
        <w:spacing w:after="60" w:line="252" w:lineRule="auto"/>
      </w:pPr>
      <w:r>
        <w:rPr>
          <w:sz w:val="21"/>
        </w:rPr>
        <w:t>141. 9</w:t>
      </w:r>
      <w:r>
        <w:rPr>
          <w:sz w:val="21"/>
        </w:rPr>
        <w:t>分范文</w:t>
      </w:r>
    </w:p>
    <w:p w14:paraId="24BE973A" w14:textId="77777777" w:rsidR="004E7B3F" w:rsidRDefault="004E7B3F" w:rsidP="004E7B3F">
      <w:pPr>
        <w:spacing w:after="60" w:line="252" w:lineRule="auto"/>
      </w:pPr>
      <w:r>
        <w:rPr>
          <w:sz w:val="21"/>
        </w:rPr>
        <w:t>题型：</w:t>
      </w:r>
      <w:r>
        <w:rPr>
          <w:sz w:val="21"/>
        </w:rPr>
        <w:t xml:space="preserve">Task 2 </w:t>
      </w:r>
      <w:r>
        <w:rPr>
          <w:sz w:val="21"/>
        </w:rPr>
        <w:t>大作文</w:t>
      </w:r>
    </w:p>
    <w:p w14:paraId="3EBC593F" w14:textId="77777777" w:rsidR="004E7B3F" w:rsidRDefault="004E7B3F" w:rsidP="004E7B3F">
      <w:pPr>
        <w:spacing w:after="60" w:line="252" w:lineRule="auto"/>
      </w:pPr>
      <w:r>
        <w:rPr>
          <w:sz w:val="21"/>
        </w:rPr>
        <w:t>Q: Should governments make decisions about people's lifestyle, or should people make their own decisions?</w:t>
      </w:r>
    </w:p>
    <w:p w14:paraId="5AB8A32C" w14:textId="77777777" w:rsidR="004E7B3F" w:rsidRDefault="004E7B3F" w:rsidP="004E7B3F">
      <w:pPr>
        <w:spacing w:after="60" w:line="252" w:lineRule="auto"/>
      </w:pPr>
      <w:r>
        <w:rPr>
          <w:sz w:val="21"/>
        </w:rPr>
        <w:t>A: People have different views about whether governments should influence personal lifestyle choices. In my opinion, adults should normally be free to make their own decisions, but governments can and should intervene when personal behaviour creates serious social costs.</w:t>
      </w:r>
    </w:p>
    <w:p w14:paraId="7858AE4A" w14:textId="77777777" w:rsidR="004E7B3F" w:rsidRDefault="004E7B3F" w:rsidP="004E7B3F">
      <w:pPr>
        <w:spacing w:after="60" w:line="252" w:lineRule="auto"/>
      </w:pPr>
      <w:r>
        <w:rPr>
          <w:sz w:val="21"/>
        </w:rPr>
        <w:t>On the one hand, individual freedom is important. People have different values, beliefs and circumstances, so it would be unfair for governments to control every aspect of daily life. For example, choices about food, exercise, hobbies or daily routines are personal matters, and citizens should be trusted to decide what is suitable for them. Excessive government control could also lead to resentment, because people may feel that the state is treating them like children rather than responsible adults. A free society should allow people to make mistakes and learn from them.</w:t>
      </w:r>
    </w:p>
    <w:p w14:paraId="7D234EE1" w14:textId="77777777" w:rsidR="004E7B3F" w:rsidRDefault="004E7B3F" w:rsidP="004E7B3F">
      <w:pPr>
        <w:spacing w:after="60" w:line="252" w:lineRule="auto"/>
      </w:pPr>
      <w:r>
        <w:rPr>
          <w:sz w:val="21"/>
        </w:rPr>
        <w:t>On the other hand, some lifestyle choices affect not only individuals but also society. Smoking is a good example. When people smoke in public places, they harm others through second-hand smoke and increase pressure on public healthcare systems. In such cases, governments are justified in introducing rules, taxes and educational campaigns. They can ban smoking in workplaces, increase the price of cigarettes and provide clear health warnings. These measures do not remove all personal freedom, but they encourage healthier choices and protect the public.</w:t>
      </w:r>
    </w:p>
    <w:p w14:paraId="4E9613A2" w14:textId="77777777" w:rsidR="004E7B3F" w:rsidRDefault="004E7B3F" w:rsidP="004E7B3F">
      <w:pPr>
        <w:spacing w:after="60" w:line="252" w:lineRule="auto"/>
      </w:pPr>
      <w:r>
        <w:rPr>
          <w:sz w:val="21"/>
        </w:rPr>
        <w:t>In conclusion, people should generally make their own lifestyle decisions, but governments have a legitimate role when those decisions cause harm to others or create avoidable costs for society.</w:t>
      </w:r>
    </w:p>
    <w:p w14:paraId="6E7C1E77" w14:textId="77777777" w:rsidR="004E7B3F" w:rsidRDefault="004E7B3F" w:rsidP="004E7B3F">
      <w:pPr>
        <w:spacing w:after="60" w:line="252" w:lineRule="auto"/>
        <w:rPr>
          <w:lang w:eastAsia="zh-CN"/>
        </w:rPr>
      </w:pPr>
      <w:r>
        <w:rPr>
          <w:sz w:val="21"/>
          <w:lang w:eastAsia="zh-CN"/>
        </w:rPr>
        <w:t>（新撰写参考范文，约</w:t>
      </w:r>
      <w:r>
        <w:rPr>
          <w:sz w:val="21"/>
          <w:lang w:eastAsia="zh-CN"/>
        </w:rPr>
        <w:t>250-300</w:t>
      </w:r>
      <w:r>
        <w:rPr>
          <w:sz w:val="21"/>
          <w:lang w:eastAsia="zh-CN"/>
        </w:rPr>
        <w:t>词）</w:t>
      </w:r>
    </w:p>
    <w:p w14:paraId="2AA9BBA9" w14:textId="77777777" w:rsidR="004E7B3F" w:rsidRDefault="004E7B3F" w:rsidP="004E7B3F">
      <w:pPr>
        <w:spacing w:after="60" w:line="252" w:lineRule="auto"/>
        <w:rPr>
          <w:lang w:eastAsia="zh-CN"/>
        </w:rPr>
      </w:pPr>
      <w:r>
        <w:rPr>
          <w:sz w:val="21"/>
          <w:lang w:eastAsia="zh-CN"/>
        </w:rPr>
        <w:lastRenderedPageBreak/>
        <w:t>参考思路：新补充完整参考范文；可关注范文如何回应题目所有部分、安排主体段、使用例子和结论重申观点。</w:t>
      </w:r>
    </w:p>
    <w:p w14:paraId="4C9102C2"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7223A770" w14:textId="77777777" w:rsidR="004E7B3F" w:rsidRDefault="004E7B3F" w:rsidP="004E7B3F">
      <w:pPr>
        <w:spacing w:after="60" w:line="252" w:lineRule="auto"/>
      </w:pPr>
      <w:r>
        <w:rPr>
          <w:sz w:val="21"/>
        </w:rPr>
        <w:t>────────────────────────────────────────</w:t>
      </w:r>
    </w:p>
    <w:p w14:paraId="5CDB6128" w14:textId="77777777" w:rsidR="004E7B3F" w:rsidRDefault="004E7B3F" w:rsidP="004E7B3F">
      <w:pPr>
        <w:spacing w:after="60" w:line="252" w:lineRule="auto"/>
      </w:pPr>
      <w:r>
        <w:rPr>
          <w:sz w:val="21"/>
        </w:rPr>
        <w:t>142. 9</w:t>
      </w:r>
      <w:r>
        <w:rPr>
          <w:sz w:val="21"/>
        </w:rPr>
        <w:t>分范文</w:t>
      </w:r>
    </w:p>
    <w:p w14:paraId="672B23E7" w14:textId="77777777" w:rsidR="004E7B3F" w:rsidRDefault="004E7B3F" w:rsidP="004E7B3F">
      <w:pPr>
        <w:spacing w:after="60" w:line="252" w:lineRule="auto"/>
      </w:pPr>
      <w:r>
        <w:rPr>
          <w:sz w:val="21"/>
        </w:rPr>
        <w:t>题型：</w:t>
      </w:r>
      <w:r>
        <w:rPr>
          <w:sz w:val="21"/>
        </w:rPr>
        <w:t xml:space="preserve">Task 2 </w:t>
      </w:r>
      <w:r>
        <w:rPr>
          <w:sz w:val="21"/>
        </w:rPr>
        <w:t>大作文</w:t>
      </w:r>
    </w:p>
    <w:p w14:paraId="7D0D5617" w14:textId="77777777" w:rsidR="004E7B3F" w:rsidRDefault="004E7B3F" w:rsidP="004E7B3F">
      <w:pPr>
        <w:spacing w:after="60" w:line="252" w:lineRule="auto"/>
      </w:pPr>
      <w:r>
        <w:rPr>
          <w:sz w:val="21"/>
        </w:rPr>
        <w:t>Q: ‘Teleworking’, or the use of telecommunications to allow people to work from home, should be adopted by all employers in order to improve the quality of life of their staff. To what extent do you agree or disagree with this statement?</w:t>
      </w:r>
    </w:p>
    <w:p w14:paraId="03ACB642" w14:textId="77777777" w:rsidR="004E7B3F" w:rsidRDefault="004E7B3F" w:rsidP="004E7B3F">
      <w:pPr>
        <w:spacing w:after="60" w:line="252" w:lineRule="auto"/>
      </w:pPr>
      <w:r>
        <w:rPr>
          <w:sz w:val="21"/>
        </w:rPr>
        <w:t>A: Teleworking has become much more common as digital technology has improved. While I accept that working from home can benefit many employees, I strongly disagree that all employers should be required to adopt it in every work context.</w:t>
      </w:r>
    </w:p>
    <w:p w14:paraId="13D8A5DF" w14:textId="77777777" w:rsidR="004E7B3F" w:rsidRDefault="004E7B3F" w:rsidP="004E7B3F">
      <w:pPr>
        <w:spacing w:after="60" w:line="252" w:lineRule="auto"/>
      </w:pPr>
      <w:r>
        <w:rPr>
          <w:sz w:val="21"/>
        </w:rPr>
        <w:t>There are several advantages to teleworking. Firstly, it can improve employees’ quality of life by reducing the time and stress involved in commuting. Someone who no longer spends two hours travelling each day may have more time for family, exercise or rest. Secondly, working from home can make employees more productive if they need quiet time to concentrate. It may also help parents, disabled workers or people living far from major cities to remain active in the labour market. From an environmental perspective, fewer daily journeys could reduce traffic congestion and air pollution.</w:t>
      </w:r>
    </w:p>
    <w:p w14:paraId="79600FB6" w14:textId="77777777" w:rsidR="004E7B3F" w:rsidRDefault="004E7B3F" w:rsidP="004E7B3F">
      <w:pPr>
        <w:spacing w:after="60" w:line="252" w:lineRule="auto"/>
      </w:pPr>
      <w:r>
        <w:rPr>
          <w:sz w:val="21"/>
        </w:rPr>
        <w:t>However, teleworking is not suitable for every job or every workplace. Many occupations require face-to-face interaction, practical equipment or direct supervision. Nurses, factory workers, shop assistants and laboratory staff, for example, cannot perform most of their duties from home. Even in office-based jobs, constant remote work may weaken teamwork and reduce opportunities for informal learning. New employees often learn by observing colleagues and asking quick questions, which is more difficult online. Some workers may also feel isolated or find it hard to separate work from private life.</w:t>
      </w:r>
    </w:p>
    <w:p w14:paraId="75479FB1" w14:textId="77777777" w:rsidR="004E7B3F" w:rsidRDefault="004E7B3F" w:rsidP="004E7B3F">
      <w:pPr>
        <w:spacing w:after="60" w:line="252" w:lineRule="auto"/>
      </w:pPr>
      <w:r>
        <w:rPr>
          <w:sz w:val="21"/>
        </w:rPr>
        <w:t>In conclusion, teleworking should be offered where it is practical and beneficial, but it would be unrealistic and harmful to require all employers to introduce it for all staff.</w:t>
      </w:r>
    </w:p>
    <w:p w14:paraId="57C63CC4" w14:textId="77777777" w:rsidR="004E7B3F" w:rsidRDefault="004E7B3F" w:rsidP="004E7B3F">
      <w:pPr>
        <w:spacing w:after="60" w:line="252" w:lineRule="auto"/>
        <w:rPr>
          <w:lang w:eastAsia="zh-CN"/>
        </w:rPr>
      </w:pPr>
      <w:r>
        <w:rPr>
          <w:sz w:val="21"/>
          <w:lang w:eastAsia="zh-CN"/>
        </w:rPr>
        <w:t>（新撰写参考范文，约</w:t>
      </w:r>
      <w:r>
        <w:rPr>
          <w:sz w:val="21"/>
          <w:lang w:eastAsia="zh-CN"/>
        </w:rPr>
        <w:t>250-300</w:t>
      </w:r>
      <w:r>
        <w:rPr>
          <w:sz w:val="21"/>
          <w:lang w:eastAsia="zh-CN"/>
        </w:rPr>
        <w:t>词）</w:t>
      </w:r>
    </w:p>
    <w:p w14:paraId="6B160198" w14:textId="77777777" w:rsidR="004E7B3F" w:rsidRDefault="004E7B3F" w:rsidP="004E7B3F">
      <w:pPr>
        <w:spacing w:after="60" w:line="252" w:lineRule="auto"/>
        <w:rPr>
          <w:lang w:eastAsia="zh-CN"/>
        </w:rPr>
      </w:pPr>
      <w:r>
        <w:rPr>
          <w:sz w:val="21"/>
          <w:lang w:eastAsia="zh-CN"/>
        </w:rPr>
        <w:t>参考思路：新补充完整参考范文；可关注范文如何回应题目所有部分、安排主体段、使用例子和结论重申观点。</w:t>
      </w:r>
    </w:p>
    <w:p w14:paraId="46480E9E"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55659A8A" w14:textId="77777777" w:rsidR="004E7B3F" w:rsidRDefault="004E7B3F" w:rsidP="004E7B3F">
      <w:pPr>
        <w:spacing w:after="60" w:line="252" w:lineRule="auto"/>
      </w:pPr>
      <w:r>
        <w:rPr>
          <w:sz w:val="21"/>
        </w:rPr>
        <w:t>────────────────────────────────────────</w:t>
      </w:r>
    </w:p>
    <w:p w14:paraId="35E6837D" w14:textId="77777777" w:rsidR="004E7B3F" w:rsidRDefault="004E7B3F" w:rsidP="004E7B3F">
      <w:pPr>
        <w:spacing w:after="60" w:line="252" w:lineRule="auto"/>
      </w:pPr>
      <w:r>
        <w:rPr>
          <w:sz w:val="21"/>
        </w:rPr>
        <w:t>143. 9</w:t>
      </w:r>
      <w:r>
        <w:rPr>
          <w:sz w:val="21"/>
        </w:rPr>
        <w:t>分范文</w:t>
      </w:r>
    </w:p>
    <w:p w14:paraId="674F26B4" w14:textId="77777777" w:rsidR="004E7B3F" w:rsidRDefault="004E7B3F" w:rsidP="004E7B3F">
      <w:pPr>
        <w:spacing w:after="60" w:line="252" w:lineRule="auto"/>
      </w:pPr>
      <w:r>
        <w:rPr>
          <w:sz w:val="21"/>
        </w:rPr>
        <w:t>题型：</w:t>
      </w:r>
      <w:r>
        <w:rPr>
          <w:sz w:val="21"/>
        </w:rPr>
        <w:t xml:space="preserve">Task 2 </w:t>
      </w:r>
      <w:r>
        <w:rPr>
          <w:sz w:val="21"/>
        </w:rPr>
        <w:t>大作文</w:t>
      </w:r>
    </w:p>
    <w:p w14:paraId="628CAE7D" w14:textId="77777777" w:rsidR="004E7B3F" w:rsidRDefault="004E7B3F" w:rsidP="004E7B3F">
      <w:pPr>
        <w:spacing w:after="60" w:line="252" w:lineRule="auto"/>
      </w:pPr>
      <w:r>
        <w:rPr>
          <w:sz w:val="21"/>
        </w:rPr>
        <w:t>Q: Early technological developments helped ordinary people and changed their lives more than recent developments. To what extent do you agree or disagree?</w:t>
      </w:r>
    </w:p>
    <w:p w14:paraId="4A0EEF37" w14:textId="77777777" w:rsidR="004E7B3F" w:rsidRDefault="004E7B3F" w:rsidP="004E7B3F">
      <w:pPr>
        <w:spacing w:after="60" w:line="252" w:lineRule="auto"/>
      </w:pPr>
      <w:r>
        <w:rPr>
          <w:sz w:val="21"/>
        </w:rPr>
        <w:lastRenderedPageBreak/>
        <w:t>A: Technological development has always changed ordinary people’s lives. While early inventions such as the wheel, printing press and electricity were extremely important, I believe that recent technologies have had an even greater effect on everyday life.</w:t>
      </w:r>
    </w:p>
    <w:p w14:paraId="39FBE9D9" w14:textId="77777777" w:rsidR="004E7B3F" w:rsidRDefault="004E7B3F" w:rsidP="004E7B3F">
      <w:pPr>
        <w:spacing w:after="60" w:line="252" w:lineRule="auto"/>
      </w:pPr>
      <w:r>
        <w:rPr>
          <w:sz w:val="21"/>
        </w:rPr>
        <w:t>It is true that early technologies transformed human society. Agriculture allowed people to settle in one place and build communities, while the invention of writing made it possible to record laws, knowledge and history. Later, electricity and the telephone changed homes and workplaces dramatically. These developments improved safety, communication and productivity, and they created the foundations for modern life. Without them, people today would not enjoy the level of comfort and organisation that they often take for granted.</w:t>
      </w:r>
    </w:p>
    <w:p w14:paraId="1046EDA5" w14:textId="77777777" w:rsidR="004E7B3F" w:rsidRDefault="004E7B3F" w:rsidP="004E7B3F">
      <w:pPr>
        <w:spacing w:after="60" w:line="252" w:lineRule="auto"/>
      </w:pPr>
      <w:r>
        <w:rPr>
          <w:sz w:val="21"/>
        </w:rPr>
        <w:t>However, recent technological breakthroughs have affected ordinary people more directly and more constantly. Smartphones, the Internet and digital platforms influence how people study, work, shop, travel and maintain relationships. For example, a student in a small town can take online courses from international universities, and a small business owner can sell products to customers across the world. Medical technology has also improved life expectancy and quality of life, while transport and communication systems have made the world feel much smaller. Unlike many early inventions, recent digital technologies are used many times every day by billions of individuals.</w:t>
      </w:r>
    </w:p>
    <w:p w14:paraId="0C17952E" w14:textId="77777777" w:rsidR="004E7B3F" w:rsidRDefault="004E7B3F" w:rsidP="004E7B3F">
      <w:pPr>
        <w:spacing w:after="60" w:line="252" w:lineRule="auto"/>
      </w:pPr>
      <w:r>
        <w:rPr>
          <w:sz w:val="21"/>
        </w:rPr>
        <w:t>In conclusion, early technological developments were undoubtedly significant, but I believe that recent technologies have had a wider and more immediate impact on the daily lives of ordinary people.</w:t>
      </w:r>
    </w:p>
    <w:p w14:paraId="7FC2CF10" w14:textId="77777777" w:rsidR="004E7B3F" w:rsidRDefault="004E7B3F" w:rsidP="004E7B3F">
      <w:pPr>
        <w:spacing w:after="60" w:line="252" w:lineRule="auto"/>
        <w:rPr>
          <w:lang w:eastAsia="zh-CN"/>
        </w:rPr>
      </w:pPr>
      <w:r>
        <w:rPr>
          <w:sz w:val="21"/>
          <w:lang w:eastAsia="zh-CN"/>
        </w:rPr>
        <w:t>（新撰写参考范文，约</w:t>
      </w:r>
      <w:r>
        <w:rPr>
          <w:sz w:val="21"/>
          <w:lang w:eastAsia="zh-CN"/>
        </w:rPr>
        <w:t>250-300</w:t>
      </w:r>
      <w:r>
        <w:rPr>
          <w:sz w:val="21"/>
          <w:lang w:eastAsia="zh-CN"/>
        </w:rPr>
        <w:t>词）</w:t>
      </w:r>
    </w:p>
    <w:p w14:paraId="6F8E9258" w14:textId="77777777" w:rsidR="004E7B3F" w:rsidRDefault="004E7B3F" w:rsidP="004E7B3F">
      <w:pPr>
        <w:spacing w:after="60" w:line="252" w:lineRule="auto"/>
        <w:rPr>
          <w:lang w:eastAsia="zh-CN"/>
        </w:rPr>
      </w:pPr>
      <w:r>
        <w:rPr>
          <w:sz w:val="21"/>
          <w:lang w:eastAsia="zh-CN"/>
        </w:rPr>
        <w:t>参考思路：新补充完整参考范文；可关注范文如何回应题目所有部分、安排主体段、使用例子和结论重申观点。</w:t>
      </w:r>
    </w:p>
    <w:p w14:paraId="4B912BC9"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1B499490" w14:textId="77777777" w:rsidR="004E7B3F" w:rsidRDefault="004E7B3F" w:rsidP="004E7B3F">
      <w:pPr>
        <w:spacing w:after="60" w:line="252" w:lineRule="auto"/>
      </w:pPr>
      <w:r>
        <w:rPr>
          <w:sz w:val="21"/>
        </w:rPr>
        <w:t>────────────────────────────────────────</w:t>
      </w:r>
    </w:p>
    <w:p w14:paraId="70D52A48" w14:textId="77777777" w:rsidR="004E7B3F" w:rsidRDefault="004E7B3F" w:rsidP="004E7B3F">
      <w:pPr>
        <w:spacing w:after="60" w:line="252" w:lineRule="auto"/>
      </w:pPr>
      <w:r>
        <w:rPr>
          <w:sz w:val="21"/>
        </w:rPr>
        <w:t>144. 9</w:t>
      </w:r>
      <w:r>
        <w:rPr>
          <w:sz w:val="21"/>
        </w:rPr>
        <w:t>分范文</w:t>
      </w:r>
    </w:p>
    <w:p w14:paraId="3CC4016B" w14:textId="77777777" w:rsidR="004E7B3F" w:rsidRDefault="004E7B3F" w:rsidP="004E7B3F">
      <w:pPr>
        <w:spacing w:after="60" w:line="252" w:lineRule="auto"/>
      </w:pPr>
      <w:r>
        <w:rPr>
          <w:sz w:val="21"/>
        </w:rPr>
        <w:t>题型：</w:t>
      </w:r>
      <w:r>
        <w:rPr>
          <w:sz w:val="21"/>
        </w:rPr>
        <w:t xml:space="preserve">Task 2 </w:t>
      </w:r>
      <w:r>
        <w:rPr>
          <w:sz w:val="21"/>
        </w:rPr>
        <w:t>大作文</w:t>
      </w:r>
    </w:p>
    <w:p w14:paraId="46774A0D" w14:textId="77777777" w:rsidR="004E7B3F" w:rsidRDefault="004E7B3F" w:rsidP="004E7B3F">
      <w:pPr>
        <w:spacing w:after="60" w:line="252" w:lineRule="auto"/>
      </w:pPr>
      <w:r>
        <w:rPr>
          <w:sz w:val="21"/>
        </w:rPr>
        <w:t>Q: Governments should not have to provide care or financial support for elderly people because it is the responsibility of each person to prepare for retirement and support him or herself. To what extent do you agree or disagree with this opinion?</w:t>
      </w:r>
    </w:p>
    <w:p w14:paraId="6960A8F1" w14:textId="77777777" w:rsidR="004E7B3F" w:rsidRDefault="004E7B3F" w:rsidP="004E7B3F">
      <w:pPr>
        <w:spacing w:after="60" w:line="252" w:lineRule="auto"/>
      </w:pPr>
      <w:r>
        <w:rPr>
          <w:sz w:val="21"/>
        </w:rPr>
        <w:t>A: Some people argue that individuals, rather than governments, should be responsible for supporting themselves in old age. I partly agree that people should prepare for retirement, but I believe governments still have a duty to care for elderly citizens.</w:t>
      </w:r>
    </w:p>
    <w:p w14:paraId="3C3E05AF" w14:textId="77777777" w:rsidR="004E7B3F" w:rsidRDefault="004E7B3F" w:rsidP="004E7B3F">
      <w:pPr>
        <w:spacing w:after="60" w:line="252" w:lineRule="auto"/>
      </w:pPr>
      <w:r>
        <w:rPr>
          <w:sz w:val="21"/>
        </w:rPr>
        <w:t>On the one hand, personal responsibility is important. People who are able to work should be encouraged to save money, buy insurance or contribute to pension schemes during their working lives. If citizens expect the state to provide everything in old age, they may make poor financial choices and place an unfair burden on younger taxpayers. Furthermore, many people now live longer and remain healthy for many years after retirement, so it is reasonable to ask them to plan carefully for this stage of life.</w:t>
      </w:r>
    </w:p>
    <w:p w14:paraId="326CE623" w14:textId="77777777" w:rsidR="004E7B3F" w:rsidRDefault="004E7B3F" w:rsidP="004E7B3F">
      <w:pPr>
        <w:spacing w:after="60" w:line="252" w:lineRule="auto"/>
      </w:pPr>
      <w:r>
        <w:rPr>
          <w:sz w:val="21"/>
        </w:rPr>
        <w:t xml:space="preserve">On the other hand, not everyone has the same opportunity to prepare for retirement. Some people spend their lives in low-paid jobs, raise children alone, suffer illness or care for family members without earning much income. It would be unfair to leave these people without support simply because they could not save enough. A civilised society should guarantee basic healthcare, housing and financial assistance for elderly people who are vulnerable. </w:t>
      </w:r>
      <w:r>
        <w:rPr>
          <w:sz w:val="21"/>
        </w:rPr>
        <w:lastRenderedPageBreak/>
        <w:t>Government support also benefits society as a whole because it reduces poverty, homelessness and pressure on families.</w:t>
      </w:r>
    </w:p>
    <w:p w14:paraId="16C5A535" w14:textId="77777777" w:rsidR="004E7B3F" w:rsidRDefault="004E7B3F" w:rsidP="004E7B3F">
      <w:pPr>
        <w:spacing w:after="60" w:line="252" w:lineRule="auto"/>
      </w:pPr>
      <w:r>
        <w:rPr>
          <w:sz w:val="21"/>
        </w:rPr>
        <w:t>In conclusion, individuals should make sensible plans for retirement whenever possible, but governments should still provide essential care and financial support for older people who need it.</w:t>
      </w:r>
    </w:p>
    <w:p w14:paraId="375FA996" w14:textId="77777777" w:rsidR="004E7B3F" w:rsidRDefault="004E7B3F" w:rsidP="004E7B3F">
      <w:pPr>
        <w:spacing w:after="60" w:line="252" w:lineRule="auto"/>
        <w:rPr>
          <w:lang w:eastAsia="zh-CN"/>
        </w:rPr>
      </w:pPr>
      <w:r>
        <w:rPr>
          <w:sz w:val="21"/>
          <w:lang w:eastAsia="zh-CN"/>
        </w:rPr>
        <w:t>（新撰写参考范文，约</w:t>
      </w:r>
      <w:r>
        <w:rPr>
          <w:sz w:val="21"/>
          <w:lang w:eastAsia="zh-CN"/>
        </w:rPr>
        <w:t>250-300</w:t>
      </w:r>
      <w:r>
        <w:rPr>
          <w:sz w:val="21"/>
          <w:lang w:eastAsia="zh-CN"/>
        </w:rPr>
        <w:t>词）</w:t>
      </w:r>
    </w:p>
    <w:p w14:paraId="6BF9B655" w14:textId="77777777" w:rsidR="004E7B3F" w:rsidRDefault="004E7B3F" w:rsidP="004E7B3F">
      <w:pPr>
        <w:spacing w:after="60" w:line="252" w:lineRule="auto"/>
        <w:rPr>
          <w:lang w:eastAsia="zh-CN"/>
        </w:rPr>
      </w:pPr>
      <w:r>
        <w:rPr>
          <w:sz w:val="21"/>
          <w:lang w:eastAsia="zh-CN"/>
        </w:rPr>
        <w:t>参考思路：新补充完整参考范文；可关注范文如何回应题目所有部分、安排主体段、使用例子和结论重申观点。</w:t>
      </w:r>
    </w:p>
    <w:p w14:paraId="65D4C8B9"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2F254623" w14:textId="77777777" w:rsidR="004E7B3F" w:rsidRDefault="004E7B3F" w:rsidP="004E7B3F">
      <w:pPr>
        <w:spacing w:after="60" w:line="252" w:lineRule="auto"/>
      </w:pPr>
      <w:r>
        <w:rPr>
          <w:sz w:val="21"/>
        </w:rPr>
        <w:t>────────────────────────────────────────</w:t>
      </w:r>
    </w:p>
    <w:p w14:paraId="440079E4" w14:textId="77777777" w:rsidR="004E7B3F" w:rsidRDefault="004E7B3F" w:rsidP="004E7B3F">
      <w:pPr>
        <w:spacing w:after="60" w:line="252" w:lineRule="auto"/>
      </w:pPr>
      <w:r>
        <w:rPr>
          <w:sz w:val="21"/>
        </w:rPr>
        <w:t>145. 9</w:t>
      </w:r>
      <w:r>
        <w:rPr>
          <w:sz w:val="21"/>
        </w:rPr>
        <w:t>分范文</w:t>
      </w:r>
    </w:p>
    <w:p w14:paraId="6150FD1D" w14:textId="77777777" w:rsidR="004E7B3F" w:rsidRDefault="004E7B3F" w:rsidP="004E7B3F">
      <w:pPr>
        <w:spacing w:after="60" w:line="252" w:lineRule="auto"/>
      </w:pPr>
      <w:r>
        <w:rPr>
          <w:sz w:val="21"/>
        </w:rPr>
        <w:t>题型：</w:t>
      </w:r>
      <w:r>
        <w:rPr>
          <w:sz w:val="21"/>
        </w:rPr>
        <w:t xml:space="preserve">Task 2 </w:t>
      </w:r>
      <w:r>
        <w:rPr>
          <w:sz w:val="21"/>
        </w:rPr>
        <w:t>大作文</w:t>
      </w:r>
    </w:p>
    <w:p w14:paraId="7B0B20D7" w14:textId="77777777" w:rsidR="004E7B3F" w:rsidRDefault="004E7B3F" w:rsidP="004E7B3F">
      <w:pPr>
        <w:spacing w:after="60" w:line="252" w:lineRule="auto"/>
      </w:pPr>
      <w:r>
        <w:rPr>
          <w:sz w:val="21"/>
        </w:rPr>
        <w:t>Q: Many people say that we now live in 'consumer societies' where money and possessions are given too much importance. To what extent do you agree or disagree?</w:t>
      </w:r>
    </w:p>
    <w:p w14:paraId="74F7DA1A" w14:textId="77777777" w:rsidR="004E7B3F" w:rsidRDefault="004E7B3F" w:rsidP="004E7B3F">
      <w:pPr>
        <w:spacing w:after="60" w:line="252" w:lineRule="auto"/>
      </w:pPr>
      <w:r>
        <w:rPr>
          <w:sz w:val="21"/>
        </w:rPr>
        <w:t>A: It is often argued that modern societies place too much emphasis on money and possessions. I agree with this view to a large extent, although I accept that consumer culture has also brought some material benefits.</w:t>
      </w:r>
    </w:p>
    <w:p w14:paraId="63771D57" w14:textId="77777777" w:rsidR="004E7B3F" w:rsidRDefault="004E7B3F" w:rsidP="004E7B3F">
      <w:pPr>
        <w:spacing w:after="60" w:line="252" w:lineRule="auto"/>
      </w:pPr>
      <w:r>
        <w:rPr>
          <w:sz w:val="21"/>
        </w:rPr>
        <w:t>There is no doubt that people today enjoy a higher standard of living than in the past. Mass production, international trade and competition between companies have made many goods cheaper and more widely available. For example, ordinary families can now buy phones, household appliances and clothes that previous generations would have considered luxuries. Consumer spending can also create jobs and stimulate economic growth, which helps governments fund public services. In this sense, the desire to buy and own things has contributed to comfort and prosperity.</w:t>
      </w:r>
    </w:p>
    <w:p w14:paraId="6BAD8338" w14:textId="77777777" w:rsidR="004E7B3F" w:rsidRDefault="004E7B3F" w:rsidP="004E7B3F">
      <w:pPr>
        <w:spacing w:after="60" w:line="252" w:lineRule="auto"/>
      </w:pPr>
      <w:r>
        <w:rPr>
          <w:sz w:val="21"/>
        </w:rPr>
        <w:t>However, I believe that consumer societies have serious disadvantages. Many people now judge success by income, brands and visible possessions rather than by character, kindness or contribution to others. Advertising constantly encourages people to feel dissatisfied with what they already have, and social media makes this worse by turning lifestyles into public displays. As a result, individuals may work excessively, borrow money or feel inferior simply because they cannot afford the newest products. Traditional values such as simplicity, community and contentment can easily be weakened when everything is measured by purchasing power.</w:t>
      </w:r>
    </w:p>
    <w:p w14:paraId="7A8FFBC5" w14:textId="77777777" w:rsidR="004E7B3F" w:rsidRDefault="004E7B3F" w:rsidP="004E7B3F">
      <w:pPr>
        <w:spacing w:after="60" w:line="252" w:lineRule="auto"/>
      </w:pPr>
      <w:r>
        <w:rPr>
          <w:sz w:val="21"/>
        </w:rPr>
        <w:t>In conclusion, consumer culture has improved material comfort, but I believe that modern societies give too much importance to money and possessions, and this can damage both personal happiness and social values.</w:t>
      </w:r>
    </w:p>
    <w:p w14:paraId="00BA9B4C" w14:textId="77777777" w:rsidR="004E7B3F" w:rsidRDefault="004E7B3F" w:rsidP="004E7B3F">
      <w:pPr>
        <w:spacing w:after="60" w:line="252" w:lineRule="auto"/>
        <w:rPr>
          <w:lang w:eastAsia="zh-CN"/>
        </w:rPr>
      </w:pPr>
      <w:r>
        <w:rPr>
          <w:sz w:val="21"/>
          <w:lang w:eastAsia="zh-CN"/>
        </w:rPr>
        <w:t>（新撰写参考范文，约</w:t>
      </w:r>
      <w:r>
        <w:rPr>
          <w:sz w:val="21"/>
          <w:lang w:eastAsia="zh-CN"/>
        </w:rPr>
        <w:t>250-300</w:t>
      </w:r>
      <w:r>
        <w:rPr>
          <w:sz w:val="21"/>
          <w:lang w:eastAsia="zh-CN"/>
        </w:rPr>
        <w:t>词）</w:t>
      </w:r>
    </w:p>
    <w:p w14:paraId="11E46749" w14:textId="77777777" w:rsidR="004E7B3F" w:rsidRDefault="004E7B3F" w:rsidP="004E7B3F">
      <w:pPr>
        <w:spacing w:after="60" w:line="252" w:lineRule="auto"/>
        <w:rPr>
          <w:lang w:eastAsia="zh-CN"/>
        </w:rPr>
      </w:pPr>
      <w:r>
        <w:rPr>
          <w:sz w:val="21"/>
          <w:lang w:eastAsia="zh-CN"/>
        </w:rPr>
        <w:t>参考思路：新补充完整参考范文；可关注范文如何回应题目所有部分、安排主体段、使用例子和结论重申观点。</w:t>
      </w:r>
    </w:p>
    <w:p w14:paraId="025B299A"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7E579BE5" w14:textId="77777777" w:rsidR="004E7B3F" w:rsidRDefault="004E7B3F" w:rsidP="004E7B3F">
      <w:pPr>
        <w:spacing w:after="60" w:line="252" w:lineRule="auto"/>
      </w:pPr>
      <w:r>
        <w:rPr>
          <w:sz w:val="21"/>
        </w:rPr>
        <w:t>────────────────────────────────────────</w:t>
      </w:r>
    </w:p>
    <w:p w14:paraId="0204A96E" w14:textId="77777777" w:rsidR="004E7B3F" w:rsidRDefault="004E7B3F" w:rsidP="004E7B3F">
      <w:pPr>
        <w:spacing w:after="60" w:line="252" w:lineRule="auto"/>
      </w:pPr>
      <w:r>
        <w:rPr>
          <w:sz w:val="21"/>
        </w:rPr>
        <w:lastRenderedPageBreak/>
        <w:t xml:space="preserve">146. simon </w:t>
      </w:r>
      <w:r>
        <w:rPr>
          <w:sz w:val="21"/>
        </w:rPr>
        <w:t>作文整理</w:t>
      </w:r>
    </w:p>
    <w:p w14:paraId="07E48BE6" w14:textId="77777777" w:rsidR="004E7B3F" w:rsidRDefault="004E7B3F" w:rsidP="004E7B3F">
      <w:pPr>
        <w:spacing w:after="60" w:line="252" w:lineRule="auto"/>
      </w:pPr>
      <w:r>
        <w:rPr>
          <w:sz w:val="21"/>
        </w:rPr>
        <w:t>题型：</w:t>
      </w:r>
      <w:r>
        <w:rPr>
          <w:sz w:val="21"/>
        </w:rPr>
        <w:t xml:space="preserve">Task 2 </w:t>
      </w:r>
      <w:r>
        <w:rPr>
          <w:sz w:val="21"/>
        </w:rPr>
        <w:t>大作文</w:t>
      </w:r>
    </w:p>
    <w:p w14:paraId="65D7AD1A" w14:textId="77777777" w:rsidR="004E7B3F" w:rsidRDefault="004E7B3F" w:rsidP="004E7B3F">
      <w:pPr>
        <w:spacing w:after="60" w:line="252" w:lineRule="auto"/>
      </w:pPr>
      <w:r>
        <w:rPr>
          <w:sz w:val="21"/>
        </w:rPr>
        <w:t>Q: Children who are brought up in families that do not have large amounts of money are better prepared to deal with the problems of adult life than children brought up by wealthy parents. To what extent do you agree or disagree with this opinion?</w:t>
      </w:r>
    </w:p>
    <w:p w14:paraId="1E18B846" w14:textId="77777777" w:rsidR="004E7B3F" w:rsidRDefault="004E7B3F" w:rsidP="004E7B3F">
      <w:pPr>
        <w:spacing w:after="60" w:line="252" w:lineRule="auto"/>
      </w:pPr>
      <w:r>
        <w:rPr>
          <w:sz w:val="21"/>
        </w:rPr>
        <w:t>A: Some people believe that children from less wealthy families are better prepared for adult problems than those from rich families. I partly agree with this view, although I think parenting style is more important than money alone.</w:t>
      </w:r>
    </w:p>
    <w:p w14:paraId="356206F5" w14:textId="77777777" w:rsidR="004E7B3F" w:rsidRDefault="004E7B3F" w:rsidP="004E7B3F">
      <w:pPr>
        <w:spacing w:after="60" w:line="252" w:lineRule="auto"/>
      </w:pPr>
      <w:r>
        <w:rPr>
          <w:sz w:val="21"/>
        </w:rPr>
        <w:t>Children who grow up without large amounts of money often learn practical life skills earlier. They may understand the value of money because they see their parents budgeting carefully and making difficult choices. For example, such children may learn to save for things they want, help with household tasks, or take part-time jobs when they are old enough. These experiences can make them more independent, realistic and resilient. They may also become more empathetic because they understand that life can be difficult and that success is not guaranteed.</w:t>
      </w:r>
    </w:p>
    <w:p w14:paraId="0CB1C152" w14:textId="77777777" w:rsidR="004E7B3F" w:rsidRDefault="004E7B3F" w:rsidP="004E7B3F">
      <w:pPr>
        <w:spacing w:after="60" w:line="252" w:lineRule="auto"/>
      </w:pPr>
      <w:r>
        <w:rPr>
          <w:sz w:val="21"/>
        </w:rPr>
        <w:t>However, it would be too simple to say that wealthy children are automatically less prepared for adult life. Some rich parents teach their children responsibility, discipline and respect for others, while some poor families may still overprotect their children or create stressful environments. Wealth can also provide advantages such as better education, safer neighbourhoods and access to extracurricular activities, all of which can prepare children for future challenges. The real issue is whether children are given opportunities to solve problems, make decisions and understand consequences.</w:t>
      </w:r>
    </w:p>
    <w:p w14:paraId="1A5211E0" w14:textId="77777777" w:rsidR="004E7B3F" w:rsidRDefault="004E7B3F" w:rsidP="004E7B3F">
      <w:pPr>
        <w:spacing w:after="60" w:line="252" w:lineRule="auto"/>
      </w:pPr>
      <w:r>
        <w:rPr>
          <w:sz w:val="21"/>
        </w:rPr>
        <w:t>In conclusion, children from poorer families may gain useful resilience and practical awareness, but financial background alone does not determine preparation for adult life. Good parenting and meaningful experience are more important.</w:t>
      </w:r>
    </w:p>
    <w:p w14:paraId="598482DC" w14:textId="77777777" w:rsidR="004E7B3F" w:rsidRDefault="004E7B3F" w:rsidP="004E7B3F">
      <w:pPr>
        <w:spacing w:after="60" w:line="252" w:lineRule="auto"/>
      </w:pPr>
      <w:r>
        <w:rPr>
          <w:sz w:val="21"/>
        </w:rPr>
        <w:t>（新撰写参考范文，约</w:t>
      </w:r>
      <w:r>
        <w:rPr>
          <w:sz w:val="21"/>
        </w:rPr>
        <w:t>250-300</w:t>
      </w:r>
      <w:r>
        <w:rPr>
          <w:sz w:val="21"/>
        </w:rPr>
        <w:t>词）</w:t>
      </w:r>
    </w:p>
    <w:p w14:paraId="4B9D0C83" w14:textId="77777777" w:rsidR="004E7B3F" w:rsidRDefault="004E7B3F" w:rsidP="004E7B3F">
      <w:pPr>
        <w:spacing w:after="60" w:line="252" w:lineRule="auto"/>
      </w:pPr>
      <w:r>
        <w:rPr>
          <w:sz w:val="21"/>
        </w:rPr>
        <w:t>参考思路：新补充完整参考范文；可关注范文如何回应题目所有部分、安排主体段、使用例子和结论重申观点。</w:t>
      </w:r>
    </w:p>
    <w:p w14:paraId="62F5C837"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0A0EE2E4" w14:textId="77777777" w:rsidR="004E7B3F" w:rsidRDefault="004E7B3F" w:rsidP="004E7B3F">
      <w:pPr>
        <w:spacing w:after="60" w:line="252" w:lineRule="auto"/>
      </w:pPr>
      <w:r>
        <w:rPr>
          <w:sz w:val="21"/>
        </w:rPr>
        <w:t>────────────────────────────────────────</w:t>
      </w:r>
    </w:p>
    <w:p w14:paraId="7822F06F" w14:textId="77777777" w:rsidR="004E7B3F" w:rsidRDefault="004E7B3F" w:rsidP="004E7B3F">
      <w:pPr>
        <w:spacing w:after="60" w:line="252" w:lineRule="auto"/>
      </w:pPr>
      <w:r>
        <w:rPr>
          <w:sz w:val="21"/>
        </w:rPr>
        <w:t>147. 9</w:t>
      </w:r>
      <w:r>
        <w:rPr>
          <w:sz w:val="21"/>
        </w:rPr>
        <w:t>分范文</w:t>
      </w:r>
    </w:p>
    <w:p w14:paraId="6F6EC796" w14:textId="77777777" w:rsidR="004E7B3F" w:rsidRDefault="004E7B3F" w:rsidP="004E7B3F">
      <w:pPr>
        <w:spacing w:after="60" w:line="252" w:lineRule="auto"/>
      </w:pPr>
      <w:r>
        <w:rPr>
          <w:sz w:val="21"/>
        </w:rPr>
        <w:t>题型：</w:t>
      </w:r>
      <w:r>
        <w:rPr>
          <w:sz w:val="21"/>
        </w:rPr>
        <w:t xml:space="preserve">Task 2 </w:t>
      </w:r>
      <w:r>
        <w:rPr>
          <w:sz w:val="21"/>
        </w:rPr>
        <w:t>大作文</w:t>
      </w:r>
    </w:p>
    <w:p w14:paraId="07EBA9AD" w14:textId="77777777" w:rsidR="004E7B3F" w:rsidRDefault="004E7B3F" w:rsidP="004E7B3F">
      <w:pPr>
        <w:spacing w:after="60" w:line="252" w:lineRule="auto"/>
      </w:pPr>
      <w:r>
        <w:rPr>
          <w:sz w:val="21"/>
        </w:rPr>
        <w:t>Q: Opinion question The subjects that children are taught in schools are decided by central authorities. Some people say that teachers, not politicians, should be responsible for this task. To what extent you agree or disagree with this opinion?</w:t>
      </w:r>
    </w:p>
    <w:p w14:paraId="76D8FFC7" w14:textId="77777777" w:rsidR="004E7B3F" w:rsidRDefault="004E7B3F" w:rsidP="004E7B3F">
      <w:pPr>
        <w:spacing w:after="60" w:line="252" w:lineRule="auto"/>
      </w:pPr>
      <w:r>
        <w:rPr>
          <w:sz w:val="21"/>
        </w:rPr>
        <w:t>A: In many countries, school subjects are chosen by central authorities rather than by individual teachers. While I understand the need for national standards, I believe teachers should have more influence over what is taught.</w:t>
      </w:r>
    </w:p>
    <w:p w14:paraId="7DD95C64" w14:textId="77777777" w:rsidR="004E7B3F" w:rsidRDefault="004E7B3F" w:rsidP="004E7B3F">
      <w:pPr>
        <w:spacing w:after="60" w:line="252" w:lineRule="auto"/>
      </w:pPr>
      <w:r>
        <w:rPr>
          <w:sz w:val="21"/>
        </w:rPr>
        <w:t xml:space="preserve">There are good reasons for central control of the curriculum. Governments need to ensure that all children receive a basic education in important subjects such as mathematics, science, language and history. If every school or teacher made completely independent decisions, educational quality might vary greatly from place to place. National authorities can </w:t>
      </w:r>
      <w:r>
        <w:rPr>
          <w:sz w:val="21"/>
        </w:rPr>
        <w:lastRenderedPageBreak/>
        <w:t>also make sure that schools prepare students for public examinations and for the needs of the wider economy. For example, a country may decide that digital literacy should be included in the curriculum because it is essential for future employment.</w:t>
      </w:r>
    </w:p>
    <w:p w14:paraId="16BA6623" w14:textId="77777777" w:rsidR="004E7B3F" w:rsidRDefault="004E7B3F" w:rsidP="004E7B3F">
      <w:pPr>
        <w:spacing w:after="60" w:line="252" w:lineRule="auto"/>
      </w:pPr>
      <w:r>
        <w:rPr>
          <w:sz w:val="21"/>
        </w:rPr>
        <w:t>However, teachers are the people who understand students most directly. They know whether a class is struggling, bored or ready for more challenging material. Teachers can also adapt content to local contexts and make lessons more relevant. For instance, a history teacher in a coastal region might include local maritime history to help students connect with the subject. If politicians make all decisions, the curriculum may become too rigid or too influenced by short-term political interests. Education should not be treated merely as a tool for government policy.</w:t>
      </w:r>
    </w:p>
    <w:p w14:paraId="07ECFF4C" w14:textId="77777777" w:rsidR="004E7B3F" w:rsidRDefault="004E7B3F" w:rsidP="004E7B3F">
      <w:pPr>
        <w:spacing w:after="60" w:line="252" w:lineRule="auto"/>
      </w:pPr>
      <w:r>
        <w:rPr>
          <w:sz w:val="21"/>
        </w:rPr>
        <w:t>In conclusion, central authorities should set broad educational standards, but teachers should be given more responsibility and flexibility in deciding how subjects are taught and what materials are used.</w:t>
      </w:r>
    </w:p>
    <w:p w14:paraId="2A0AAB07" w14:textId="77777777" w:rsidR="004E7B3F" w:rsidRDefault="004E7B3F" w:rsidP="004E7B3F">
      <w:pPr>
        <w:spacing w:after="60" w:line="252" w:lineRule="auto"/>
        <w:rPr>
          <w:lang w:eastAsia="zh-CN"/>
        </w:rPr>
      </w:pPr>
      <w:r>
        <w:rPr>
          <w:sz w:val="21"/>
          <w:lang w:eastAsia="zh-CN"/>
        </w:rPr>
        <w:t>（新撰写参考范文，约</w:t>
      </w:r>
      <w:r>
        <w:rPr>
          <w:sz w:val="21"/>
          <w:lang w:eastAsia="zh-CN"/>
        </w:rPr>
        <w:t>250-300</w:t>
      </w:r>
      <w:r>
        <w:rPr>
          <w:sz w:val="21"/>
          <w:lang w:eastAsia="zh-CN"/>
        </w:rPr>
        <w:t>词）</w:t>
      </w:r>
    </w:p>
    <w:p w14:paraId="764FE9A8" w14:textId="77777777" w:rsidR="004E7B3F" w:rsidRDefault="004E7B3F" w:rsidP="004E7B3F">
      <w:pPr>
        <w:spacing w:after="60" w:line="252" w:lineRule="auto"/>
        <w:rPr>
          <w:lang w:eastAsia="zh-CN"/>
        </w:rPr>
      </w:pPr>
      <w:r>
        <w:rPr>
          <w:sz w:val="21"/>
          <w:lang w:eastAsia="zh-CN"/>
        </w:rPr>
        <w:t>参考思路：新补充完整参考范文；可关注范文如何回应题目所有部分、安排主体段、使用例子和结论重申观点。</w:t>
      </w:r>
    </w:p>
    <w:p w14:paraId="72C3C21F"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5AFB1546" w14:textId="77777777" w:rsidR="004E7B3F" w:rsidRDefault="004E7B3F" w:rsidP="004E7B3F">
      <w:pPr>
        <w:spacing w:after="60" w:line="252" w:lineRule="auto"/>
      </w:pPr>
      <w:r>
        <w:rPr>
          <w:sz w:val="21"/>
        </w:rPr>
        <w:t>────────────────────────────────────────</w:t>
      </w:r>
    </w:p>
    <w:p w14:paraId="6D6BFB90" w14:textId="77777777" w:rsidR="004E7B3F" w:rsidRDefault="004E7B3F" w:rsidP="004E7B3F">
      <w:pPr>
        <w:spacing w:after="60" w:line="252" w:lineRule="auto"/>
      </w:pPr>
      <w:r>
        <w:rPr>
          <w:sz w:val="21"/>
        </w:rPr>
        <w:t xml:space="preserve">148. simon </w:t>
      </w:r>
      <w:r>
        <w:rPr>
          <w:sz w:val="21"/>
        </w:rPr>
        <w:t>作文整理</w:t>
      </w:r>
    </w:p>
    <w:p w14:paraId="629EBB0C" w14:textId="77777777" w:rsidR="004E7B3F" w:rsidRDefault="004E7B3F" w:rsidP="004E7B3F">
      <w:pPr>
        <w:spacing w:after="60" w:line="252" w:lineRule="auto"/>
      </w:pPr>
      <w:r>
        <w:rPr>
          <w:sz w:val="21"/>
        </w:rPr>
        <w:t>题型：</w:t>
      </w:r>
      <w:r>
        <w:rPr>
          <w:sz w:val="21"/>
        </w:rPr>
        <w:t xml:space="preserve">Task 2 </w:t>
      </w:r>
      <w:r>
        <w:rPr>
          <w:sz w:val="21"/>
        </w:rPr>
        <w:t>大作文</w:t>
      </w:r>
    </w:p>
    <w:p w14:paraId="7E7A9F63" w14:textId="77777777" w:rsidR="004E7B3F" w:rsidRDefault="004E7B3F" w:rsidP="004E7B3F">
      <w:pPr>
        <w:spacing w:after="60" w:line="252" w:lineRule="auto"/>
      </w:pPr>
      <w:r>
        <w:rPr>
          <w:sz w:val="21"/>
        </w:rPr>
        <w:t>Q: Discussion question Some people think that governments should give financial support to creative artists such as painters and musicians. Others believe that creative artists should be funded by alternative sources. Discuss both views and give your own opinion.</w:t>
      </w:r>
    </w:p>
    <w:p w14:paraId="4141859C" w14:textId="77777777" w:rsidR="004E7B3F" w:rsidRDefault="004E7B3F" w:rsidP="004E7B3F">
      <w:pPr>
        <w:spacing w:after="60" w:line="252" w:lineRule="auto"/>
      </w:pPr>
      <w:r>
        <w:rPr>
          <w:sz w:val="21"/>
        </w:rPr>
        <w:t>A: People have different views about whether creative artists should be supported by public money or by private sources. In my opinion, although artists should not depend completely on the government, some public funding is justified when art benefits society as a whole.</w:t>
      </w:r>
    </w:p>
    <w:p w14:paraId="09AF9A33" w14:textId="77777777" w:rsidR="004E7B3F" w:rsidRDefault="004E7B3F" w:rsidP="004E7B3F">
      <w:pPr>
        <w:spacing w:after="60" w:line="252" w:lineRule="auto"/>
      </w:pPr>
      <w:r>
        <w:rPr>
          <w:sz w:val="21"/>
        </w:rPr>
        <w:t>On the one hand, there are good reasons why artists should look for non-government sources of income. Many painters, musicians and writers produce work for a market, and it is normal for them to earn money by selling tickets, books, paintings or recordings. Private companies can also sponsor artistic projects because art can improve their public image and attract customers. For example, a music festival may be funded by local businesses that benefit from tourism and publicity. If artists always expected state support, they might become less responsive to public interest and less financially independent.</w:t>
      </w:r>
    </w:p>
    <w:p w14:paraId="30BB58EA" w14:textId="77777777" w:rsidR="004E7B3F" w:rsidRDefault="004E7B3F" w:rsidP="004E7B3F">
      <w:pPr>
        <w:spacing w:after="60" w:line="252" w:lineRule="auto"/>
      </w:pPr>
      <w:r>
        <w:rPr>
          <w:sz w:val="21"/>
        </w:rPr>
        <w:t>On the other hand, I believe that government support is sometimes necessary. Art is not only a commercial product; it can preserve culture, educate the public and make cities more attractive. Public sculptures, museums, traditional music programmes and community arts projects often cannot survive without funding because they do not produce large profits. However, they still bring social and educational value. For instance, a government-funded exhibition about local history can help young people understand their cultural identity, even if it does not earn much money.</w:t>
      </w:r>
    </w:p>
    <w:p w14:paraId="1E4EE04D" w14:textId="77777777" w:rsidR="004E7B3F" w:rsidRDefault="004E7B3F" w:rsidP="004E7B3F">
      <w:pPr>
        <w:spacing w:after="60" w:line="252" w:lineRule="auto"/>
      </w:pPr>
      <w:r>
        <w:rPr>
          <w:sz w:val="21"/>
        </w:rPr>
        <w:t>In conclusion, creative artists should be encouraged to seek private income, but governments should also provide financial assistance for artistic work that has clear cultural, educational or public value.</w:t>
      </w:r>
    </w:p>
    <w:p w14:paraId="52FFB4E6" w14:textId="77777777" w:rsidR="004E7B3F" w:rsidRDefault="004E7B3F" w:rsidP="004E7B3F">
      <w:pPr>
        <w:spacing w:after="60" w:line="252" w:lineRule="auto"/>
        <w:rPr>
          <w:lang w:eastAsia="zh-CN"/>
        </w:rPr>
      </w:pPr>
      <w:r>
        <w:rPr>
          <w:sz w:val="21"/>
          <w:lang w:eastAsia="zh-CN"/>
        </w:rPr>
        <w:lastRenderedPageBreak/>
        <w:t>（新撰写参考范文，约</w:t>
      </w:r>
      <w:r>
        <w:rPr>
          <w:sz w:val="21"/>
          <w:lang w:eastAsia="zh-CN"/>
        </w:rPr>
        <w:t>250-300</w:t>
      </w:r>
      <w:r>
        <w:rPr>
          <w:sz w:val="21"/>
          <w:lang w:eastAsia="zh-CN"/>
        </w:rPr>
        <w:t>词）</w:t>
      </w:r>
    </w:p>
    <w:p w14:paraId="36CBCDF9" w14:textId="77777777" w:rsidR="004E7B3F" w:rsidRDefault="004E7B3F" w:rsidP="004E7B3F">
      <w:pPr>
        <w:spacing w:after="60" w:line="252" w:lineRule="auto"/>
        <w:rPr>
          <w:lang w:eastAsia="zh-CN"/>
        </w:rPr>
      </w:pPr>
      <w:r>
        <w:rPr>
          <w:sz w:val="21"/>
          <w:lang w:eastAsia="zh-CN"/>
        </w:rPr>
        <w:t>参考思路：新补充完整参考范文；可关注范文如何回应题目所有部分、安排主体段、使用例子和结论重申观点。</w:t>
      </w:r>
    </w:p>
    <w:p w14:paraId="43A98AF2"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5A443650" w14:textId="77777777" w:rsidR="004E7B3F" w:rsidRDefault="004E7B3F" w:rsidP="004E7B3F">
      <w:pPr>
        <w:spacing w:after="60" w:line="252" w:lineRule="auto"/>
      </w:pPr>
      <w:r>
        <w:rPr>
          <w:sz w:val="21"/>
        </w:rPr>
        <w:t>────────────────────────────────────────</w:t>
      </w:r>
    </w:p>
    <w:p w14:paraId="05E47116" w14:textId="77777777" w:rsidR="004E7B3F" w:rsidRDefault="004E7B3F" w:rsidP="004E7B3F">
      <w:pPr>
        <w:spacing w:after="60" w:line="252" w:lineRule="auto"/>
      </w:pPr>
      <w:r>
        <w:rPr>
          <w:sz w:val="21"/>
        </w:rPr>
        <w:t xml:space="preserve">149. simon </w:t>
      </w:r>
      <w:r>
        <w:rPr>
          <w:sz w:val="21"/>
        </w:rPr>
        <w:t>作文整理</w:t>
      </w:r>
    </w:p>
    <w:p w14:paraId="27D2FA30" w14:textId="77777777" w:rsidR="004E7B3F" w:rsidRDefault="004E7B3F" w:rsidP="004E7B3F">
      <w:pPr>
        <w:spacing w:after="60" w:line="252" w:lineRule="auto"/>
      </w:pPr>
      <w:r>
        <w:rPr>
          <w:sz w:val="21"/>
        </w:rPr>
        <w:t>题型：</w:t>
      </w:r>
      <w:r>
        <w:rPr>
          <w:sz w:val="21"/>
        </w:rPr>
        <w:t xml:space="preserve">Task 2 </w:t>
      </w:r>
      <w:r>
        <w:rPr>
          <w:sz w:val="21"/>
        </w:rPr>
        <w:t>大作文</w:t>
      </w:r>
    </w:p>
    <w:p w14:paraId="63D4C8D2" w14:textId="77777777" w:rsidR="004E7B3F" w:rsidRDefault="004E7B3F" w:rsidP="004E7B3F">
      <w:pPr>
        <w:spacing w:after="60" w:line="252" w:lineRule="auto"/>
      </w:pPr>
      <w:r>
        <w:rPr>
          <w:sz w:val="21"/>
        </w:rPr>
        <w:t>Q: Nowadays animal experiments are widely used to develop new medicines and to test the safety of other products. Some people argue that these experiments should be banned because it is morally wrong to cause animals to suffer, while others are in favour of them because of their benefits to humanity. Discuss both views and give your own opinion.</w:t>
      </w:r>
    </w:p>
    <w:p w14:paraId="752901C5" w14:textId="77777777" w:rsidR="004E7B3F" w:rsidRDefault="004E7B3F" w:rsidP="004E7B3F">
      <w:pPr>
        <w:spacing w:after="60" w:line="252" w:lineRule="auto"/>
      </w:pPr>
      <w:r>
        <w:rPr>
          <w:sz w:val="21"/>
        </w:rPr>
        <w:t>A: 1It is true that medicines and other products are routinely tested on animals before they are cleared for human use. 2While I tend towards the viewpoint that animal testing is morally wrong, I would have to support a limited amount of animal experimentation for the development of medicines.</w:t>
      </w:r>
    </w:p>
    <w:p w14:paraId="4135C878" w14:textId="77777777" w:rsidR="004E7B3F" w:rsidRDefault="004E7B3F" w:rsidP="004E7B3F">
      <w:pPr>
        <w:spacing w:after="60" w:line="252" w:lineRule="auto"/>
      </w:pPr>
      <w:r>
        <w:rPr>
          <w:sz w:val="21"/>
        </w:rPr>
        <w:t>1On the one hand, there are clear ethical arguments against animal experimentation.</w:t>
      </w:r>
    </w:p>
    <w:p w14:paraId="47587EA2" w14:textId="77777777" w:rsidR="004E7B3F" w:rsidRDefault="004E7B3F" w:rsidP="004E7B3F">
      <w:pPr>
        <w:spacing w:after="60" w:line="252" w:lineRule="auto"/>
      </w:pPr>
      <w:r>
        <w:rPr>
          <w:sz w:val="21"/>
        </w:rPr>
        <w:t>2To use a common example of this practice, laboratory mice may be given an illness so that the effectiveness of a new drug can be measured.</w:t>
      </w:r>
    </w:p>
    <w:p w14:paraId="28FEDAEE" w14:textId="77777777" w:rsidR="004E7B3F" w:rsidRDefault="004E7B3F" w:rsidP="004E7B3F">
      <w:pPr>
        <w:spacing w:after="60" w:line="252" w:lineRule="auto"/>
      </w:pPr>
      <w:r>
        <w:rPr>
          <w:sz w:val="21"/>
        </w:rPr>
        <w:t>3 Opponents of such research argue that humans have no right to subject animals to this kind of trauma, and that the lives of all creatures should be respected.</w:t>
      </w:r>
    </w:p>
    <w:p w14:paraId="54219A47" w14:textId="77777777" w:rsidR="004E7B3F" w:rsidRDefault="004E7B3F" w:rsidP="004E7B3F">
      <w:pPr>
        <w:spacing w:after="60" w:line="252" w:lineRule="auto"/>
      </w:pPr>
      <w:r>
        <w:rPr>
          <w:sz w:val="21"/>
        </w:rPr>
        <w:t>4,They believe that the benefits to humans do not justify the suffering caused, and that scientists should use alternative methods of research.</w:t>
      </w:r>
    </w:p>
    <w:p w14:paraId="28286A04" w14:textId="77777777" w:rsidR="004E7B3F" w:rsidRDefault="004E7B3F" w:rsidP="004E7B3F">
      <w:pPr>
        <w:spacing w:after="60" w:line="252" w:lineRule="auto"/>
      </w:pPr>
      <w:r>
        <w:rPr>
          <w:sz w:val="21"/>
        </w:rPr>
        <w:t>1,On the other hand, reliable alternatives to animal experimentation may not always be available. 2,Supporters of the use of animals in medical research believe that a certain amount of suffering on the part of mice or rats can be justified if human lives are saved.</w:t>
      </w:r>
    </w:p>
    <w:p w14:paraId="3177D539" w14:textId="77777777" w:rsidR="004E7B3F" w:rsidRDefault="004E7B3F" w:rsidP="004E7B3F">
      <w:pPr>
        <w:spacing w:after="60" w:line="252" w:lineRule="auto"/>
      </w:pPr>
      <w:r>
        <w:rPr>
          <w:sz w:val="21"/>
        </w:rPr>
        <w:t>3,They argue that opponents of such research might feel differently if a member of their own families needed a medical treatment that had been developed through the use of animal experimentation.</w:t>
      </w:r>
    </w:p>
    <w:p w14:paraId="5D3BC745" w14:textId="77777777" w:rsidR="004E7B3F" w:rsidRDefault="004E7B3F" w:rsidP="004E7B3F">
      <w:pPr>
        <w:spacing w:after="60" w:line="252" w:lineRule="auto"/>
      </w:pPr>
      <w:r>
        <w:rPr>
          <w:sz w:val="21"/>
        </w:rPr>
        <w:t>4 Personally, I agree with the banning of animal testing for non-medical products, but I feel that it may be a necessary evil where new drugs and medical procedures are concerned.</w:t>
      </w:r>
    </w:p>
    <w:p w14:paraId="59587A8E" w14:textId="77777777" w:rsidR="004E7B3F" w:rsidRDefault="004E7B3F" w:rsidP="004E7B3F">
      <w:pPr>
        <w:spacing w:after="60" w:line="252" w:lineRule="auto"/>
      </w:pPr>
      <w:r>
        <w:rPr>
          <w:sz w:val="21"/>
        </w:rPr>
        <w:t>In conclusion, it seems to me that it would be wrong to ban testing on animals for vital medical research until equally effective alternatives have been developed.</w:t>
      </w:r>
    </w:p>
    <w:p w14:paraId="32628748" w14:textId="77777777" w:rsidR="004E7B3F" w:rsidRDefault="004E7B3F" w:rsidP="004E7B3F">
      <w:pPr>
        <w:spacing w:after="60" w:line="252" w:lineRule="auto"/>
        <w:rPr>
          <w:lang w:eastAsia="zh-CN"/>
        </w:rPr>
      </w:pPr>
      <w:r>
        <w:rPr>
          <w:sz w:val="21"/>
          <w:lang w:eastAsia="zh-CN"/>
        </w:rPr>
        <w:t>(270 words, band 9)</w:t>
      </w:r>
    </w:p>
    <w:p w14:paraId="08ECAC00"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7A8F437A"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651CAA76" w14:textId="77777777" w:rsidR="004E7B3F" w:rsidRDefault="004E7B3F" w:rsidP="004E7B3F">
      <w:pPr>
        <w:spacing w:after="60" w:line="252" w:lineRule="auto"/>
      </w:pPr>
      <w:r>
        <w:rPr>
          <w:sz w:val="21"/>
        </w:rPr>
        <w:t>────────────────────────────────────────</w:t>
      </w:r>
    </w:p>
    <w:p w14:paraId="17C4568C" w14:textId="77777777" w:rsidR="004E7B3F" w:rsidRDefault="004E7B3F" w:rsidP="004E7B3F">
      <w:pPr>
        <w:spacing w:after="60" w:line="252" w:lineRule="auto"/>
      </w:pPr>
      <w:r>
        <w:rPr>
          <w:sz w:val="21"/>
        </w:rPr>
        <w:t xml:space="preserve">150. simon </w:t>
      </w:r>
      <w:r>
        <w:rPr>
          <w:sz w:val="21"/>
        </w:rPr>
        <w:t>作文整理</w:t>
      </w:r>
    </w:p>
    <w:p w14:paraId="6238FEFE" w14:textId="77777777" w:rsidR="004E7B3F" w:rsidRDefault="004E7B3F" w:rsidP="004E7B3F">
      <w:pPr>
        <w:spacing w:after="60" w:line="252" w:lineRule="auto"/>
      </w:pPr>
      <w:r>
        <w:rPr>
          <w:sz w:val="21"/>
        </w:rPr>
        <w:lastRenderedPageBreak/>
        <w:t>题型：</w:t>
      </w:r>
      <w:r>
        <w:rPr>
          <w:sz w:val="21"/>
        </w:rPr>
        <w:t xml:space="preserve">Task 2 </w:t>
      </w:r>
      <w:r>
        <w:rPr>
          <w:sz w:val="21"/>
        </w:rPr>
        <w:t>大作文</w:t>
      </w:r>
    </w:p>
    <w:p w14:paraId="3F9B30B6" w14:textId="77777777" w:rsidR="004E7B3F" w:rsidRDefault="004E7B3F" w:rsidP="004E7B3F">
      <w:pPr>
        <w:spacing w:after="60" w:line="252" w:lineRule="auto"/>
      </w:pPr>
      <w:r>
        <w:rPr>
          <w:sz w:val="21"/>
        </w:rPr>
        <w:t>Q: Some people prefer to spend their lives doing the same things and avoiding change. Others, however, think that change is always a good thing. Discuss both these views and give your own opinion.</w:t>
      </w:r>
    </w:p>
    <w:p w14:paraId="3FA8992C" w14:textId="77777777" w:rsidR="004E7B3F" w:rsidRDefault="004E7B3F" w:rsidP="004E7B3F">
      <w:pPr>
        <w:spacing w:after="60" w:line="252" w:lineRule="auto"/>
      </w:pPr>
      <w:r>
        <w:rPr>
          <w:sz w:val="21"/>
        </w:rPr>
        <w:t>A: Here's one of the main body paragraphs:</w:t>
      </w:r>
    </w:p>
    <w:p w14:paraId="42090BC5" w14:textId="77777777" w:rsidR="004E7B3F" w:rsidRDefault="004E7B3F" w:rsidP="004E7B3F">
      <w:pPr>
        <w:spacing w:after="60" w:line="252" w:lineRule="auto"/>
      </w:pPr>
      <w:r>
        <w:rPr>
          <w:sz w:val="21"/>
        </w:rPr>
        <w:t>There are good reasons why some people feel the need to make significant changes to their lives from time to time.</w:t>
      </w:r>
    </w:p>
    <w:p w14:paraId="701555C9" w14:textId="77777777" w:rsidR="004E7B3F" w:rsidRDefault="004E7B3F" w:rsidP="004E7B3F">
      <w:pPr>
        <w:spacing w:after="60" w:line="252" w:lineRule="auto"/>
      </w:pPr>
      <w:r>
        <w:rPr>
          <w:sz w:val="21"/>
        </w:rPr>
        <w:t>Firstly, any new situation that a person encounters can be an opportunity to learn and grow as a person. A new job, for instance, might present challenges that push the person to adapt, acquire new knowledge, or add to their skill set.</w:t>
      </w:r>
    </w:p>
    <w:p w14:paraId="7D88FC52" w14:textId="77777777" w:rsidR="004E7B3F" w:rsidRDefault="004E7B3F" w:rsidP="004E7B3F">
      <w:pPr>
        <w:spacing w:after="60" w:line="252" w:lineRule="auto"/>
      </w:pPr>
      <w:r>
        <w:rPr>
          <w:sz w:val="21"/>
        </w:rPr>
        <w:t>Secondly, a change can represent a break with the past and an old routine which has become boring and predictable.</w:t>
      </w:r>
    </w:p>
    <w:p w14:paraId="0B44E32F" w14:textId="77777777" w:rsidR="004E7B3F" w:rsidRDefault="004E7B3F" w:rsidP="004E7B3F">
      <w:pPr>
        <w:spacing w:after="60" w:line="252" w:lineRule="auto"/>
      </w:pPr>
      <w:r>
        <w:rPr>
          <w:sz w:val="21"/>
        </w:rPr>
        <w:t>Finally, as well as making life more fun and interesting, new experiences can be good for our physical and mental health.</w:t>
      </w:r>
    </w:p>
    <w:p w14:paraId="6CCC2C42" w14:textId="77777777" w:rsidR="004E7B3F" w:rsidRDefault="004E7B3F" w:rsidP="004E7B3F">
      <w:pPr>
        <w:spacing w:after="60" w:line="252" w:lineRule="auto"/>
      </w:pPr>
      <w:r>
        <w:rPr>
          <w:sz w:val="21"/>
        </w:rPr>
        <w:t>Task:</w:t>
      </w:r>
      <w:r>
        <w:rPr>
          <w:sz w:val="21"/>
        </w:rPr>
        <w:br/>
        <w:t>Analyse this paragraph carefully. What can you learn from it in terms of structure, ideas, vocabulary and grammar?</w:t>
      </w:r>
    </w:p>
    <w:p w14:paraId="6FCAC3EE" w14:textId="77777777" w:rsidR="004E7B3F" w:rsidRDefault="004E7B3F" w:rsidP="004E7B3F">
      <w:pPr>
        <w:spacing w:after="60" w:line="252" w:lineRule="auto"/>
      </w:pPr>
      <w:r>
        <w:rPr>
          <w:sz w:val="21"/>
        </w:rPr>
        <w:t>The paragraph I wrote for last week's lesson (repeated below) is structured in the following way:</w:t>
      </w:r>
    </w:p>
    <w:p w14:paraId="50CB674A" w14:textId="77777777" w:rsidR="004E7B3F" w:rsidRDefault="004E7B3F" w:rsidP="004E7B3F">
      <w:pPr>
        <w:spacing w:after="60" w:line="252" w:lineRule="auto"/>
      </w:pPr>
      <w:r>
        <w:rPr>
          <w:sz w:val="21"/>
        </w:rPr>
        <w:t>1. Topic sentence</w:t>
      </w:r>
      <w:r>
        <w:rPr>
          <w:sz w:val="21"/>
        </w:rPr>
        <w:br/>
        <w:t>2. Firstly</w:t>
      </w:r>
      <w:r>
        <w:rPr>
          <w:sz w:val="21"/>
        </w:rPr>
        <w:br/>
        <w:t>3. Example</w:t>
      </w:r>
      <w:r>
        <w:rPr>
          <w:sz w:val="21"/>
        </w:rPr>
        <w:br/>
        <w:t>4. Secondly</w:t>
      </w:r>
      <w:r>
        <w:rPr>
          <w:sz w:val="21"/>
        </w:rPr>
        <w:br/>
        <w:t>5. Finally</w:t>
      </w:r>
    </w:p>
    <w:p w14:paraId="26465607" w14:textId="77777777" w:rsidR="004E7B3F" w:rsidRDefault="004E7B3F" w:rsidP="004E7B3F">
      <w:pPr>
        <w:spacing w:after="60" w:line="252" w:lineRule="auto"/>
      </w:pPr>
      <w:r>
        <w:rPr>
          <w:sz w:val="21"/>
        </w:rPr>
        <w:t>I think this is a good way to organise a paragraph. However, it's best not to use the same structure twice in one essay. Compare the two paragraphs below. How did I structure the second one to avoid repeating "Firstly, Secondly, Finally"?</w:t>
      </w:r>
    </w:p>
    <w:p w14:paraId="735F23B4" w14:textId="77777777" w:rsidR="004E7B3F" w:rsidRDefault="004E7B3F" w:rsidP="004E7B3F">
      <w:pPr>
        <w:spacing w:after="60" w:line="252" w:lineRule="auto"/>
      </w:pPr>
      <w:r>
        <w:rPr>
          <w:sz w:val="21"/>
        </w:rPr>
        <w:t>First main paragraph</w:t>
      </w:r>
      <w:r>
        <w:rPr>
          <w:sz w:val="21"/>
        </w:rPr>
        <w:br/>
        <w:t>There are good reasons why some people feel the need to make significant changes to their lives from time to time. Firstly, any new situation that a person encounters can be an opportunity to learn and grow as a person. A new job, for instance, might present challenges that push the person to adapt, acquire new knowledge, or add to his or her skill set. Secondly, a change can represent a break with the past and an old routine which has become boring and predictable.Finally, as well as making life more fun and interesting, new experiences can be good for our physical and mental health.</w:t>
      </w:r>
    </w:p>
    <w:p w14:paraId="23E9B670" w14:textId="77777777" w:rsidR="004E7B3F" w:rsidRDefault="004E7B3F" w:rsidP="004E7B3F">
      <w:pPr>
        <w:spacing w:after="60" w:line="252" w:lineRule="auto"/>
      </w:pPr>
      <w:r>
        <w:rPr>
          <w:sz w:val="21"/>
        </w:rPr>
        <w:t>Second main paragraph</w:t>
      </w:r>
      <w:r>
        <w:rPr>
          <w:sz w:val="21"/>
        </w:rPr>
        <w:br/>
        <w:t>On the other hand, it is understandable why people might avoid change.</w:t>
      </w:r>
    </w:p>
    <w:p w14:paraId="5808BEE1" w14:textId="77777777" w:rsidR="004E7B3F" w:rsidRDefault="004E7B3F" w:rsidP="004E7B3F">
      <w:pPr>
        <w:spacing w:after="60" w:line="252" w:lineRule="auto"/>
      </w:pPr>
      <w:r>
        <w:rPr>
          <w:sz w:val="21"/>
        </w:rPr>
        <w:t>Whenever people are forced to change their lifestyles, jobs or even to move house, they are likely to experience stress and worry as they try to adapt to the new situation.</w:t>
      </w:r>
    </w:p>
    <w:p w14:paraId="628F8F8F" w14:textId="77777777" w:rsidR="004E7B3F" w:rsidRDefault="004E7B3F" w:rsidP="004E7B3F">
      <w:pPr>
        <w:spacing w:after="60" w:line="252" w:lineRule="auto"/>
      </w:pPr>
      <w:r>
        <w:rPr>
          <w:sz w:val="21"/>
        </w:rPr>
        <w:t>By contrast, we feel comfortable and confident when we stay with what we know.</w:t>
      </w:r>
    </w:p>
    <w:p w14:paraId="38834847" w14:textId="77777777" w:rsidR="004E7B3F" w:rsidRDefault="004E7B3F" w:rsidP="004E7B3F">
      <w:pPr>
        <w:spacing w:after="60" w:line="252" w:lineRule="auto"/>
      </w:pPr>
      <w:r>
        <w:rPr>
          <w:sz w:val="21"/>
        </w:rPr>
        <w:t>The decision to persist with a course of action or stick to one chosen path often leads to greater success in life.</w:t>
      </w:r>
    </w:p>
    <w:p w14:paraId="1F7891C7" w14:textId="77777777" w:rsidR="004E7B3F" w:rsidRDefault="004E7B3F" w:rsidP="004E7B3F">
      <w:pPr>
        <w:spacing w:after="60" w:line="252" w:lineRule="auto"/>
      </w:pPr>
      <w:r>
        <w:rPr>
          <w:sz w:val="21"/>
        </w:rPr>
        <w:t>For example, by staying in the same job for many years, a person can become an expert in his or her field, which will lead to better opportunities for promotions and career progression.</w:t>
      </w:r>
    </w:p>
    <w:p w14:paraId="6F7D4BCB" w14:textId="77777777" w:rsidR="004E7B3F" w:rsidRDefault="004E7B3F" w:rsidP="004E7B3F">
      <w:pPr>
        <w:spacing w:after="60" w:line="252" w:lineRule="auto"/>
        <w:rPr>
          <w:lang w:eastAsia="zh-CN"/>
        </w:rPr>
      </w:pPr>
      <w:r>
        <w:rPr>
          <w:sz w:val="21"/>
          <w:lang w:eastAsia="zh-CN"/>
        </w:rPr>
        <w:lastRenderedPageBreak/>
        <w:t>参考思路：根据题干任务类型展开论证；可关注范文如何回应题目所有部分、安排主体段、使用例子和结论重申观点。</w:t>
      </w:r>
    </w:p>
    <w:p w14:paraId="34D1960B"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67760207" w14:textId="77777777" w:rsidR="004E7B3F" w:rsidRDefault="004E7B3F" w:rsidP="004E7B3F">
      <w:pPr>
        <w:spacing w:after="60" w:line="252" w:lineRule="auto"/>
      </w:pPr>
      <w:r>
        <w:rPr>
          <w:sz w:val="21"/>
        </w:rPr>
        <w:t>────────────────────────────────────────</w:t>
      </w:r>
    </w:p>
    <w:p w14:paraId="3538C52C" w14:textId="77777777" w:rsidR="004E7B3F" w:rsidRDefault="004E7B3F" w:rsidP="004E7B3F">
      <w:pPr>
        <w:spacing w:after="60" w:line="252" w:lineRule="auto"/>
      </w:pPr>
      <w:r>
        <w:rPr>
          <w:sz w:val="21"/>
        </w:rPr>
        <w:t>151. 9</w:t>
      </w:r>
      <w:r>
        <w:rPr>
          <w:sz w:val="21"/>
        </w:rPr>
        <w:t>分范文</w:t>
      </w:r>
    </w:p>
    <w:p w14:paraId="5DF101C6" w14:textId="77777777" w:rsidR="004E7B3F" w:rsidRDefault="004E7B3F" w:rsidP="004E7B3F">
      <w:pPr>
        <w:spacing w:after="60" w:line="252" w:lineRule="auto"/>
      </w:pPr>
      <w:r>
        <w:rPr>
          <w:sz w:val="21"/>
        </w:rPr>
        <w:t>题型：</w:t>
      </w:r>
      <w:r>
        <w:rPr>
          <w:sz w:val="21"/>
        </w:rPr>
        <w:t xml:space="preserve">Task 2 </w:t>
      </w:r>
      <w:r>
        <w:rPr>
          <w:sz w:val="21"/>
        </w:rPr>
        <w:t>大作文</w:t>
      </w:r>
    </w:p>
    <w:p w14:paraId="01DDEC24" w14:textId="77777777" w:rsidR="004E7B3F" w:rsidRDefault="004E7B3F" w:rsidP="004E7B3F">
      <w:pPr>
        <w:spacing w:after="60" w:line="252" w:lineRule="auto"/>
      </w:pPr>
      <w:r>
        <w:rPr>
          <w:sz w:val="21"/>
        </w:rPr>
        <w:t>Q: After leaving school or university, young people should choose a job or career that they love, rather than one that pays the best salary. To what extent do you agree with this statement?</w:t>
      </w:r>
    </w:p>
    <w:p w14:paraId="39B8C113" w14:textId="77777777" w:rsidR="004E7B3F" w:rsidRDefault="004E7B3F" w:rsidP="004E7B3F">
      <w:pPr>
        <w:spacing w:after="60" w:line="252" w:lineRule="auto"/>
      </w:pPr>
      <w:r>
        <w:rPr>
          <w:sz w:val="21"/>
        </w:rPr>
        <w:t>A: After finishing school or university, young people often face a choice between a well-paid job and a career they genuinely enjoy. I agree that people should try to choose work they love, although financial considerations cannot be ignored completely.</w:t>
      </w:r>
    </w:p>
    <w:p w14:paraId="7FD3BEE2" w14:textId="77777777" w:rsidR="004E7B3F" w:rsidRDefault="004E7B3F" w:rsidP="004E7B3F">
      <w:pPr>
        <w:spacing w:after="60" w:line="252" w:lineRule="auto"/>
      </w:pPr>
      <w:r>
        <w:rPr>
          <w:sz w:val="21"/>
        </w:rPr>
        <w:t>A career based only on salary may not bring long-term satisfaction. People spend a large part of their adult lives at work, so it is important that their job gives them interest, purpose or a sense of achievement. Someone who enjoys teaching, design or medicine, for example, is more likely to keep improving and remain motivated even when the work is difficult. In contrast, a person who chooses a job only for money may quickly become stressed or bored. Over time, this can affect mental health, relationships and overall quality of life.</w:t>
      </w:r>
    </w:p>
    <w:p w14:paraId="794ED1CB" w14:textId="77777777" w:rsidR="004E7B3F" w:rsidRDefault="004E7B3F" w:rsidP="004E7B3F">
      <w:pPr>
        <w:spacing w:after="60" w:line="252" w:lineRule="auto"/>
      </w:pPr>
      <w:r>
        <w:rPr>
          <w:sz w:val="21"/>
        </w:rPr>
        <w:t>However, it would be unrealistic to suggest that salary does not matter. Young people need money to pay rent, buy food, support family members and plan for the future. A dream job that provides no financial security may create anxiety rather than happiness. Therefore, the best choice is not simply to follow passion blindly, but to find a balance between interest and practical needs. For instance, a student who loves art might choose a design-related career that is both creative and employable.</w:t>
      </w:r>
    </w:p>
    <w:p w14:paraId="5FD355F3" w14:textId="77777777" w:rsidR="004E7B3F" w:rsidRDefault="004E7B3F" w:rsidP="004E7B3F">
      <w:pPr>
        <w:spacing w:after="60" w:line="252" w:lineRule="auto"/>
      </w:pPr>
      <w:r>
        <w:rPr>
          <w:sz w:val="21"/>
        </w:rPr>
        <w:t>In conclusion, I believe young people should give serious consideration to careers they enjoy, because job satisfaction is essential, but they should also make sure that their chosen path can support a reasonable standard of living.</w:t>
      </w:r>
    </w:p>
    <w:p w14:paraId="49953932" w14:textId="77777777" w:rsidR="004E7B3F" w:rsidRDefault="004E7B3F" w:rsidP="004E7B3F">
      <w:pPr>
        <w:spacing w:after="60" w:line="252" w:lineRule="auto"/>
        <w:rPr>
          <w:lang w:eastAsia="zh-CN"/>
        </w:rPr>
      </w:pPr>
      <w:r>
        <w:rPr>
          <w:sz w:val="21"/>
          <w:lang w:eastAsia="zh-CN"/>
        </w:rPr>
        <w:t>（新撰写参考范文，约</w:t>
      </w:r>
      <w:r>
        <w:rPr>
          <w:sz w:val="21"/>
          <w:lang w:eastAsia="zh-CN"/>
        </w:rPr>
        <w:t>250-300</w:t>
      </w:r>
      <w:r>
        <w:rPr>
          <w:sz w:val="21"/>
          <w:lang w:eastAsia="zh-CN"/>
        </w:rPr>
        <w:t>词）</w:t>
      </w:r>
    </w:p>
    <w:p w14:paraId="7CC01EE8" w14:textId="77777777" w:rsidR="004E7B3F" w:rsidRDefault="004E7B3F" w:rsidP="004E7B3F">
      <w:pPr>
        <w:spacing w:after="60" w:line="252" w:lineRule="auto"/>
        <w:rPr>
          <w:lang w:eastAsia="zh-CN"/>
        </w:rPr>
      </w:pPr>
      <w:r>
        <w:rPr>
          <w:sz w:val="21"/>
          <w:lang w:eastAsia="zh-CN"/>
        </w:rPr>
        <w:t>参考思路：新补充完整参考范文；可关注范文如何回应题目所有部分、安排主体段、使用例子和结论重申观点。</w:t>
      </w:r>
    </w:p>
    <w:p w14:paraId="716EB220"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3EB45B9A" w14:textId="77777777" w:rsidR="004E7B3F" w:rsidRDefault="004E7B3F" w:rsidP="004E7B3F">
      <w:pPr>
        <w:spacing w:after="60" w:line="252" w:lineRule="auto"/>
      </w:pPr>
      <w:r>
        <w:rPr>
          <w:sz w:val="21"/>
        </w:rPr>
        <w:t>────────────────────────────────────────</w:t>
      </w:r>
    </w:p>
    <w:p w14:paraId="282B0507" w14:textId="77777777" w:rsidR="004E7B3F" w:rsidRDefault="004E7B3F" w:rsidP="004E7B3F">
      <w:pPr>
        <w:spacing w:after="60" w:line="252" w:lineRule="auto"/>
      </w:pPr>
      <w:r>
        <w:rPr>
          <w:sz w:val="21"/>
        </w:rPr>
        <w:t>152. 9</w:t>
      </w:r>
      <w:r>
        <w:rPr>
          <w:sz w:val="21"/>
        </w:rPr>
        <w:t>分范文</w:t>
      </w:r>
    </w:p>
    <w:p w14:paraId="156CAE78" w14:textId="77777777" w:rsidR="004E7B3F" w:rsidRDefault="004E7B3F" w:rsidP="004E7B3F">
      <w:pPr>
        <w:spacing w:after="60" w:line="252" w:lineRule="auto"/>
      </w:pPr>
      <w:r>
        <w:rPr>
          <w:sz w:val="21"/>
        </w:rPr>
        <w:t>题型：</w:t>
      </w:r>
      <w:r>
        <w:rPr>
          <w:sz w:val="21"/>
        </w:rPr>
        <w:t xml:space="preserve">Task 2 </w:t>
      </w:r>
      <w:r>
        <w:rPr>
          <w:sz w:val="21"/>
        </w:rPr>
        <w:t>大作文</w:t>
      </w:r>
    </w:p>
    <w:p w14:paraId="056DEBAB" w14:textId="77777777" w:rsidR="004E7B3F" w:rsidRDefault="004E7B3F" w:rsidP="004E7B3F">
      <w:pPr>
        <w:spacing w:after="60" w:line="252" w:lineRule="auto"/>
      </w:pPr>
      <w:r>
        <w:rPr>
          <w:sz w:val="21"/>
        </w:rPr>
        <w:t>Q: After leaving school or university, young people should choose a job or career that they love, rather than one that pays the best salary. To what extent do you agree with this statement? Don't attempt this question without spending some time planning first:</w:t>
      </w:r>
    </w:p>
    <w:p w14:paraId="64F6A9D4" w14:textId="77777777" w:rsidR="004E7B3F" w:rsidRDefault="004E7B3F" w:rsidP="004E7B3F">
      <w:pPr>
        <w:spacing w:after="60" w:line="252" w:lineRule="auto"/>
      </w:pPr>
      <w:r>
        <w:rPr>
          <w:sz w:val="21"/>
        </w:rPr>
        <w:lastRenderedPageBreak/>
        <w:t>A: After finishing school or university, young people often face a choice between a well-paid job and a career they genuinely enjoy. I agree that people should try to choose work they love, although financial considerations cannot be ignored completely.</w:t>
      </w:r>
    </w:p>
    <w:p w14:paraId="65DE1862" w14:textId="77777777" w:rsidR="004E7B3F" w:rsidRDefault="004E7B3F" w:rsidP="004E7B3F">
      <w:pPr>
        <w:spacing w:after="60" w:line="252" w:lineRule="auto"/>
      </w:pPr>
      <w:r>
        <w:rPr>
          <w:sz w:val="21"/>
        </w:rPr>
        <w:t>A career based only on salary may not bring long-term satisfaction. People spend a large part of their adult lives at work, so it is important that their job gives them interest, purpose or a sense of achievement. Someone who enjoys teaching, design or medicine, for example, is more likely to keep improving and remain motivated even when the work is difficult. In contrast, a person who chooses a job only for money may quickly become stressed or bored. Over time, this can affect mental health, relationships and overall quality of life.</w:t>
      </w:r>
    </w:p>
    <w:p w14:paraId="145A56CC" w14:textId="77777777" w:rsidR="004E7B3F" w:rsidRDefault="004E7B3F" w:rsidP="004E7B3F">
      <w:pPr>
        <w:spacing w:after="60" w:line="252" w:lineRule="auto"/>
      </w:pPr>
      <w:r>
        <w:rPr>
          <w:sz w:val="21"/>
        </w:rPr>
        <w:t>However, it would be unrealistic to suggest that salary does not matter. Young people need money to pay rent, buy food, support family members and plan for the future. A dream job that provides no financial security may create anxiety rather than happiness. Therefore, the best choice is not simply to follow passion blindly, but to find a balance between interest and practical needs. For instance, a student who loves art might choose a design-related career that is both creative and employable.</w:t>
      </w:r>
    </w:p>
    <w:p w14:paraId="68C098DD" w14:textId="77777777" w:rsidR="004E7B3F" w:rsidRDefault="004E7B3F" w:rsidP="004E7B3F">
      <w:pPr>
        <w:spacing w:after="60" w:line="252" w:lineRule="auto"/>
      </w:pPr>
      <w:r>
        <w:rPr>
          <w:sz w:val="21"/>
        </w:rPr>
        <w:t>In conclusion, I believe young people should give serious consideration to careers they enjoy, because job satisfaction is essential, but they should also make sure that their chosen path can support a reasonable standard of living.</w:t>
      </w:r>
    </w:p>
    <w:p w14:paraId="3FB53E70" w14:textId="77777777" w:rsidR="004E7B3F" w:rsidRDefault="004E7B3F" w:rsidP="004E7B3F">
      <w:pPr>
        <w:spacing w:after="60" w:line="252" w:lineRule="auto"/>
        <w:rPr>
          <w:lang w:eastAsia="zh-CN"/>
        </w:rPr>
      </w:pPr>
      <w:r>
        <w:rPr>
          <w:sz w:val="21"/>
          <w:lang w:eastAsia="zh-CN"/>
        </w:rPr>
        <w:t>（新撰写参考范文，约</w:t>
      </w:r>
      <w:r>
        <w:rPr>
          <w:sz w:val="21"/>
          <w:lang w:eastAsia="zh-CN"/>
        </w:rPr>
        <w:t>250-300</w:t>
      </w:r>
      <w:r>
        <w:rPr>
          <w:sz w:val="21"/>
          <w:lang w:eastAsia="zh-CN"/>
        </w:rPr>
        <w:t>词）</w:t>
      </w:r>
    </w:p>
    <w:p w14:paraId="27291499" w14:textId="77777777" w:rsidR="004E7B3F" w:rsidRDefault="004E7B3F" w:rsidP="004E7B3F">
      <w:pPr>
        <w:spacing w:after="60" w:line="252" w:lineRule="auto"/>
        <w:rPr>
          <w:lang w:eastAsia="zh-CN"/>
        </w:rPr>
      </w:pPr>
      <w:r>
        <w:rPr>
          <w:sz w:val="21"/>
          <w:lang w:eastAsia="zh-CN"/>
        </w:rPr>
        <w:t>参考思路：新补充完整参考范文；可关注范文如何回应题目所有部分、安排主体段、使用例子和结论重申观点。</w:t>
      </w:r>
    </w:p>
    <w:p w14:paraId="6E07F71D"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42A002F4" w14:textId="77777777" w:rsidR="004E7B3F" w:rsidRDefault="004E7B3F" w:rsidP="004E7B3F">
      <w:pPr>
        <w:spacing w:after="60" w:line="252" w:lineRule="auto"/>
      </w:pPr>
      <w:r>
        <w:rPr>
          <w:sz w:val="21"/>
        </w:rPr>
        <w:t>────────────────────────────────────────</w:t>
      </w:r>
    </w:p>
    <w:p w14:paraId="0F9E2861" w14:textId="77777777" w:rsidR="004E7B3F" w:rsidRDefault="004E7B3F" w:rsidP="004E7B3F">
      <w:pPr>
        <w:spacing w:after="60" w:line="252" w:lineRule="auto"/>
      </w:pPr>
      <w:r>
        <w:rPr>
          <w:sz w:val="21"/>
        </w:rPr>
        <w:t>153. 9</w:t>
      </w:r>
      <w:r>
        <w:rPr>
          <w:sz w:val="21"/>
        </w:rPr>
        <w:t>分范文</w:t>
      </w:r>
    </w:p>
    <w:p w14:paraId="417FCDA1" w14:textId="77777777" w:rsidR="004E7B3F" w:rsidRDefault="004E7B3F" w:rsidP="004E7B3F">
      <w:pPr>
        <w:spacing w:after="60" w:line="252" w:lineRule="auto"/>
      </w:pPr>
      <w:r>
        <w:rPr>
          <w:sz w:val="21"/>
        </w:rPr>
        <w:t>题型：</w:t>
      </w:r>
      <w:r>
        <w:rPr>
          <w:sz w:val="21"/>
        </w:rPr>
        <w:t xml:space="preserve">Task 2 </w:t>
      </w:r>
      <w:r>
        <w:rPr>
          <w:sz w:val="21"/>
        </w:rPr>
        <w:t>大作文</w:t>
      </w:r>
    </w:p>
    <w:p w14:paraId="5F0082C3" w14:textId="77777777" w:rsidR="004E7B3F" w:rsidRDefault="004E7B3F" w:rsidP="004E7B3F">
      <w:pPr>
        <w:spacing w:after="60" w:line="252" w:lineRule="auto"/>
      </w:pPr>
      <w:r>
        <w:rPr>
          <w:sz w:val="21"/>
        </w:rPr>
        <w:t>Q: Discussion question The populations of many countries are increasing rapidly. Discuss the advantages and disadvantages of this trend.</w:t>
      </w:r>
    </w:p>
    <w:p w14:paraId="31A5548C" w14:textId="77777777" w:rsidR="004E7B3F" w:rsidRDefault="004E7B3F" w:rsidP="004E7B3F">
      <w:pPr>
        <w:spacing w:after="60" w:line="252" w:lineRule="auto"/>
      </w:pPr>
      <w:r>
        <w:rPr>
          <w:sz w:val="21"/>
        </w:rPr>
        <w:t>A: The populations of many countries are rising quickly. This development can bring some economic advantages, but I believe it also creates serious problems if governments do not manage it carefully.</w:t>
      </w:r>
    </w:p>
    <w:p w14:paraId="2EA9534E" w14:textId="77777777" w:rsidR="004E7B3F" w:rsidRDefault="004E7B3F" w:rsidP="004E7B3F">
      <w:pPr>
        <w:spacing w:after="60" w:line="252" w:lineRule="auto"/>
      </w:pPr>
      <w:r>
        <w:rPr>
          <w:sz w:val="21"/>
        </w:rPr>
        <w:t>One advantage of population growth is that it can provide a larger workforce. More working-age people can help businesses expand, increase production and contribute taxes to the government. A growing population may also create stronger consumer demand, which encourages companies to invest in new shops, housing and services. In countries with ageing populations, a higher birth rate or immigration can help support pension systems and reduce the pressure on a shrinking labour force. Therefore, population growth can be beneficial when there are enough jobs, schools and public services.</w:t>
      </w:r>
    </w:p>
    <w:p w14:paraId="30EDA603" w14:textId="77777777" w:rsidR="004E7B3F" w:rsidRDefault="004E7B3F" w:rsidP="004E7B3F">
      <w:pPr>
        <w:spacing w:after="60" w:line="252" w:lineRule="auto"/>
      </w:pPr>
      <w:r>
        <w:rPr>
          <w:sz w:val="21"/>
        </w:rPr>
        <w:t>However, rapid population growth often causes major difficulties. Cities may become overcrowded, leading to housing shortages, traffic congestion and rising living costs. Governments may struggle to provide sufficient education, healthcare and clean water for everyone. In poorer countries, a large population can make unemployment worse and put pressure on farmland and the natural environment. For example, if families cannot find decent housing or work, poverty and crime may increase. These problems are especially serious when population growth is faster than economic development.</w:t>
      </w:r>
    </w:p>
    <w:p w14:paraId="2806904A" w14:textId="77777777" w:rsidR="004E7B3F" w:rsidRDefault="004E7B3F" w:rsidP="004E7B3F">
      <w:pPr>
        <w:spacing w:after="60" w:line="252" w:lineRule="auto"/>
      </w:pPr>
      <w:r>
        <w:rPr>
          <w:sz w:val="21"/>
        </w:rPr>
        <w:lastRenderedPageBreak/>
        <w:t>In conclusion, population growth can support economic activity and provide a larger workforce, but the disadvantages are likely to be greater unless governments invest in infrastructure, education and employment opportunities.</w:t>
      </w:r>
    </w:p>
    <w:p w14:paraId="1EDA4080" w14:textId="77777777" w:rsidR="004E7B3F" w:rsidRDefault="004E7B3F" w:rsidP="004E7B3F">
      <w:pPr>
        <w:spacing w:after="60" w:line="252" w:lineRule="auto"/>
        <w:rPr>
          <w:lang w:eastAsia="zh-CN"/>
        </w:rPr>
      </w:pPr>
      <w:r>
        <w:rPr>
          <w:sz w:val="21"/>
          <w:lang w:eastAsia="zh-CN"/>
        </w:rPr>
        <w:t>（新撰写参考范文，约</w:t>
      </w:r>
      <w:r>
        <w:rPr>
          <w:sz w:val="21"/>
          <w:lang w:eastAsia="zh-CN"/>
        </w:rPr>
        <w:t>250-300</w:t>
      </w:r>
      <w:r>
        <w:rPr>
          <w:sz w:val="21"/>
          <w:lang w:eastAsia="zh-CN"/>
        </w:rPr>
        <w:t>词）</w:t>
      </w:r>
    </w:p>
    <w:p w14:paraId="35E92B45" w14:textId="77777777" w:rsidR="004E7B3F" w:rsidRDefault="004E7B3F" w:rsidP="004E7B3F">
      <w:pPr>
        <w:spacing w:after="60" w:line="252" w:lineRule="auto"/>
        <w:rPr>
          <w:lang w:eastAsia="zh-CN"/>
        </w:rPr>
      </w:pPr>
      <w:r>
        <w:rPr>
          <w:sz w:val="21"/>
          <w:lang w:eastAsia="zh-CN"/>
        </w:rPr>
        <w:t>参考思路：新补充完整参考范文；可关注范文如何回应题目所有部分、安排主体段、使用例子和结论重申观点。</w:t>
      </w:r>
    </w:p>
    <w:p w14:paraId="4D2DB575"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6D97169A" w14:textId="77777777" w:rsidR="004E7B3F" w:rsidRDefault="004E7B3F" w:rsidP="004E7B3F">
      <w:pPr>
        <w:spacing w:after="60" w:line="252" w:lineRule="auto"/>
      </w:pPr>
      <w:r>
        <w:rPr>
          <w:sz w:val="21"/>
        </w:rPr>
        <w:t>────────────────────────────────────────</w:t>
      </w:r>
    </w:p>
    <w:p w14:paraId="584B0EA0" w14:textId="77777777" w:rsidR="004E7B3F" w:rsidRDefault="004E7B3F" w:rsidP="004E7B3F">
      <w:pPr>
        <w:spacing w:after="60" w:line="252" w:lineRule="auto"/>
      </w:pPr>
      <w:r>
        <w:rPr>
          <w:sz w:val="21"/>
        </w:rPr>
        <w:t>154. 9</w:t>
      </w:r>
      <w:r>
        <w:rPr>
          <w:sz w:val="21"/>
        </w:rPr>
        <w:t>分范文</w:t>
      </w:r>
    </w:p>
    <w:p w14:paraId="527CF38E" w14:textId="77777777" w:rsidR="004E7B3F" w:rsidRDefault="004E7B3F" w:rsidP="004E7B3F">
      <w:pPr>
        <w:spacing w:after="60" w:line="252" w:lineRule="auto"/>
      </w:pPr>
      <w:r>
        <w:rPr>
          <w:sz w:val="21"/>
        </w:rPr>
        <w:t>题型：</w:t>
      </w:r>
      <w:r>
        <w:rPr>
          <w:sz w:val="21"/>
        </w:rPr>
        <w:t xml:space="preserve">Task 2 </w:t>
      </w:r>
      <w:r>
        <w:rPr>
          <w:sz w:val="21"/>
        </w:rPr>
        <w:t>大作文</w:t>
      </w:r>
    </w:p>
    <w:p w14:paraId="1E9869DA" w14:textId="77777777" w:rsidR="004E7B3F" w:rsidRDefault="004E7B3F" w:rsidP="004E7B3F">
      <w:pPr>
        <w:spacing w:after="60" w:line="252" w:lineRule="auto"/>
      </w:pPr>
      <w:r>
        <w:rPr>
          <w:sz w:val="21"/>
        </w:rPr>
        <w:t>Q: Increasing the price of petrol is the best way to solve growing traffic and pollution problems. To what extent do you agree or disagree? What other measures do you think might be effective?</w:t>
      </w:r>
    </w:p>
    <w:p w14:paraId="58218CD0" w14:textId="77777777" w:rsidR="004E7B3F" w:rsidRDefault="004E7B3F" w:rsidP="004E7B3F">
      <w:pPr>
        <w:spacing w:after="60" w:line="252" w:lineRule="auto"/>
      </w:pPr>
      <w:r>
        <w:rPr>
          <w:sz w:val="21"/>
        </w:rPr>
        <w:t>A: Some people argue that raising petrol prices is the best solution to traffic and pollution problems. I agree that this measure can help, but I do not think it should be the only solution.</w:t>
      </w:r>
    </w:p>
    <w:p w14:paraId="1A23DF62" w14:textId="77777777" w:rsidR="004E7B3F" w:rsidRDefault="004E7B3F" w:rsidP="004E7B3F">
      <w:pPr>
        <w:spacing w:after="60" w:line="252" w:lineRule="auto"/>
      </w:pPr>
      <w:r>
        <w:rPr>
          <w:sz w:val="21"/>
        </w:rPr>
        <w:t>Higher petrol prices may discourage unnecessary car use. If driving becomes more expensive, people are more likely to use public transport, share cars, cycle or walk for short journeys. This could reduce traffic congestion and lower emissions from private vehicles. In addition, the extra tax collected from petrol could be invested in cleaner transport systems, such as electric buses, metro lines and cycling lanes. For example, if commuters had reliable and affordable alternatives, many would not need to drive into city centres every day.</w:t>
      </w:r>
    </w:p>
    <w:p w14:paraId="6D3D6194" w14:textId="77777777" w:rsidR="004E7B3F" w:rsidRDefault="004E7B3F" w:rsidP="004E7B3F">
      <w:pPr>
        <w:spacing w:after="60" w:line="252" w:lineRule="auto"/>
      </w:pPr>
      <w:r>
        <w:rPr>
          <w:sz w:val="21"/>
        </w:rPr>
        <w:t>However, increasing petrol prices can be unfair and insufficient. Many people, especially those in rural areas, have no practical alternative to driving. Higher fuel costs would simply make their lives more expensive without reducing their travel needs. Moreover, traffic and pollution are caused not only by private cars but also by poor urban planning, old vehicles and inefficient public transport. Governments should therefore combine fuel taxes with other measures. These might include improving public transport, encouraging remote work, restricting cars in busy areas, and supporting cleaner vehicle technology.</w:t>
      </w:r>
    </w:p>
    <w:p w14:paraId="66D566B2" w14:textId="77777777" w:rsidR="004E7B3F" w:rsidRDefault="004E7B3F" w:rsidP="004E7B3F">
      <w:pPr>
        <w:spacing w:after="60" w:line="252" w:lineRule="auto"/>
      </w:pPr>
      <w:r>
        <w:rPr>
          <w:sz w:val="21"/>
        </w:rPr>
        <w:t>In conclusion, higher petrol prices can be one useful tool for reducing traffic and pollution, but a wider range of transport and environmental policies would be more effective and fairer.</w:t>
      </w:r>
    </w:p>
    <w:p w14:paraId="23D1A54A" w14:textId="77777777" w:rsidR="004E7B3F" w:rsidRDefault="004E7B3F" w:rsidP="004E7B3F">
      <w:pPr>
        <w:spacing w:after="60" w:line="252" w:lineRule="auto"/>
        <w:rPr>
          <w:lang w:eastAsia="zh-CN"/>
        </w:rPr>
      </w:pPr>
      <w:r>
        <w:rPr>
          <w:sz w:val="21"/>
          <w:lang w:eastAsia="zh-CN"/>
        </w:rPr>
        <w:t>（新撰写参考范文，约</w:t>
      </w:r>
      <w:r>
        <w:rPr>
          <w:sz w:val="21"/>
          <w:lang w:eastAsia="zh-CN"/>
        </w:rPr>
        <w:t>250-300</w:t>
      </w:r>
      <w:r>
        <w:rPr>
          <w:sz w:val="21"/>
          <w:lang w:eastAsia="zh-CN"/>
        </w:rPr>
        <w:t>词）</w:t>
      </w:r>
    </w:p>
    <w:p w14:paraId="3CBECD91" w14:textId="77777777" w:rsidR="004E7B3F" w:rsidRDefault="004E7B3F" w:rsidP="004E7B3F">
      <w:pPr>
        <w:spacing w:after="60" w:line="252" w:lineRule="auto"/>
        <w:rPr>
          <w:lang w:eastAsia="zh-CN"/>
        </w:rPr>
      </w:pPr>
      <w:r>
        <w:rPr>
          <w:sz w:val="21"/>
          <w:lang w:eastAsia="zh-CN"/>
        </w:rPr>
        <w:t>参考思路：新补充完整参考范文；可关注范文如何回应题目所有部分、安排主体段、使用例子和结论重申观点。</w:t>
      </w:r>
    </w:p>
    <w:p w14:paraId="7EE10AAA"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1A63178B" w14:textId="77777777" w:rsidR="004E7B3F" w:rsidRDefault="004E7B3F" w:rsidP="004E7B3F">
      <w:pPr>
        <w:spacing w:after="60" w:line="252" w:lineRule="auto"/>
      </w:pPr>
      <w:r>
        <w:rPr>
          <w:sz w:val="21"/>
        </w:rPr>
        <w:t>────────────────────────────────────────</w:t>
      </w:r>
    </w:p>
    <w:p w14:paraId="668AE5AB" w14:textId="77777777" w:rsidR="004E7B3F" w:rsidRDefault="004E7B3F" w:rsidP="004E7B3F">
      <w:pPr>
        <w:spacing w:after="60" w:line="252" w:lineRule="auto"/>
      </w:pPr>
      <w:r>
        <w:rPr>
          <w:sz w:val="21"/>
        </w:rPr>
        <w:t>155. 9</w:t>
      </w:r>
      <w:r>
        <w:rPr>
          <w:sz w:val="21"/>
        </w:rPr>
        <w:t>分范文</w:t>
      </w:r>
    </w:p>
    <w:p w14:paraId="7999B778" w14:textId="77777777" w:rsidR="004E7B3F" w:rsidRDefault="004E7B3F" w:rsidP="004E7B3F">
      <w:pPr>
        <w:spacing w:after="60" w:line="252" w:lineRule="auto"/>
      </w:pPr>
      <w:r>
        <w:rPr>
          <w:sz w:val="21"/>
        </w:rPr>
        <w:t>题型：</w:t>
      </w:r>
      <w:r>
        <w:rPr>
          <w:sz w:val="21"/>
        </w:rPr>
        <w:t xml:space="preserve">Task 2 </w:t>
      </w:r>
      <w:r>
        <w:rPr>
          <w:sz w:val="21"/>
        </w:rPr>
        <w:t>大作文</w:t>
      </w:r>
    </w:p>
    <w:p w14:paraId="19207B72" w14:textId="77777777" w:rsidR="004E7B3F" w:rsidRDefault="004E7B3F" w:rsidP="004E7B3F">
      <w:pPr>
        <w:spacing w:after="60" w:line="252" w:lineRule="auto"/>
      </w:pPr>
      <w:r>
        <w:rPr>
          <w:sz w:val="21"/>
        </w:rPr>
        <w:lastRenderedPageBreak/>
        <w:t>Q: The role of prisons should be to punish criminals who have committed serious crimes. Training courses and education offered to prisoners are a waste of taxpayer's money. To what extent do you agree or disagree?</w:t>
      </w:r>
    </w:p>
    <w:p w14:paraId="0E2C79D7" w14:textId="77777777" w:rsidR="004E7B3F" w:rsidRDefault="004E7B3F" w:rsidP="004E7B3F">
      <w:pPr>
        <w:spacing w:after="60" w:line="252" w:lineRule="auto"/>
      </w:pPr>
      <w:r>
        <w:rPr>
          <w:sz w:val="21"/>
        </w:rPr>
        <w:t>A: Some people believe that prisons should focus mainly on punishment and that education for prisoners wastes public money. I strongly disagree because punishment alone does not solve the causes of crime.</w:t>
      </w:r>
    </w:p>
    <w:p w14:paraId="5B4AF423" w14:textId="77777777" w:rsidR="004E7B3F" w:rsidRDefault="004E7B3F" w:rsidP="004E7B3F">
      <w:pPr>
        <w:spacing w:after="60" w:line="252" w:lineRule="auto"/>
      </w:pPr>
      <w:r>
        <w:rPr>
          <w:sz w:val="21"/>
        </w:rPr>
        <w:t>It is true that prisons must punish offenders, especially those who commit serious crimes. When people break the law, they should lose certain freedoms and understand that their actions have consequences. Punishment can also give victims and society a sense that justice has been done. In addition, the fear of imprisonment may deter some people from committing crimes in the first place. For these reasons, prisons cannot simply be comfortable places where offenders face no penalty.</w:t>
      </w:r>
    </w:p>
    <w:p w14:paraId="6584C40B" w14:textId="77777777" w:rsidR="004E7B3F" w:rsidRDefault="004E7B3F" w:rsidP="004E7B3F">
      <w:pPr>
        <w:spacing w:after="60" w:line="252" w:lineRule="auto"/>
      </w:pPr>
      <w:r>
        <w:rPr>
          <w:sz w:val="21"/>
        </w:rPr>
        <w:t>However, I believe that rehabilitation is equally important. Many criminals come from backgrounds of poverty, poor education, addiction or unemployment. If they leave prison with the same problems they had before, they are likely to offend again. Training courses, literacy classes and psychological support can help prisoners develop skills and prepare for a normal life after release. For example, a prisoner who learns carpentry or computer skills may be able to find work and support a family legally. Although such programmes cost money, they may save taxpayers far more by reducing reoffending and improving public safety.</w:t>
      </w:r>
    </w:p>
    <w:p w14:paraId="3161D854" w14:textId="77777777" w:rsidR="004E7B3F" w:rsidRDefault="004E7B3F" w:rsidP="004E7B3F">
      <w:pPr>
        <w:spacing w:after="60" w:line="252" w:lineRule="auto"/>
      </w:pPr>
      <w:r>
        <w:rPr>
          <w:sz w:val="21"/>
        </w:rPr>
        <w:t>In conclusion, prisons should punish criminals, but education and training are not a waste of money. A successful prison system should protect society by both punishing offenders and helping them reform.</w:t>
      </w:r>
    </w:p>
    <w:p w14:paraId="11B4CB6F" w14:textId="77777777" w:rsidR="004E7B3F" w:rsidRDefault="004E7B3F" w:rsidP="004E7B3F">
      <w:pPr>
        <w:spacing w:after="60" w:line="252" w:lineRule="auto"/>
        <w:rPr>
          <w:lang w:eastAsia="zh-CN"/>
        </w:rPr>
      </w:pPr>
      <w:r>
        <w:rPr>
          <w:sz w:val="21"/>
          <w:lang w:eastAsia="zh-CN"/>
        </w:rPr>
        <w:t>（新撰写参考范文，约</w:t>
      </w:r>
      <w:r>
        <w:rPr>
          <w:sz w:val="21"/>
          <w:lang w:eastAsia="zh-CN"/>
        </w:rPr>
        <w:t>250-300</w:t>
      </w:r>
      <w:r>
        <w:rPr>
          <w:sz w:val="21"/>
          <w:lang w:eastAsia="zh-CN"/>
        </w:rPr>
        <w:t>词）</w:t>
      </w:r>
    </w:p>
    <w:p w14:paraId="5FED2EA6" w14:textId="77777777" w:rsidR="004E7B3F" w:rsidRDefault="004E7B3F" w:rsidP="004E7B3F">
      <w:pPr>
        <w:spacing w:after="60" w:line="252" w:lineRule="auto"/>
        <w:rPr>
          <w:lang w:eastAsia="zh-CN"/>
        </w:rPr>
      </w:pPr>
      <w:r>
        <w:rPr>
          <w:sz w:val="21"/>
          <w:lang w:eastAsia="zh-CN"/>
        </w:rPr>
        <w:t>参考思路：新补充完整参考范文；可关注范文如何回应题目所有部分、安排主体段、使用例子和结论重申观点。</w:t>
      </w:r>
    </w:p>
    <w:p w14:paraId="29238187"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522CEF1C" w14:textId="77777777" w:rsidR="004E7B3F" w:rsidRDefault="004E7B3F" w:rsidP="004E7B3F">
      <w:pPr>
        <w:spacing w:after="60" w:line="252" w:lineRule="auto"/>
      </w:pPr>
      <w:r>
        <w:rPr>
          <w:sz w:val="21"/>
        </w:rPr>
        <w:t>────────────────────────────────────────</w:t>
      </w:r>
    </w:p>
    <w:p w14:paraId="20DDE190" w14:textId="77777777" w:rsidR="004E7B3F" w:rsidRDefault="004E7B3F" w:rsidP="004E7B3F">
      <w:pPr>
        <w:spacing w:after="60" w:line="252" w:lineRule="auto"/>
      </w:pPr>
      <w:r>
        <w:rPr>
          <w:sz w:val="21"/>
        </w:rPr>
        <w:t>156. 9</w:t>
      </w:r>
      <w:r>
        <w:rPr>
          <w:sz w:val="21"/>
        </w:rPr>
        <w:t>分范文</w:t>
      </w:r>
    </w:p>
    <w:p w14:paraId="7B23035C" w14:textId="77777777" w:rsidR="004E7B3F" w:rsidRDefault="004E7B3F" w:rsidP="004E7B3F">
      <w:pPr>
        <w:spacing w:after="60" w:line="252" w:lineRule="auto"/>
      </w:pPr>
      <w:r>
        <w:rPr>
          <w:sz w:val="21"/>
        </w:rPr>
        <w:t>题型：</w:t>
      </w:r>
      <w:r>
        <w:rPr>
          <w:sz w:val="21"/>
        </w:rPr>
        <w:t xml:space="preserve">Task 2 </w:t>
      </w:r>
      <w:r>
        <w:rPr>
          <w:sz w:val="21"/>
        </w:rPr>
        <w:t>大作文</w:t>
      </w:r>
    </w:p>
    <w:p w14:paraId="0944ED84" w14:textId="77777777" w:rsidR="004E7B3F" w:rsidRDefault="004E7B3F" w:rsidP="004E7B3F">
      <w:pPr>
        <w:spacing w:after="60" w:line="252" w:lineRule="auto"/>
      </w:pPr>
      <w:r>
        <w:rPr>
          <w:sz w:val="21"/>
        </w:rPr>
        <w:t>Q: Should the role of prisons be to punish serious criminals, not petty criminals (less serious criminals)? Are training courses and education a waste of money?</w:t>
      </w:r>
    </w:p>
    <w:p w14:paraId="345895A1" w14:textId="77777777" w:rsidR="004E7B3F" w:rsidRDefault="004E7B3F" w:rsidP="004E7B3F">
      <w:pPr>
        <w:spacing w:after="60" w:line="252" w:lineRule="auto"/>
      </w:pPr>
      <w:r>
        <w:rPr>
          <w:sz w:val="21"/>
        </w:rPr>
        <w:t>A: Some people believe that prisons should focus mainly on punishment and that education for prisoners wastes public money. I strongly disagree because punishment alone does not solve the causes of crime.</w:t>
      </w:r>
    </w:p>
    <w:p w14:paraId="45710F90" w14:textId="77777777" w:rsidR="004E7B3F" w:rsidRDefault="004E7B3F" w:rsidP="004E7B3F">
      <w:pPr>
        <w:spacing w:after="60" w:line="252" w:lineRule="auto"/>
      </w:pPr>
      <w:r>
        <w:rPr>
          <w:sz w:val="21"/>
        </w:rPr>
        <w:t>It is true that prisons must punish offenders, especially those who commit serious crimes. When people break the law, they should lose certain freedoms and understand that their actions have consequences. Punishment can also give victims and society a sense that justice has been done. In addition, the fear of imprisonment may deter some people from committing crimes in the first place. For these reasons, prisons cannot simply be comfortable places where offenders face no penalty.</w:t>
      </w:r>
    </w:p>
    <w:p w14:paraId="1D6EEB7E" w14:textId="77777777" w:rsidR="004E7B3F" w:rsidRDefault="004E7B3F" w:rsidP="004E7B3F">
      <w:pPr>
        <w:spacing w:after="60" w:line="252" w:lineRule="auto"/>
      </w:pPr>
      <w:r>
        <w:rPr>
          <w:sz w:val="21"/>
        </w:rPr>
        <w:t xml:space="preserve">However, I believe that rehabilitation is equally important. Many criminals come from backgrounds of poverty, poor education, addiction or unemployment. If they leave prison with the same problems they had before, they are likely to offend again. Training courses, literacy </w:t>
      </w:r>
      <w:r>
        <w:rPr>
          <w:sz w:val="21"/>
        </w:rPr>
        <w:lastRenderedPageBreak/>
        <w:t>classes and psychological support can help prisoners develop skills and prepare for a normal life after release. For example, a prisoner who learns carpentry or computer skills may be able to find work and support a family legally. Although such programmes cost money, they may save taxpayers far more by reducing reoffending and improving public safety.</w:t>
      </w:r>
    </w:p>
    <w:p w14:paraId="434D14FE" w14:textId="77777777" w:rsidR="004E7B3F" w:rsidRDefault="004E7B3F" w:rsidP="004E7B3F">
      <w:pPr>
        <w:spacing w:after="60" w:line="252" w:lineRule="auto"/>
      </w:pPr>
      <w:r>
        <w:rPr>
          <w:sz w:val="21"/>
        </w:rPr>
        <w:t>In conclusion, prisons should punish criminals, but education and training are not a waste of money. A successful prison system should protect society by both punishing offenders and helping them reform.</w:t>
      </w:r>
    </w:p>
    <w:p w14:paraId="7F2B3467" w14:textId="77777777" w:rsidR="004E7B3F" w:rsidRDefault="004E7B3F" w:rsidP="004E7B3F">
      <w:pPr>
        <w:spacing w:after="60" w:line="252" w:lineRule="auto"/>
        <w:rPr>
          <w:lang w:eastAsia="zh-CN"/>
        </w:rPr>
      </w:pPr>
      <w:r>
        <w:rPr>
          <w:sz w:val="21"/>
          <w:lang w:eastAsia="zh-CN"/>
        </w:rPr>
        <w:t>（新撰写参考范文，约</w:t>
      </w:r>
      <w:r>
        <w:rPr>
          <w:sz w:val="21"/>
          <w:lang w:eastAsia="zh-CN"/>
        </w:rPr>
        <w:t>250-300</w:t>
      </w:r>
      <w:r>
        <w:rPr>
          <w:sz w:val="21"/>
          <w:lang w:eastAsia="zh-CN"/>
        </w:rPr>
        <w:t>词）</w:t>
      </w:r>
    </w:p>
    <w:p w14:paraId="37865558" w14:textId="77777777" w:rsidR="004E7B3F" w:rsidRDefault="004E7B3F" w:rsidP="004E7B3F">
      <w:pPr>
        <w:spacing w:after="60" w:line="252" w:lineRule="auto"/>
        <w:rPr>
          <w:lang w:eastAsia="zh-CN"/>
        </w:rPr>
      </w:pPr>
      <w:r>
        <w:rPr>
          <w:sz w:val="21"/>
          <w:lang w:eastAsia="zh-CN"/>
        </w:rPr>
        <w:t>参考思路：新补充完整参考范文；可关注范文如何回应题目所有部分、安排主体段、使用例子和结论重申观点。</w:t>
      </w:r>
    </w:p>
    <w:p w14:paraId="3784E99C"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0102DAF2" w14:textId="77777777" w:rsidR="004E7B3F" w:rsidRDefault="004E7B3F" w:rsidP="004E7B3F">
      <w:pPr>
        <w:spacing w:after="60" w:line="252" w:lineRule="auto"/>
      </w:pPr>
      <w:r>
        <w:rPr>
          <w:sz w:val="21"/>
        </w:rPr>
        <w:t>────────────────────────────────────────</w:t>
      </w:r>
    </w:p>
    <w:p w14:paraId="65961E26" w14:textId="77777777" w:rsidR="004E7B3F" w:rsidRDefault="004E7B3F" w:rsidP="004E7B3F">
      <w:pPr>
        <w:spacing w:after="60" w:line="252" w:lineRule="auto"/>
      </w:pPr>
      <w:r>
        <w:rPr>
          <w:sz w:val="21"/>
        </w:rPr>
        <w:t>157. 9</w:t>
      </w:r>
      <w:r>
        <w:rPr>
          <w:sz w:val="21"/>
        </w:rPr>
        <w:t>分范文</w:t>
      </w:r>
    </w:p>
    <w:p w14:paraId="4B0F8666" w14:textId="77777777" w:rsidR="004E7B3F" w:rsidRDefault="004E7B3F" w:rsidP="004E7B3F">
      <w:pPr>
        <w:spacing w:after="60" w:line="252" w:lineRule="auto"/>
      </w:pPr>
      <w:r>
        <w:rPr>
          <w:sz w:val="21"/>
        </w:rPr>
        <w:t>题型：</w:t>
      </w:r>
      <w:r>
        <w:rPr>
          <w:sz w:val="21"/>
        </w:rPr>
        <w:t xml:space="preserve">Task 2 </w:t>
      </w:r>
      <w:r>
        <w:rPr>
          <w:sz w:val="21"/>
        </w:rPr>
        <w:t>大作文</w:t>
      </w:r>
    </w:p>
    <w:p w14:paraId="2DA3E041" w14:textId="77777777" w:rsidR="004E7B3F" w:rsidRDefault="004E7B3F" w:rsidP="004E7B3F">
      <w:pPr>
        <w:spacing w:after="60" w:line="252" w:lineRule="auto"/>
      </w:pPr>
      <w:r>
        <w:rPr>
          <w:sz w:val="21"/>
        </w:rPr>
        <w:t>Q: The main reason people go to work is to earn money. To what extent do you agree or disagree?</w:t>
      </w:r>
    </w:p>
    <w:p w14:paraId="02DEF85B" w14:textId="77777777" w:rsidR="004E7B3F" w:rsidRDefault="004E7B3F" w:rsidP="004E7B3F">
      <w:pPr>
        <w:spacing w:after="60" w:line="252" w:lineRule="auto"/>
      </w:pPr>
      <w:r>
        <w:rPr>
          <w:sz w:val="21"/>
        </w:rPr>
        <w:t>A: Earning money is clearly one of the main reasons why people go to work. However, I disagree that it is the only purpose, because work can also provide identity, achievement and social value.</w:t>
      </w:r>
    </w:p>
    <w:p w14:paraId="3EEA6D43" w14:textId="77777777" w:rsidR="004E7B3F" w:rsidRDefault="004E7B3F" w:rsidP="004E7B3F">
      <w:pPr>
        <w:spacing w:after="60" w:line="252" w:lineRule="auto"/>
      </w:pPr>
      <w:r>
        <w:rPr>
          <w:sz w:val="21"/>
        </w:rPr>
        <w:t>On the one hand, money is essential. Most people need employment in order to pay for housing, food, transport, healthcare and education. A regular salary allows individuals to support themselves and their families, and it gives them a sense of security. People may also work harder or accept difficult jobs because they want a better standard of living. For example, many parents take on extra responsibilities at work so that they can provide better opportunities for their children.</w:t>
      </w:r>
    </w:p>
    <w:p w14:paraId="426E71A4" w14:textId="77777777" w:rsidR="004E7B3F" w:rsidRDefault="004E7B3F" w:rsidP="004E7B3F">
      <w:pPr>
        <w:spacing w:after="60" w:line="252" w:lineRule="auto"/>
      </w:pPr>
      <w:r>
        <w:rPr>
          <w:sz w:val="21"/>
        </w:rPr>
        <w:t>On the other hand, work has several non-financial purposes. Many people gain satisfaction from using their skills, solving problems and seeing the results of their efforts. A doctor, teacher or engineer may feel proud not only because of income, but because the work helps other people. Workplaces also provide social contact and structure. Colleagues can become friends, and professional achievements can give people confidence and a sense of identity. Some retired people even miss work because they miss being useful and connected to others.</w:t>
      </w:r>
    </w:p>
    <w:p w14:paraId="220A8A4E" w14:textId="77777777" w:rsidR="004E7B3F" w:rsidRDefault="004E7B3F" w:rsidP="004E7B3F">
      <w:pPr>
        <w:spacing w:after="60" w:line="252" w:lineRule="auto"/>
      </w:pPr>
      <w:r>
        <w:rPr>
          <w:sz w:val="21"/>
        </w:rPr>
        <w:t>In conclusion, money is a very important reason for working, but it is not the only one. Work can also give people purpose, personal development and a way to contribute to society.</w:t>
      </w:r>
    </w:p>
    <w:p w14:paraId="09689121" w14:textId="77777777" w:rsidR="004E7B3F" w:rsidRDefault="004E7B3F" w:rsidP="004E7B3F">
      <w:pPr>
        <w:spacing w:after="60" w:line="252" w:lineRule="auto"/>
        <w:rPr>
          <w:lang w:eastAsia="zh-CN"/>
        </w:rPr>
      </w:pPr>
      <w:r>
        <w:rPr>
          <w:sz w:val="21"/>
          <w:lang w:eastAsia="zh-CN"/>
        </w:rPr>
        <w:t>（新撰写参考范文，约</w:t>
      </w:r>
      <w:r>
        <w:rPr>
          <w:sz w:val="21"/>
          <w:lang w:eastAsia="zh-CN"/>
        </w:rPr>
        <w:t>250-300</w:t>
      </w:r>
      <w:r>
        <w:rPr>
          <w:sz w:val="21"/>
          <w:lang w:eastAsia="zh-CN"/>
        </w:rPr>
        <w:t>词）</w:t>
      </w:r>
    </w:p>
    <w:p w14:paraId="0B945AB6" w14:textId="77777777" w:rsidR="004E7B3F" w:rsidRDefault="004E7B3F" w:rsidP="004E7B3F">
      <w:pPr>
        <w:spacing w:after="60" w:line="252" w:lineRule="auto"/>
        <w:rPr>
          <w:lang w:eastAsia="zh-CN"/>
        </w:rPr>
      </w:pPr>
      <w:r>
        <w:rPr>
          <w:sz w:val="21"/>
          <w:lang w:eastAsia="zh-CN"/>
        </w:rPr>
        <w:t>参考思路：新补充完整参考范文；可关注范文如何回应题目所有部分、安排主体段、使用例子和结论重申观点。</w:t>
      </w:r>
    </w:p>
    <w:p w14:paraId="5568A2AD"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2A35A748" w14:textId="77777777" w:rsidR="004E7B3F" w:rsidRDefault="004E7B3F" w:rsidP="004E7B3F">
      <w:pPr>
        <w:spacing w:after="60" w:line="252" w:lineRule="auto"/>
      </w:pPr>
      <w:r>
        <w:rPr>
          <w:sz w:val="21"/>
        </w:rPr>
        <w:t>────────────────────────────────────────</w:t>
      </w:r>
    </w:p>
    <w:p w14:paraId="675F463A" w14:textId="77777777" w:rsidR="004E7B3F" w:rsidRDefault="004E7B3F" w:rsidP="004E7B3F">
      <w:pPr>
        <w:spacing w:after="60" w:line="252" w:lineRule="auto"/>
      </w:pPr>
      <w:r>
        <w:rPr>
          <w:sz w:val="21"/>
        </w:rPr>
        <w:lastRenderedPageBreak/>
        <w:t>158. 9</w:t>
      </w:r>
      <w:r>
        <w:rPr>
          <w:sz w:val="21"/>
        </w:rPr>
        <w:t>分范文</w:t>
      </w:r>
    </w:p>
    <w:p w14:paraId="4D160D70" w14:textId="77777777" w:rsidR="004E7B3F" w:rsidRDefault="004E7B3F" w:rsidP="004E7B3F">
      <w:pPr>
        <w:spacing w:after="60" w:line="252" w:lineRule="auto"/>
      </w:pPr>
      <w:r>
        <w:rPr>
          <w:sz w:val="21"/>
        </w:rPr>
        <w:t>题型：</w:t>
      </w:r>
      <w:r>
        <w:rPr>
          <w:sz w:val="21"/>
        </w:rPr>
        <w:t xml:space="preserve">Task 2 </w:t>
      </w:r>
      <w:r>
        <w:rPr>
          <w:sz w:val="21"/>
        </w:rPr>
        <w:t>大作文</w:t>
      </w:r>
    </w:p>
    <w:p w14:paraId="620E70E1" w14:textId="77777777" w:rsidR="004E7B3F" w:rsidRDefault="004E7B3F" w:rsidP="004E7B3F">
      <w:pPr>
        <w:spacing w:after="60" w:line="252" w:lineRule="auto"/>
      </w:pPr>
      <w:r>
        <w:rPr>
          <w:sz w:val="21"/>
        </w:rPr>
        <w:t>Q: Many people believe that an effective public transport system is a key component of a modern city. Discuss the advantages and disadvantages of public transport.</w:t>
      </w:r>
    </w:p>
    <w:p w14:paraId="5F0D56DB" w14:textId="77777777" w:rsidR="004E7B3F" w:rsidRDefault="004E7B3F" w:rsidP="004E7B3F">
      <w:pPr>
        <w:spacing w:after="60" w:line="252" w:lineRule="auto"/>
      </w:pPr>
      <w:r>
        <w:rPr>
          <w:sz w:val="21"/>
        </w:rPr>
        <w:t>A: An effective public transport system is often considered essential for modern cities. This is because public transport brings important social and environmental benefits, although it also has some disadvantages.</w:t>
      </w:r>
    </w:p>
    <w:p w14:paraId="1DC9F7B6" w14:textId="77777777" w:rsidR="004E7B3F" w:rsidRDefault="004E7B3F" w:rsidP="004E7B3F">
      <w:pPr>
        <w:spacing w:after="60" w:line="252" w:lineRule="auto"/>
      </w:pPr>
      <w:r>
        <w:rPr>
          <w:sz w:val="21"/>
        </w:rPr>
        <w:t>The main advantage of public transport is that it can reduce traffic congestion. If buses, trains and underground systems are reliable and affordable, fewer people will need to drive private cars into city centres. This can make roads less crowded and reduce the time people waste in traffic jams. Public transport is also better for the environment because a single train or bus can carry many passengers while producing fewer emissions per person. In addition, it provides mobility for people who cannot drive, such as students, elderly people and those on lower incomes.</w:t>
      </w:r>
    </w:p>
    <w:p w14:paraId="6830C706" w14:textId="77777777" w:rsidR="004E7B3F" w:rsidRDefault="004E7B3F" w:rsidP="004E7B3F">
      <w:pPr>
        <w:spacing w:after="60" w:line="252" w:lineRule="auto"/>
      </w:pPr>
      <w:r>
        <w:rPr>
          <w:sz w:val="21"/>
        </w:rPr>
        <w:t>However, public transport can also create problems. Building and maintaining transport networks is extremely expensive, and governments may struggle to fund improvements. Passengers may also experience overcrowding, delays and limited routes, especially during rush hours or in suburban areas. For people who live far from stations or need to travel at unusual times, public transport may be less convenient than driving. Furthermore, crowded trains and buses can be uncomfortable and sometimes unsafe.</w:t>
      </w:r>
    </w:p>
    <w:p w14:paraId="32501D14" w14:textId="77777777" w:rsidR="004E7B3F" w:rsidRDefault="004E7B3F" w:rsidP="004E7B3F">
      <w:pPr>
        <w:spacing w:after="60" w:line="252" w:lineRule="auto"/>
      </w:pPr>
      <w:r>
        <w:rPr>
          <w:sz w:val="21"/>
        </w:rPr>
        <w:t>In conclusion, public transport has clear advantages in terms of congestion, equality and the environment, but governments must invest continuously to make it convenient, safe and reliable for the public.</w:t>
      </w:r>
    </w:p>
    <w:p w14:paraId="46785152" w14:textId="77777777" w:rsidR="004E7B3F" w:rsidRDefault="004E7B3F" w:rsidP="004E7B3F">
      <w:pPr>
        <w:spacing w:after="60" w:line="252" w:lineRule="auto"/>
        <w:rPr>
          <w:lang w:eastAsia="zh-CN"/>
        </w:rPr>
      </w:pPr>
      <w:r>
        <w:rPr>
          <w:sz w:val="21"/>
          <w:lang w:eastAsia="zh-CN"/>
        </w:rPr>
        <w:t>（新撰写参考范文，约</w:t>
      </w:r>
      <w:r>
        <w:rPr>
          <w:sz w:val="21"/>
          <w:lang w:eastAsia="zh-CN"/>
        </w:rPr>
        <w:t>250-300</w:t>
      </w:r>
      <w:r>
        <w:rPr>
          <w:sz w:val="21"/>
          <w:lang w:eastAsia="zh-CN"/>
        </w:rPr>
        <w:t>词）</w:t>
      </w:r>
    </w:p>
    <w:p w14:paraId="10D49474" w14:textId="77777777" w:rsidR="004E7B3F" w:rsidRDefault="004E7B3F" w:rsidP="004E7B3F">
      <w:pPr>
        <w:spacing w:after="60" w:line="252" w:lineRule="auto"/>
        <w:rPr>
          <w:lang w:eastAsia="zh-CN"/>
        </w:rPr>
      </w:pPr>
      <w:r>
        <w:rPr>
          <w:sz w:val="21"/>
          <w:lang w:eastAsia="zh-CN"/>
        </w:rPr>
        <w:t>参考思路：新补充完整参考范文；可关注范文如何回应题目所有部分、安排主体段、使用例子和结论重申观点。</w:t>
      </w:r>
    </w:p>
    <w:p w14:paraId="464FDB90"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00A710B6" w14:textId="77777777" w:rsidR="004E7B3F" w:rsidRDefault="004E7B3F" w:rsidP="004E7B3F">
      <w:pPr>
        <w:spacing w:after="60" w:line="252" w:lineRule="auto"/>
      </w:pPr>
      <w:r>
        <w:rPr>
          <w:sz w:val="21"/>
        </w:rPr>
        <w:t>────────────────────────────────────────</w:t>
      </w:r>
    </w:p>
    <w:p w14:paraId="2438D116" w14:textId="77777777" w:rsidR="004E7B3F" w:rsidRDefault="004E7B3F" w:rsidP="004E7B3F">
      <w:pPr>
        <w:spacing w:after="60" w:line="252" w:lineRule="auto"/>
      </w:pPr>
      <w:r>
        <w:rPr>
          <w:sz w:val="21"/>
        </w:rPr>
        <w:t>159. 9</w:t>
      </w:r>
      <w:r>
        <w:rPr>
          <w:sz w:val="21"/>
        </w:rPr>
        <w:t>分范文</w:t>
      </w:r>
    </w:p>
    <w:p w14:paraId="32BA10F6" w14:textId="77777777" w:rsidR="004E7B3F" w:rsidRDefault="004E7B3F" w:rsidP="004E7B3F">
      <w:pPr>
        <w:spacing w:after="60" w:line="252" w:lineRule="auto"/>
      </w:pPr>
      <w:r>
        <w:rPr>
          <w:sz w:val="21"/>
        </w:rPr>
        <w:t>题型：</w:t>
      </w:r>
      <w:r>
        <w:rPr>
          <w:sz w:val="21"/>
        </w:rPr>
        <w:t xml:space="preserve">Task 2 </w:t>
      </w:r>
      <w:r>
        <w:rPr>
          <w:sz w:val="21"/>
        </w:rPr>
        <w:t>大作文</w:t>
      </w:r>
    </w:p>
    <w:p w14:paraId="272975CA" w14:textId="77777777" w:rsidR="004E7B3F" w:rsidRDefault="004E7B3F" w:rsidP="004E7B3F">
      <w:pPr>
        <w:spacing w:after="60" w:line="252" w:lineRule="auto"/>
      </w:pPr>
      <w:r>
        <w:rPr>
          <w:sz w:val="21"/>
        </w:rPr>
        <w:t>Q: The range and quality of food that we can buy has changed because of technological and scientific advances. Some people regard this change as an improvement, while others believe that it is harmful. Discuss both views and give your own opinion.</w:t>
      </w:r>
    </w:p>
    <w:p w14:paraId="7C987BFE" w14:textId="77777777" w:rsidR="004E7B3F" w:rsidRDefault="004E7B3F" w:rsidP="004E7B3F">
      <w:pPr>
        <w:spacing w:after="60" w:line="252" w:lineRule="auto"/>
      </w:pPr>
      <w:r>
        <w:rPr>
          <w:sz w:val="21"/>
        </w:rPr>
        <w:t>A: Scientific and technological advances have changed the range and quality of food available to consumers. Some people welcome these changes, while others worry about their effects. In my opinion, the overall impact is positive if food technology is properly regulated.</w:t>
      </w:r>
    </w:p>
    <w:p w14:paraId="00D9AAEA" w14:textId="77777777" w:rsidR="004E7B3F" w:rsidRDefault="004E7B3F" w:rsidP="004E7B3F">
      <w:pPr>
        <w:spacing w:after="60" w:line="252" w:lineRule="auto"/>
      </w:pPr>
      <w:r>
        <w:rPr>
          <w:sz w:val="21"/>
        </w:rPr>
        <w:t xml:space="preserve">On the positive side, technology has greatly improved food production and distribution. Modern farming methods allow farmers to grow more food and reduce losses caused by pests or poor weather. Refrigeration, packaging and transport systems also mean that people can buy a wider variety of food throughout the year. For example, fruit that was once </w:t>
      </w:r>
      <w:r>
        <w:rPr>
          <w:sz w:val="21"/>
        </w:rPr>
        <w:lastRenderedPageBreak/>
        <w:t>seasonal or local can now be found in supermarkets in many countries. Food science has also improved safety by developing better testing systems and preservation methods.</w:t>
      </w:r>
    </w:p>
    <w:p w14:paraId="397E709B" w14:textId="77777777" w:rsidR="004E7B3F" w:rsidRDefault="004E7B3F" w:rsidP="004E7B3F">
      <w:pPr>
        <w:spacing w:after="60" w:line="252" w:lineRule="auto"/>
      </w:pPr>
      <w:r>
        <w:rPr>
          <w:sz w:val="21"/>
        </w:rPr>
        <w:t>However, there are legitimate concerns. Some processed foods contain high levels of sugar, salt and artificial ingredients, which may contribute to obesity and other health problems. Intensive farming can also damage the environment if it relies heavily on chemicals, water and energy. In addition, some consumers worry about genetically modified crops or food that feels too artificial. These concerns show that technological progress should not be accepted blindly.</w:t>
      </w:r>
    </w:p>
    <w:p w14:paraId="42B2BA7C" w14:textId="77777777" w:rsidR="004E7B3F" w:rsidRDefault="004E7B3F" w:rsidP="004E7B3F">
      <w:pPr>
        <w:spacing w:after="60" w:line="252" w:lineRule="auto"/>
      </w:pPr>
      <w:r>
        <w:rPr>
          <w:sz w:val="21"/>
        </w:rPr>
        <w:t>In conclusion, advances in food technology have improved availability, variety and safety, but governments and producers must ensure that these developments do not harm health or the environment.</w:t>
      </w:r>
    </w:p>
    <w:p w14:paraId="5DA8F39F" w14:textId="77777777" w:rsidR="004E7B3F" w:rsidRDefault="004E7B3F" w:rsidP="004E7B3F">
      <w:pPr>
        <w:spacing w:after="60" w:line="252" w:lineRule="auto"/>
        <w:rPr>
          <w:lang w:eastAsia="zh-CN"/>
        </w:rPr>
      </w:pPr>
      <w:r>
        <w:rPr>
          <w:sz w:val="21"/>
          <w:lang w:eastAsia="zh-CN"/>
        </w:rPr>
        <w:t>（新撰写参考范文，约</w:t>
      </w:r>
      <w:r>
        <w:rPr>
          <w:sz w:val="21"/>
          <w:lang w:eastAsia="zh-CN"/>
        </w:rPr>
        <w:t>250-300</w:t>
      </w:r>
      <w:r>
        <w:rPr>
          <w:sz w:val="21"/>
          <w:lang w:eastAsia="zh-CN"/>
        </w:rPr>
        <w:t>词）</w:t>
      </w:r>
    </w:p>
    <w:p w14:paraId="35970D07" w14:textId="77777777" w:rsidR="004E7B3F" w:rsidRDefault="004E7B3F" w:rsidP="004E7B3F">
      <w:pPr>
        <w:spacing w:after="60" w:line="252" w:lineRule="auto"/>
        <w:rPr>
          <w:lang w:eastAsia="zh-CN"/>
        </w:rPr>
      </w:pPr>
      <w:r>
        <w:rPr>
          <w:sz w:val="21"/>
          <w:lang w:eastAsia="zh-CN"/>
        </w:rPr>
        <w:t>参考思路：新补充完整参考范文；可关注范文如何回应题目所有部分、安排主体段、使用例子和结论重申观点。</w:t>
      </w:r>
    </w:p>
    <w:p w14:paraId="7EDB9F74"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4A812425" w14:textId="77777777" w:rsidR="004E7B3F" w:rsidRDefault="004E7B3F" w:rsidP="004E7B3F">
      <w:pPr>
        <w:spacing w:after="60" w:line="252" w:lineRule="auto"/>
      </w:pPr>
      <w:r>
        <w:rPr>
          <w:sz w:val="21"/>
        </w:rPr>
        <w:t>────────────────────────────────────────</w:t>
      </w:r>
    </w:p>
    <w:p w14:paraId="575474C9" w14:textId="77777777" w:rsidR="004E7B3F" w:rsidRDefault="004E7B3F" w:rsidP="004E7B3F">
      <w:pPr>
        <w:spacing w:after="60" w:line="252" w:lineRule="auto"/>
      </w:pPr>
      <w:r>
        <w:rPr>
          <w:sz w:val="21"/>
        </w:rPr>
        <w:t>160. 9</w:t>
      </w:r>
      <w:r>
        <w:rPr>
          <w:sz w:val="21"/>
        </w:rPr>
        <w:t>分范文</w:t>
      </w:r>
    </w:p>
    <w:p w14:paraId="5E111896" w14:textId="77777777" w:rsidR="004E7B3F" w:rsidRDefault="004E7B3F" w:rsidP="004E7B3F">
      <w:pPr>
        <w:spacing w:after="60" w:line="252" w:lineRule="auto"/>
      </w:pPr>
      <w:r>
        <w:rPr>
          <w:sz w:val="21"/>
        </w:rPr>
        <w:t>题型：</w:t>
      </w:r>
      <w:r>
        <w:rPr>
          <w:sz w:val="21"/>
        </w:rPr>
        <w:t xml:space="preserve">Task 2 </w:t>
      </w:r>
      <w:r>
        <w:rPr>
          <w:sz w:val="21"/>
        </w:rPr>
        <w:t>大作文</w:t>
      </w:r>
    </w:p>
    <w:p w14:paraId="50E91CF7" w14:textId="77777777" w:rsidR="004E7B3F" w:rsidRDefault="004E7B3F" w:rsidP="004E7B3F">
      <w:pPr>
        <w:spacing w:after="60" w:line="252" w:lineRule="auto"/>
      </w:pPr>
      <w:r>
        <w:rPr>
          <w:sz w:val="21"/>
        </w:rPr>
        <w:t>Q: Some people think that the only purpose of working hard is to earn money. To what extent do you agree or disagree with this opinion?</w:t>
      </w:r>
    </w:p>
    <w:p w14:paraId="1A090DD8" w14:textId="77777777" w:rsidR="004E7B3F" w:rsidRDefault="004E7B3F" w:rsidP="004E7B3F">
      <w:pPr>
        <w:spacing w:after="60" w:line="252" w:lineRule="auto"/>
      </w:pPr>
      <w:r>
        <w:rPr>
          <w:sz w:val="21"/>
        </w:rPr>
        <w:t>A: Earning money is clearly one of the main reasons why people go to work. However, I disagree that it is the only purpose, because work can also provide identity, achievement and social value.</w:t>
      </w:r>
    </w:p>
    <w:p w14:paraId="6864D056" w14:textId="77777777" w:rsidR="004E7B3F" w:rsidRDefault="004E7B3F" w:rsidP="004E7B3F">
      <w:pPr>
        <w:spacing w:after="60" w:line="252" w:lineRule="auto"/>
      </w:pPr>
      <w:r>
        <w:rPr>
          <w:sz w:val="21"/>
        </w:rPr>
        <w:t>On the one hand, money is essential. Most people need employment in order to pay for housing, food, transport, healthcare and education. A regular salary allows individuals to support themselves and their families, and it gives them a sense of security. People may also work harder or accept difficult jobs because they want a better standard of living. For example, many parents take on extra responsibilities at work so that they can provide better opportunities for their children.</w:t>
      </w:r>
    </w:p>
    <w:p w14:paraId="7E996E45" w14:textId="77777777" w:rsidR="004E7B3F" w:rsidRDefault="004E7B3F" w:rsidP="004E7B3F">
      <w:pPr>
        <w:spacing w:after="60" w:line="252" w:lineRule="auto"/>
      </w:pPr>
      <w:r>
        <w:rPr>
          <w:sz w:val="21"/>
        </w:rPr>
        <w:t>On the other hand, work has several non-financial purposes. Many people gain satisfaction from using their skills, solving problems and seeing the results of their efforts. A doctor, teacher or engineer may feel proud not only because of income, but because the work helps other people. Workplaces also provide social contact and structure. Colleagues can become friends, and professional achievements can give people confidence and a sense of identity. Some retired people even miss work because they miss being useful and connected to others.</w:t>
      </w:r>
    </w:p>
    <w:p w14:paraId="5F285702" w14:textId="77777777" w:rsidR="004E7B3F" w:rsidRDefault="004E7B3F" w:rsidP="004E7B3F">
      <w:pPr>
        <w:spacing w:after="60" w:line="252" w:lineRule="auto"/>
      </w:pPr>
      <w:r>
        <w:rPr>
          <w:sz w:val="21"/>
        </w:rPr>
        <w:t>In conclusion, money is a very important reason for working, but it is not the only one. Work can also give people purpose, personal development and a way to contribute to society.</w:t>
      </w:r>
    </w:p>
    <w:p w14:paraId="299ED101" w14:textId="77777777" w:rsidR="004E7B3F" w:rsidRDefault="004E7B3F" w:rsidP="004E7B3F">
      <w:pPr>
        <w:spacing w:after="60" w:line="252" w:lineRule="auto"/>
        <w:rPr>
          <w:lang w:eastAsia="zh-CN"/>
        </w:rPr>
      </w:pPr>
      <w:r>
        <w:rPr>
          <w:sz w:val="21"/>
          <w:lang w:eastAsia="zh-CN"/>
        </w:rPr>
        <w:t>（新撰写参考范文，约</w:t>
      </w:r>
      <w:r>
        <w:rPr>
          <w:sz w:val="21"/>
          <w:lang w:eastAsia="zh-CN"/>
        </w:rPr>
        <w:t>250-300</w:t>
      </w:r>
      <w:r>
        <w:rPr>
          <w:sz w:val="21"/>
          <w:lang w:eastAsia="zh-CN"/>
        </w:rPr>
        <w:t>词）</w:t>
      </w:r>
    </w:p>
    <w:p w14:paraId="4CC4CEB5" w14:textId="77777777" w:rsidR="004E7B3F" w:rsidRDefault="004E7B3F" w:rsidP="004E7B3F">
      <w:pPr>
        <w:spacing w:after="60" w:line="252" w:lineRule="auto"/>
        <w:rPr>
          <w:lang w:eastAsia="zh-CN"/>
        </w:rPr>
      </w:pPr>
      <w:r>
        <w:rPr>
          <w:sz w:val="21"/>
          <w:lang w:eastAsia="zh-CN"/>
        </w:rPr>
        <w:t>参考思路：新补充完整参考范文；可关注范文如何回应题目所有部分、安排主体段、使用例子和结论重申观点。</w:t>
      </w:r>
    </w:p>
    <w:p w14:paraId="353ACA33" w14:textId="77777777" w:rsidR="004E7B3F" w:rsidRDefault="004E7B3F" w:rsidP="004E7B3F">
      <w:pPr>
        <w:spacing w:after="60" w:line="252" w:lineRule="auto"/>
      </w:pPr>
      <w:r>
        <w:rPr>
          <w:sz w:val="21"/>
        </w:rPr>
        <w:lastRenderedPageBreak/>
        <w:t>表达亮点：</w:t>
      </w:r>
      <w:r>
        <w:rPr>
          <w:sz w:val="21"/>
        </w:rPr>
        <w:t>clear position / topic sentence / supporting example / balanced discussion / concise conclusion</w:t>
      </w:r>
    </w:p>
    <w:p w14:paraId="2B6BD534" w14:textId="77777777" w:rsidR="004E7B3F" w:rsidRDefault="004E7B3F" w:rsidP="004E7B3F">
      <w:pPr>
        <w:spacing w:after="60" w:line="252" w:lineRule="auto"/>
      </w:pPr>
      <w:r>
        <w:rPr>
          <w:sz w:val="21"/>
        </w:rPr>
        <w:t>────────────────────────────────────────</w:t>
      </w:r>
    </w:p>
    <w:p w14:paraId="62DEFB17" w14:textId="77777777" w:rsidR="004E7B3F" w:rsidRDefault="004E7B3F" w:rsidP="004E7B3F">
      <w:pPr>
        <w:spacing w:after="60" w:line="252" w:lineRule="auto"/>
      </w:pPr>
      <w:r>
        <w:rPr>
          <w:sz w:val="21"/>
        </w:rPr>
        <w:t>161. 9</w:t>
      </w:r>
      <w:r>
        <w:rPr>
          <w:sz w:val="21"/>
        </w:rPr>
        <w:t>分范文</w:t>
      </w:r>
    </w:p>
    <w:p w14:paraId="1F537AF9" w14:textId="77777777" w:rsidR="004E7B3F" w:rsidRDefault="004E7B3F" w:rsidP="004E7B3F">
      <w:pPr>
        <w:spacing w:after="60" w:line="252" w:lineRule="auto"/>
      </w:pPr>
      <w:r>
        <w:rPr>
          <w:sz w:val="21"/>
        </w:rPr>
        <w:t>题型：</w:t>
      </w:r>
      <w:r>
        <w:rPr>
          <w:sz w:val="21"/>
        </w:rPr>
        <w:t xml:space="preserve">Task 2 </w:t>
      </w:r>
      <w:r>
        <w:rPr>
          <w:sz w:val="21"/>
        </w:rPr>
        <w:t>大作文</w:t>
      </w:r>
    </w:p>
    <w:p w14:paraId="60A15F39" w14:textId="77777777" w:rsidR="004E7B3F" w:rsidRDefault="004E7B3F" w:rsidP="004E7B3F">
      <w:pPr>
        <w:spacing w:after="60" w:line="252" w:lineRule="auto"/>
      </w:pPr>
      <w:r>
        <w:rPr>
          <w:sz w:val="21"/>
        </w:rPr>
        <w:t>Q: Many people around the world are choosing to move to live in cities. What problems do people experience in big cities? Should governments encourage people to move to smaller towns?</w:t>
      </w:r>
    </w:p>
    <w:p w14:paraId="29CEF376" w14:textId="77777777" w:rsidR="004E7B3F" w:rsidRDefault="004E7B3F" w:rsidP="004E7B3F">
      <w:pPr>
        <w:spacing w:after="60" w:line="252" w:lineRule="auto"/>
      </w:pPr>
      <w:r>
        <w:rPr>
          <w:sz w:val="21"/>
        </w:rPr>
        <w:t>A: More and more people are moving to large cities around the world. This creates several problems for individuals, and I believe governments should encourage some people and businesses to move to smaller towns.</w:t>
      </w:r>
    </w:p>
    <w:p w14:paraId="035EC2F9" w14:textId="77777777" w:rsidR="004E7B3F" w:rsidRDefault="004E7B3F" w:rsidP="004E7B3F">
      <w:pPr>
        <w:spacing w:after="60" w:line="252" w:lineRule="auto"/>
      </w:pPr>
      <w:r>
        <w:rPr>
          <w:sz w:val="21"/>
        </w:rPr>
        <w:t>The first major problem in big cities is the high cost of living. Housing is often extremely expensive, and people may spend a large proportion of their income on rent or mortgages. Another problem is overcrowding. Roads, public transport, schools and hospitals can become overloaded when too many people live in one area. City residents may also experience stress caused by noise, pollution and long commuting times. In some cases, social problems such as crime and inequality become more visible because rich and poor people live close together but have very different opportunities.</w:t>
      </w:r>
    </w:p>
    <w:p w14:paraId="656A7A69" w14:textId="77777777" w:rsidR="004E7B3F" w:rsidRDefault="004E7B3F" w:rsidP="004E7B3F">
      <w:pPr>
        <w:spacing w:after="60" w:line="252" w:lineRule="auto"/>
      </w:pPr>
      <w:r>
        <w:rPr>
          <w:sz w:val="21"/>
        </w:rPr>
        <w:t>Governments should not force people to leave cities, but they can make smaller towns more attractive. Firstly, they could move some government offices, universities or industries away from major cities, creating jobs in less crowded regions. Secondly, they should improve transport and Internet connections so that people can work and study outside large urban centres. Finally, investment in hospitals, schools and cultural facilities would make smaller towns more livable. If people can enjoy good services and career opportunities elsewhere, they may not feel that they must move to a capital or metropolis.</w:t>
      </w:r>
    </w:p>
    <w:p w14:paraId="40E6F193" w14:textId="77777777" w:rsidR="004E7B3F" w:rsidRDefault="004E7B3F" w:rsidP="004E7B3F">
      <w:pPr>
        <w:spacing w:after="60" w:line="252" w:lineRule="auto"/>
      </w:pPr>
      <w:r>
        <w:rPr>
          <w:sz w:val="21"/>
        </w:rPr>
        <w:t>In conclusion, big cities create problems such as high costs, overcrowding and stress, and governments should encourage balanced development by improving life and employment in smaller towns.</w:t>
      </w:r>
    </w:p>
    <w:p w14:paraId="76CE6FA9" w14:textId="77777777" w:rsidR="004E7B3F" w:rsidRDefault="004E7B3F" w:rsidP="004E7B3F">
      <w:pPr>
        <w:spacing w:after="60" w:line="252" w:lineRule="auto"/>
        <w:rPr>
          <w:lang w:eastAsia="zh-CN"/>
        </w:rPr>
      </w:pPr>
      <w:r>
        <w:rPr>
          <w:sz w:val="21"/>
          <w:lang w:eastAsia="zh-CN"/>
        </w:rPr>
        <w:t>（新撰写参考范文，约</w:t>
      </w:r>
      <w:r>
        <w:rPr>
          <w:sz w:val="21"/>
          <w:lang w:eastAsia="zh-CN"/>
        </w:rPr>
        <w:t>250-300</w:t>
      </w:r>
      <w:r>
        <w:rPr>
          <w:sz w:val="21"/>
          <w:lang w:eastAsia="zh-CN"/>
        </w:rPr>
        <w:t>词）</w:t>
      </w:r>
    </w:p>
    <w:p w14:paraId="689EAFBC" w14:textId="77777777" w:rsidR="004E7B3F" w:rsidRDefault="004E7B3F" w:rsidP="004E7B3F">
      <w:pPr>
        <w:spacing w:after="60" w:line="252" w:lineRule="auto"/>
        <w:rPr>
          <w:lang w:eastAsia="zh-CN"/>
        </w:rPr>
      </w:pPr>
      <w:r>
        <w:rPr>
          <w:sz w:val="21"/>
          <w:lang w:eastAsia="zh-CN"/>
        </w:rPr>
        <w:t>参考思路：新补充完整参考范文；可关注范文如何回应题目所有部分、安排主体段、使用例子和结论重申观点。</w:t>
      </w:r>
    </w:p>
    <w:p w14:paraId="2AC8BD8D"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721CA688" w14:textId="77777777" w:rsidR="004E7B3F" w:rsidRDefault="004E7B3F" w:rsidP="004E7B3F">
      <w:pPr>
        <w:spacing w:after="60" w:line="252" w:lineRule="auto"/>
      </w:pPr>
      <w:r>
        <w:rPr>
          <w:sz w:val="21"/>
        </w:rPr>
        <w:t>────────────────────────────────────────</w:t>
      </w:r>
    </w:p>
    <w:p w14:paraId="502DA737" w14:textId="77777777" w:rsidR="004E7B3F" w:rsidRDefault="004E7B3F" w:rsidP="004E7B3F">
      <w:pPr>
        <w:spacing w:after="60" w:line="252" w:lineRule="auto"/>
      </w:pPr>
      <w:r>
        <w:rPr>
          <w:sz w:val="21"/>
        </w:rPr>
        <w:t>162. 9</w:t>
      </w:r>
      <w:r>
        <w:rPr>
          <w:sz w:val="21"/>
        </w:rPr>
        <w:t>分范文</w:t>
      </w:r>
    </w:p>
    <w:p w14:paraId="0274D3E8" w14:textId="77777777" w:rsidR="004E7B3F" w:rsidRDefault="004E7B3F" w:rsidP="004E7B3F">
      <w:pPr>
        <w:spacing w:after="60" w:line="252" w:lineRule="auto"/>
      </w:pPr>
      <w:r>
        <w:rPr>
          <w:sz w:val="21"/>
        </w:rPr>
        <w:t>题型：</w:t>
      </w:r>
      <w:r>
        <w:rPr>
          <w:sz w:val="21"/>
        </w:rPr>
        <w:t xml:space="preserve">Task 2 </w:t>
      </w:r>
      <w:r>
        <w:rPr>
          <w:sz w:val="21"/>
        </w:rPr>
        <w:t>大作文</w:t>
      </w:r>
    </w:p>
    <w:p w14:paraId="56F22679" w14:textId="77777777" w:rsidR="004E7B3F" w:rsidRDefault="004E7B3F" w:rsidP="004E7B3F">
      <w:pPr>
        <w:spacing w:after="60" w:line="252" w:lineRule="auto"/>
      </w:pPr>
      <w:r>
        <w:rPr>
          <w:sz w:val="21"/>
        </w:rPr>
        <w:t>Q: These days people pay more attention to artists (writers, painters and so on) and give less importance to science and technology. To what extent do you agree or disagree?</w:t>
      </w:r>
    </w:p>
    <w:p w14:paraId="22BADCD5" w14:textId="77777777" w:rsidR="004E7B3F" w:rsidRDefault="004E7B3F" w:rsidP="004E7B3F">
      <w:pPr>
        <w:spacing w:after="60" w:line="252" w:lineRule="auto"/>
      </w:pPr>
      <w:r>
        <w:rPr>
          <w:sz w:val="21"/>
        </w:rPr>
        <w:t>A: Some people believe that artists receive more attention than scientists and technologists in modern society. I do not fully agree with this view, because although artists may be more visible in popular culture, science and technology remain central to modern life.</w:t>
      </w:r>
    </w:p>
    <w:p w14:paraId="75B69EEF" w14:textId="77777777" w:rsidR="004E7B3F" w:rsidRDefault="004E7B3F" w:rsidP="004E7B3F">
      <w:pPr>
        <w:spacing w:after="60" w:line="252" w:lineRule="auto"/>
      </w:pPr>
      <w:r>
        <w:rPr>
          <w:sz w:val="21"/>
        </w:rPr>
        <w:lastRenderedPageBreak/>
        <w:t>It is true that artists can attract a great deal of public attention. Writers, musicians, actors and painters often appear in the media, and their work can influence fashion, values and entertainment. Social media has made this even more obvious, because creative people can build large audiences and become public figures. Art is also emotionally powerful. A film, song or novel may be easier for ordinary people to discuss than a scientific discovery, so artists may seem more present in daily conversation.</w:t>
      </w:r>
    </w:p>
    <w:p w14:paraId="79FC2291" w14:textId="77777777" w:rsidR="004E7B3F" w:rsidRDefault="004E7B3F" w:rsidP="004E7B3F">
      <w:pPr>
        <w:spacing w:after="60" w:line="252" w:lineRule="auto"/>
      </w:pPr>
      <w:r>
        <w:rPr>
          <w:sz w:val="21"/>
        </w:rPr>
        <w:t>However, I believe science and technology are still given enormous importance. Governments, universities and businesses invest huge amounts of money in medical research, engineering, artificial intelligence and environmental technology. Scientists and engineers may not always be as famous as actors, but their work shapes almost every part of modern life. For example, vaccines, smartphones, renewable energy and transport systems depend on scientific and technological progress. In fact, many artists rely on technology to create and share their work.</w:t>
      </w:r>
    </w:p>
    <w:p w14:paraId="58C71CAB" w14:textId="77777777" w:rsidR="004E7B3F" w:rsidRDefault="004E7B3F" w:rsidP="004E7B3F">
      <w:pPr>
        <w:spacing w:after="60" w:line="252" w:lineRule="auto"/>
      </w:pPr>
      <w:r>
        <w:rPr>
          <w:sz w:val="21"/>
        </w:rPr>
        <w:t>In conclusion, artists may receive more public attention because their work is visible and emotional, but science and technology are not less important. They remain fundamental to health, communication, economic growth and the future of society.</w:t>
      </w:r>
    </w:p>
    <w:p w14:paraId="69A3C008" w14:textId="77777777" w:rsidR="004E7B3F" w:rsidRDefault="004E7B3F" w:rsidP="004E7B3F">
      <w:pPr>
        <w:spacing w:after="60" w:line="252" w:lineRule="auto"/>
        <w:rPr>
          <w:lang w:eastAsia="zh-CN"/>
        </w:rPr>
      </w:pPr>
      <w:r>
        <w:rPr>
          <w:sz w:val="21"/>
          <w:lang w:eastAsia="zh-CN"/>
        </w:rPr>
        <w:t>（新撰写参考范文，约</w:t>
      </w:r>
      <w:r>
        <w:rPr>
          <w:sz w:val="21"/>
          <w:lang w:eastAsia="zh-CN"/>
        </w:rPr>
        <w:t>250-300</w:t>
      </w:r>
      <w:r>
        <w:rPr>
          <w:sz w:val="21"/>
          <w:lang w:eastAsia="zh-CN"/>
        </w:rPr>
        <w:t>词）</w:t>
      </w:r>
    </w:p>
    <w:p w14:paraId="4A0AF309" w14:textId="77777777" w:rsidR="004E7B3F" w:rsidRDefault="004E7B3F" w:rsidP="004E7B3F">
      <w:pPr>
        <w:spacing w:after="60" w:line="252" w:lineRule="auto"/>
        <w:rPr>
          <w:lang w:eastAsia="zh-CN"/>
        </w:rPr>
      </w:pPr>
      <w:r>
        <w:rPr>
          <w:sz w:val="21"/>
          <w:lang w:eastAsia="zh-CN"/>
        </w:rPr>
        <w:t>参考思路：新补充完整参考范文；可关注范文如何回应题目所有部分、安排主体段、使用例子和结论重申观点。</w:t>
      </w:r>
    </w:p>
    <w:p w14:paraId="211A6AFA"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0D86AFF9" w14:textId="77777777" w:rsidR="004E7B3F" w:rsidRDefault="004E7B3F" w:rsidP="004E7B3F">
      <w:pPr>
        <w:spacing w:after="60" w:line="252" w:lineRule="auto"/>
      </w:pPr>
      <w:r>
        <w:rPr>
          <w:sz w:val="21"/>
        </w:rPr>
        <w:t>────────────────────────────────────────</w:t>
      </w:r>
    </w:p>
    <w:p w14:paraId="03198AF3" w14:textId="77777777" w:rsidR="004E7B3F" w:rsidRDefault="004E7B3F" w:rsidP="004E7B3F">
      <w:pPr>
        <w:spacing w:after="60" w:line="252" w:lineRule="auto"/>
      </w:pPr>
      <w:r>
        <w:rPr>
          <w:sz w:val="21"/>
        </w:rPr>
        <w:t>163. 9</w:t>
      </w:r>
      <w:r>
        <w:rPr>
          <w:sz w:val="21"/>
        </w:rPr>
        <w:t>分范文</w:t>
      </w:r>
    </w:p>
    <w:p w14:paraId="05F43531" w14:textId="77777777" w:rsidR="004E7B3F" w:rsidRDefault="004E7B3F" w:rsidP="004E7B3F">
      <w:pPr>
        <w:spacing w:after="60" w:line="252" w:lineRule="auto"/>
      </w:pPr>
      <w:r>
        <w:rPr>
          <w:sz w:val="21"/>
        </w:rPr>
        <w:t>题型：</w:t>
      </w:r>
      <w:r>
        <w:rPr>
          <w:sz w:val="21"/>
        </w:rPr>
        <w:t xml:space="preserve">Task 2 </w:t>
      </w:r>
      <w:r>
        <w:rPr>
          <w:sz w:val="21"/>
        </w:rPr>
        <w:t>大作文</w:t>
      </w:r>
    </w:p>
    <w:p w14:paraId="04A95307" w14:textId="77777777" w:rsidR="004E7B3F" w:rsidRDefault="004E7B3F" w:rsidP="004E7B3F">
      <w:pPr>
        <w:spacing w:after="60" w:line="252" w:lineRule="auto"/>
      </w:pPr>
      <w:r>
        <w:rPr>
          <w:sz w:val="21"/>
        </w:rPr>
        <w:t>Q: Many people decide on a career path early in their lives and keep to it. This, they argue, leads to a more satisfying working life. To what extent do you agree with this view? What other things can people do in order to have a satisfying working life?</w:t>
      </w:r>
    </w:p>
    <w:p w14:paraId="6EE2DCD1" w14:textId="77777777" w:rsidR="004E7B3F" w:rsidRDefault="004E7B3F" w:rsidP="004E7B3F">
      <w:pPr>
        <w:spacing w:after="60" w:line="252" w:lineRule="auto"/>
      </w:pPr>
      <w:r>
        <w:rPr>
          <w:sz w:val="21"/>
        </w:rPr>
        <w:t>A: Many people believe that choosing one career early and staying with it leads to greater job satisfaction. While this path can suit some individuals, I believe that people can also find satisfaction by changing careers or improving other aspects of working life.</w:t>
      </w:r>
    </w:p>
    <w:p w14:paraId="103E3219" w14:textId="77777777" w:rsidR="004E7B3F" w:rsidRDefault="004E7B3F" w:rsidP="004E7B3F">
      <w:pPr>
        <w:spacing w:after="60" w:line="252" w:lineRule="auto"/>
      </w:pPr>
      <w:r>
        <w:rPr>
          <w:sz w:val="21"/>
        </w:rPr>
        <w:t>A clear career path can certainly be satisfying. People who know what they want to do from a young age can set goals and work steadily towards them. For example, someone who dreams of becoming a doctor will understand the need for years of study and training, and finally achieving that goal may bring a strong sense of fulfilment. Staying in one profession can also allow people to build expertise, reputation and confidence. Over time, they may feel proud of their progress and the value of their experience.</w:t>
      </w:r>
    </w:p>
    <w:p w14:paraId="3D149285" w14:textId="77777777" w:rsidR="004E7B3F" w:rsidRDefault="004E7B3F" w:rsidP="004E7B3F">
      <w:pPr>
        <w:spacing w:after="60" w:line="252" w:lineRule="auto"/>
      </w:pPr>
      <w:r>
        <w:rPr>
          <w:sz w:val="21"/>
        </w:rPr>
        <w:t>However, not everyone has a fixed ambition early in life. Some people need to try different jobs before they understand their strengths and interests. A new career can be refreshing and may give people motivation that they did not have before. In addition, job satisfaction depends on more than the career itself. A reasonable salary, supportive colleagues, a respectful manager and a healthy work-life balance can all make working life more enjoyable. Even a person in an ordinary job may feel satisfied if the workplace is positive and the work supports a good life outside the office.</w:t>
      </w:r>
    </w:p>
    <w:p w14:paraId="5945BCF3" w14:textId="77777777" w:rsidR="004E7B3F" w:rsidRDefault="004E7B3F" w:rsidP="004E7B3F">
      <w:pPr>
        <w:spacing w:after="60" w:line="252" w:lineRule="auto"/>
      </w:pPr>
      <w:r>
        <w:rPr>
          <w:sz w:val="21"/>
        </w:rPr>
        <w:t>In conclusion, following one career path can be rewarding, but it is not the only route to a satisfying working life.</w:t>
      </w:r>
    </w:p>
    <w:p w14:paraId="636E9ECD" w14:textId="77777777" w:rsidR="004E7B3F" w:rsidRDefault="004E7B3F" w:rsidP="004E7B3F">
      <w:pPr>
        <w:spacing w:after="60" w:line="252" w:lineRule="auto"/>
        <w:rPr>
          <w:lang w:eastAsia="zh-CN"/>
        </w:rPr>
      </w:pPr>
      <w:r>
        <w:rPr>
          <w:sz w:val="21"/>
          <w:lang w:eastAsia="zh-CN"/>
        </w:rPr>
        <w:lastRenderedPageBreak/>
        <w:t>（新撰写参考范文，约</w:t>
      </w:r>
      <w:r>
        <w:rPr>
          <w:sz w:val="21"/>
          <w:lang w:eastAsia="zh-CN"/>
        </w:rPr>
        <w:t>250-300</w:t>
      </w:r>
      <w:r>
        <w:rPr>
          <w:sz w:val="21"/>
          <w:lang w:eastAsia="zh-CN"/>
        </w:rPr>
        <w:t>词）</w:t>
      </w:r>
    </w:p>
    <w:p w14:paraId="25CF0739" w14:textId="77777777" w:rsidR="004E7B3F" w:rsidRDefault="004E7B3F" w:rsidP="004E7B3F">
      <w:pPr>
        <w:spacing w:after="60" w:line="252" w:lineRule="auto"/>
        <w:rPr>
          <w:lang w:eastAsia="zh-CN"/>
        </w:rPr>
      </w:pPr>
      <w:r>
        <w:rPr>
          <w:sz w:val="21"/>
          <w:lang w:eastAsia="zh-CN"/>
        </w:rPr>
        <w:t>参考思路：新补充完整参考范文；可关注范文如何回应题目所有部分、安排主体段、使用例子和结论重申观点。</w:t>
      </w:r>
    </w:p>
    <w:p w14:paraId="1254ED00"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5F14E3ED" w14:textId="77777777" w:rsidR="004E7B3F" w:rsidRDefault="004E7B3F" w:rsidP="004E7B3F">
      <w:pPr>
        <w:spacing w:after="60" w:line="252" w:lineRule="auto"/>
      </w:pPr>
      <w:r>
        <w:rPr>
          <w:sz w:val="21"/>
        </w:rPr>
        <w:t>────────────────────────────────────────</w:t>
      </w:r>
    </w:p>
    <w:p w14:paraId="3F78ED83" w14:textId="77777777" w:rsidR="004E7B3F" w:rsidRDefault="004E7B3F" w:rsidP="004E7B3F">
      <w:pPr>
        <w:spacing w:after="60" w:line="252" w:lineRule="auto"/>
      </w:pPr>
      <w:r>
        <w:rPr>
          <w:sz w:val="21"/>
        </w:rPr>
        <w:t>164. 9</w:t>
      </w:r>
      <w:r>
        <w:rPr>
          <w:sz w:val="21"/>
        </w:rPr>
        <w:t>分范文</w:t>
      </w:r>
    </w:p>
    <w:p w14:paraId="1D3CA271" w14:textId="77777777" w:rsidR="004E7B3F" w:rsidRDefault="004E7B3F" w:rsidP="004E7B3F">
      <w:pPr>
        <w:spacing w:after="60" w:line="252" w:lineRule="auto"/>
      </w:pPr>
      <w:r>
        <w:rPr>
          <w:sz w:val="21"/>
        </w:rPr>
        <w:t>题型：</w:t>
      </w:r>
      <w:r>
        <w:rPr>
          <w:sz w:val="21"/>
        </w:rPr>
        <w:t xml:space="preserve">Task 2 </w:t>
      </w:r>
      <w:r>
        <w:rPr>
          <w:sz w:val="21"/>
        </w:rPr>
        <w:t>大作文</w:t>
      </w:r>
    </w:p>
    <w:p w14:paraId="3A309973" w14:textId="77777777" w:rsidR="004E7B3F" w:rsidRDefault="004E7B3F" w:rsidP="004E7B3F">
      <w:pPr>
        <w:spacing w:after="60" w:line="252" w:lineRule="auto"/>
      </w:pPr>
      <w:r>
        <w:rPr>
          <w:sz w:val="21"/>
        </w:rPr>
        <w:t>Q: People nowadays work hard to buy more things. This has made our lives generally more comfortable, but many traditional values and customs have been lost and this is a pity. To what extent do you agree or disagree?</w:t>
      </w:r>
    </w:p>
    <w:p w14:paraId="757BA6CB" w14:textId="77777777" w:rsidR="004E7B3F" w:rsidRDefault="004E7B3F" w:rsidP="004E7B3F">
      <w:pPr>
        <w:spacing w:after="60" w:line="252" w:lineRule="auto"/>
      </w:pPr>
      <w:r>
        <w:rPr>
          <w:sz w:val="21"/>
        </w:rPr>
        <w:t>A: People today often work hard in order to buy more goods and enjoy greater comfort. While I accept that this has improved living standards, I agree that some traditional values and customs have been weakened as a result.</w:t>
      </w:r>
    </w:p>
    <w:p w14:paraId="23BAA7AB" w14:textId="77777777" w:rsidR="004E7B3F" w:rsidRDefault="004E7B3F" w:rsidP="004E7B3F">
      <w:pPr>
        <w:spacing w:after="60" w:line="252" w:lineRule="auto"/>
      </w:pPr>
      <w:r>
        <w:rPr>
          <w:sz w:val="21"/>
        </w:rPr>
        <w:t>Modern consumer life has brought clear benefits. Many families now have better homes, safer cars, convenient appliances and access to entertainment that previous generations could not imagine. These things can save time and reduce physical hardship. For example, washing machines, refrigerators and online services make daily life more efficient. Working hard to buy useful products is not necessarily wrong, because material comfort can improve health, education and personal freedom. Economic activity also creates jobs and allows societies to invest in public services.</w:t>
      </w:r>
    </w:p>
    <w:p w14:paraId="4ABF1094" w14:textId="77777777" w:rsidR="004E7B3F" w:rsidRDefault="004E7B3F" w:rsidP="004E7B3F">
      <w:pPr>
        <w:spacing w:after="60" w:line="252" w:lineRule="auto"/>
      </w:pPr>
      <w:r>
        <w:rPr>
          <w:sz w:val="21"/>
        </w:rPr>
        <w:t>However, the pursuit of possessions can damage traditional values. In many places, people spend less time with family and neighbours because they are too busy working or shopping. Festivals and customs may become commercial events rather than meaningful occasions for community and reflection. Young people may also measure success by brands, houses or cars instead of kindness, responsibility or cultural identity. If people are constantly encouraged to buy more, they may become less satisfied with simple pleasures and less aware of the importance of relationships.</w:t>
      </w:r>
    </w:p>
    <w:p w14:paraId="1EEBE638" w14:textId="77777777" w:rsidR="004E7B3F" w:rsidRDefault="004E7B3F" w:rsidP="004E7B3F">
      <w:pPr>
        <w:spacing w:after="60" w:line="252" w:lineRule="auto"/>
      </w:pPr>
      <w:r>
        <w:rPr>
          <w:sz w:val="21"/>
        </w:rPr>
        <w:t>In conclusion, material progress has made life more comfortable, but I believe it is a pity when consumerism causes people to neglect family, community and traditional culture.</w:t>
      </w:r>
    </w:p>
    <w:p w14:paraId="5AEBADC3" w14:textId="77777777" w:rsidR="004E7B3F" w:rsidRDefault="004E7B3F" w:rsidP="004E7B3F">
      <w:pPr>
        <w:spacing w:after="60" w:line="252" w:lineRule="auto"/>
        <w:rPr>
          <w:lang w:eastAsia="zh-CN"/>
        </w:rPr>
      </w:pPr>
      <w:r>
        <w:rPr>
          <w:sz w:val="21"/>
          <w:lang w:eastAsia="zh-CN"/>
        </w:rPr>
        <w:t>（新撰写参考范文，约</w:t>
      </w:r>
      <w:r>
        <w:rPr>
          <w:sz w:val="21"/>
          <w:lang w:eastAsia="zh-CN"/>
        </w:rPr>
        <w:t>250-300</w:t>
      </w:r>
      <w:r>
        <w:rPr>
          <w:sz w:val="21"/>
          <w:lang w:eastAsia="zh-CN"/>
        </w:rPr>
        <w:t>词）</w:t>
      </w:r>
    </w:p>
    <w:p w14:paraId="1E75ED41" w14:textId="77777777" w:rsidR="004E7B3F" w:rsidRDefault="004E7B3F" w:rsidP="004E7B3F">
      <w:pPr>
        <w:spacing w:after="60" w:line="252" w:lineRule="auto"/>
        <w:rPr>
          <w:lang w:eastAsia="zh-CN"/>
        </w:rPr>
      </w:pPr>
      <w:r>
        <w:rPr>
          <w:sz w:val="21"/>
          <w:lang w:eastAsia="zh-CN"/>
        </w:rPr>
        <w:t>参考思路：新补充完整参考范文；可关注范文如何回应题目所有部分、安排主体段、使用例子和结论重申观点。</w:t>
      </w:r>
    </w:p>
    <w:p w14:paraId="2D1BA12B"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1802BE33" w14:textId="77777777" w:rsidR="004E7B3F" w:rsidRDefault="004E7B3F" w:rsidP="004E7B3F">
      <w:pPr>
        <w:spacing w:after="60" w:line="252" w:lineRule="auto"/>
      </w:pPr>
      <w:r>
        <w:rPr>
          <w:sz w:val="21"/>
        </w:rPr>
        <w:t>────────────────────────────────────────</w:t>
      </w:r>
    </w:p>
    <w:p w14:paraId="3C475A42" w14:textId="77777777" w:rsidR="004E7B3F" w:rsidRDefault="004E7B3F" w:rsidP="004E7B3F">
      <w:pPr>
        <w:spacing w:after="60" w:line="252" w:lineRule="auto"/>
      </w:pPr>
      <w:r>
        <w:rPr>
          <w:sz w:val="21"/>
        </w:rPr>
        <w:t xml:space="preserve">165. Simon </w:t>
      </w:r>
      <w:r>
        <w:rPr>
          <w:sz w:val="21"/>
        </w:rPr>
        <w:t>作文整理</w:t>
      </w:r>
      <w:r>
        <w:rPr>
          <w:sz w:val="21"/>
        </w:rPr>
        <w:t>3</w:t>
      </w:r>
    </w:p>
    <w:p w14:paraId="185E6481" w14:textId="77777777" w:rsidR="004E7B3F" w:rsidRDefault="004E7B3F" w:rsidP="004E7B3F">
      <w:pPr>
        <w:spacing w:after="60" w:line="252" w:lineRule="auto"/>
      </w:pPr>
      <w:r>
        <w:rPr>
          <w:sz w:val="21"/>
        </w:rPr>
        <w:t>题型：</w:t>
      </w:r>
      <w:r>
        <w:rPr>
          <w:sz w:val="21"/>
        </w:rPr>
        <w:t xml:space="preserve">Task 2 </w:t>
      </w:r>
      <w:r>
        <w:rPr>
          <w:sz w:val="21"/>
        </w:rPr>
        <w:t>大作文</w:t>
      </w:r>
    </w:p>
    <w:p w14:paraId="78426A1F" w14:textId="77777777" w:rsidR="004E7B3F" w:rsidRDefault="004E7B3F" w:rsidP="004E7B3F">
      <w:pPr>
        <w:spacing w:after="60" w:line="252" w:lineRule="auto"/>
      </w:pPr>
      <w:r>
        <w:rPr>
          <w:sz w:val="21"/>
        </w:rPr>
        <w:t>Q: In the last century, the first man to walk on the moon said it was "a giant leap for mankind”. However, some people think it has made little difference to our daily lives. To what extent do you agree or disagree?</w:t>
      </w:r>
    </w:p>
    <w:p w14:paraId="26EE2F7C" w14:textId="77777777" w:rsidR="004E7B3F" w:rsidRDefault="004E7B3F" w:rsidP="004E7B3F">
      <w:pPr>
        <w:spacing w:after="60" w:line="252" w:lineRule="auto"/>
      </w:pPr>
      <w:r>
        <w:rPr>
          <w:sz w:val="21"/>
        </w:rPr>
        <w:lastRenderedPageBreak/>
        <w:t>A: For this question, I would write that "I partly agree" or that "I agree to some extent". Then I would write one main paragraph about each side of the argument:</w:t>
      </w:r>
    </w:p>
    <w:p w14:paraId="1AA06438" w14:textId="77777777" w:rsidR="004E7B3F" w:rsidRDefault="004E7B3F" w:rsidP="004E7B3F">
      <w:pPr>
        <w:spacing w:after="60" w:line="252" w:lineRule="auto"/>
      </w:pPr>
      <w:r>
        <w:rPr>
          <w:sz w:val="21"/>
        </w:rPr>
        <w:t>Introduction: I partly agree. Make it clear that you have a balanced opinion.</w:t>
      </w:r>
    </w:p>
    <w:p w14:paraId="1631665A" w14:textId="77777777" w:rsidR="004E7B3F" w:rsidRDefault="004E7B3F" w:rsidP="004E7B3F">
      <w:pPr>
        <w:spacing w:after="60" w:line="252" w:lineRule="auto"/>
      </w:pPr>
      <w:r>
        <w:rPr>
          <w:sz w:val="21"/>
        </w:rPr>
        <w:t>One side: In practical terms, sending a man to the moon has not changed most people's lives. We have not benefited in terms of our standard of living, health etc. In fact, governments have wasted a lot of money that could have been spent on public services.</w:t>
      </w:r>
    </w:p>
    <w:p w14:paraId="00305268" w14:textId="77777777" w:rsidR="004E7B3F" w:rsidRDefault="004E7B3F" w:rsidP="004E7B3F">
      <w:pPr>
        <w:spacing w:after="60" w:line="252" w:lineRule="auto"/>
      </w:pPr>
      <w:r>
        <w:rPr>
          <w:sz w:val="21"/>
        </w:rPr>
        <w:t>Other side: On the other hand, putting a man on the moon was a huge achievement that still inspires and interests people today. It showed us that we can achieve anything we put our minds to.</w:t>
      </w:r>
    </w:p>
    <w:p w14:paraId="58D60CBD" w14:textId="77777777" w:rsidR="004E7B3F" w:rsidRDefault="004E7B3F" w:rsidP="004E7B3F">
      <w:pPr>
        <w:spacing w:after="60" w:line="252" w:lineRule="auto"/>
      </w:pPr>
      <w:r>
        <w:rPr>
          <w:sz w:val="21"/>
        </w:rPr>
        <w:t>Conclusion: The fact that man has walked on the moon might not have had a direct effect on our daily lives, but it was an inspiring achievement.</w:t>
      </w:r>
    </w:p>
    <w:p w14:paraId="26B387E7" w14:textId="77777777" w:rsidR="004E7B3F" w:rsidRDefault="004E7B3F" w:rsidP="004E7B3F">
      <w:pPr>
        <w:spacing w:after="60" w:line="252" w:lineRule="auto"/>
      </w:pPr>
      <w:r>
        <w:rPr>
          <w:sz w:val="21"/>
        </w:rPr>
        <w:t>You can see my 4-paragraph plan in the lesson, but a student asked me to explain exactly how we can 'partly agree'. So here's my sample introduction:</w:t>
      </w:r>
    </w:p>
    <w:p w14:paraId="50717798" w14:textId="77777777" w:rsidR="004E7B3F" w:rsidRDefault="004E7B3F" w:rsidP="004E7B3F">
      <w:pPr>
        <w:spacing w:after="60" w:line="252" w:lineRule="auto"/>
      </w:pPr>
      <w:r>
        <w:rPr>
          <w:sz w:val="21"/>
        </w:rPr>
        <w:t>It is often argued that the act of sending a man to the moon has been of no benefit to normal people. While I agree that this is true in practical terms, I believe that the psychological impact of this great achievement should not be underestimated.</w:t>
      </w:r>
    </w:p>
    <w:p w14:paraId="2C05D16B" w14:textId="77777777" w:rsidR="004E7B3F" w:rsidRDefault="004E7B3F" w:rsidP="004E7B3F">
      <w:pPr>
        <w:spacing w:after="60" w:line="252" w:lineRule="auto"/>
        <w:rPr>
          <w:lang w:eastAsia="zh-CN"/>
        </w:rPr>
      </w:pPr>
      <w:r>
        <w:rPr>
          <w:sz w:val="21"/>
          <w:lang w:eastAsia="zh-CN"/>
        </w:rPr>
        <w:t>参考思路：根据题干任务类型展开论证；可关注范文如何回应题目所有部分、安排主体段、使用例子和结论重申观点。</w:t>
      </w:r>
    </w:p>
    <w:p w14:paraId="763FCF7B"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0907AB2E" w14:textId="77777777" w:rsidR="004E7B3F" w:rsidRDefault="004E7B3F" w:rsidP="004E7B3F">
      <w:pPr>
        <w:spacing w:after="60" w:line="252" w:lineRule="auto"/>
      </w:pPr>
      <w:r>
        <w:rPr>
          <w:sz w:val="21"/>
        </w:rPr>
        <w:t>────────────────────────────────────────</w:t>
      </w:r>
    </w:p>
    <w:p w14:paraId="063EC32E" w14:textId="77777777" w:rsidR="004E7B3F" w:rsidRDefault="004E7B3F" w:rsidP="004E7B3F">
      <w:pPr>
        <w:spacing w:after="60" w:line="252" w:lineRule="auto"/>
      </w:pPr>
      <w:r>
        <w:rPr>
          <w:sz w:val="21"/>
        </w:rPr>
        <w:t>166. 9</w:t>
      </w:r>
      <w:r>
        <w:rPr>
          <w:sz w:val="21"/>
        </w:rPr>
        <w:t>分范文</w:t>
      </w:r>
    </w:p>
    <w:p w14:paraId="30D2696B" w14:textId="77777777" w:rsidR="004E7B3F" w:rsidRDefault="004E7B3F" w:rsidP="004E7B3F">
      <w:pPr>
        <w:spacing w:after="60" w:line="252" w:lineRule="auto"/>
      </w:pPr>
      <w:r>
        <w:rPr>
          <w:sz w:val="21"/>
        </w:rPr>
        <w:t>题型：</w:t>
      </w:r>
      <w:r>
        <w:rPr>
          <w:sz w:val="21"/>
        </w:rPr>
        <w:t xml:space="preserve">Task 2 </w:t>
      </w:r>
      <w:r>
        <w:rPr>
          <w:sz w:val="21"/>
        </w:rPr>
        <w:t>大作文</w:t>
      </w:r>
    </w:p>
    <w:p w14:paraId="13230012" w14:textId="77777777" w:rsidR="004E7B3F" w:rsidRDefault="004E7B3F" w:rsidP="004E7B3F">
      <w:pPr>
        <w:spacing w:after="60" w:line="252" w:lineRule="auto"/>
      </w:pPr>
      <w:r>
        <w:rPr>
          <w:sz w:val="21"/>
        </w:rPr>
        <w:t>Q: Some people think the main purpose of schools is to turn children into good citizens and workers, rather than to benefit them as individuals. To what extent do you agree or disagree?</w:t>
      </w:r>
    </w:p>
    <w:p w14:paraId="40C66FFB" w14:textId="77777777" w:rsidR="004E7B3F" w:rsidRDefault="004E7B3F" w:rsidP="004E7B3F">
      <w:pPr>
        <w:spacing w:after="60" w:line="252" w:lineRule="auto"/>
      </w:pPr>
      <w:r>
        <w:rPr>
          <w:sz w:val="21"/>
        </w:rPr>
        <w:t>A: Some people believe that the main purpose of schools is to produce good citizens and workers rather than to benefit children as individuals. I partly agree, but I think education should serve both society and the personal development of each child.</w:t>
      </w:r>
    </w:p>
    <w:p w14:paraId="17C2C7ED" w14:textId="77777777" w:rsidR="004E7B3F" w:rsidRDefault="004E7B3F" w:rsidP="004E7B3F">
      <w:pPr>
        <w:spacing w:after="60" w:line="252" w:lineRule="auto"/>
      </w:pPr>
      <w:r>
        <w:rPr>
          <w:sz w:val="21"/>
        </w:rPr>
        <w:t>Schools clearly have a social role. They teach children basic knowledge and skills that are necessary for adult life, such as literacy, numeracy, cooperation and discipline. These skills help young people become productive workers and responsible citizens. For example, students who learn to respect rules, work in teams and solve problems are more likely to contribute positively to society. Employers also depend on schools to prepare future workers with the skills needed in the economy. In this sense, education is not only a private benefit but also a public investment.</w:t>
      </w:r>
    </w:p>
    <w:p w14:paraId="267C9D79" w14:textId="77777777" w:rsidR="004E7B3F" w:rsidRDefault="004E7B3F" w:rsidP="004E7B3F">
      <w:pPr>
        <w:spacing w:after="60" w:line="252" w:lineRule="auto"/>
      </w:pPr>
      <w:r>
        <w:rPr>
          <w:sz w:val="21"/>
        </w:rPr>
        <w:t>However, schools should not treat children merely as future employees. Each child has individual interests, talents and emotional needs. Education should help students discover what they enjoy, develop confidence and think independently. Subjects such as art, literature, music and physical education may not always seem directly useful for employment, but they enrich children’s lives and help them become well-rounded people. If schools focus only on economic needs, students may become stressed, passive and less creative.</w:t>
      </w:r>
    </w:p>
    <w:p w14:paraId="15B204A6" w14:textId="77777777" w:rsidR="004E7B3F" w:rsidRDefault="004E7B3F" w:rsidP="004E7B3F">
      <w:pPr>
        <w:spacing w:after="60" w:line="252" w:lineRule="auto"/>
      </w:pPr>
      <w:r>
        <w:rPr>
          <w:sz w:val="21"/>
        </w:rPr>
        <w:t>In conclusion, schools should help society by producing capable citizens and workers, but they must also support children’s personal growth, happiness and individuality.</w:t>
      </w:r>
    </w:p>
    <w:p w14:paraId="6969180A" w14:textId="77777777" w:rsidR="004E7B3F" w:rsidRDefault="004E7B3F" w:rsidP="004E7B3F">
      <w:pPr>
        <w:spacing w:after="60" w:line="252" w:lineRule="auto"/>
      </w:pPr>
      <w:r>
        <w:rPr>
          <w:sz w:val="21"/>
        </w:rPr>
        <w:lastRenderedPageBreak/>
        <w:t>（新撰写参考范文，约</w:t>
      </w:r>
      <w:r>
        <w:rPr>
          <w:sz w:val="21"/>
        </w:rPr>
        <w:t>250-300</w:t>
      </w:r>
      <w:r>
        <w:rPr>
          <w:sz w:val="21"/>
        </w:rPr>
        <w:t>词）</w:t>
      </w:r>
    </w:p>
    <w:p w14:paraId="7FCC1943" w14:textId="77777777" w:rsidR="004E7B3F" w:rsidRDefault="004E7B3F" w:rsidP="004E7B3F">
      <w:pPr>
        <w:spacing w:after="60" w:line="252" w:lineRule="auto"/>
      </w:pPr>
      <w:r>
        <w:rPr>
          <w:sz w:val="21"/>
        </w:rPr>
        <w:t>参考思路：新补充完整参考范文；可关注范文如何回应题目所有部分、安排主体段、使用例子和结论重申观点。</w:t>
      </w:r>
    </w:p>
    <w:p w14:paraId="53F2132E"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08D69EA9" w14:textId="77777777" w:rsidR="004E7B3F" w:rsidRDefault="004E7B3F" w:rsidP="004E7B3F">
      <w:pPr>
        <w:spacing w:after="60" w:line="252" w:lineRule="auto"/>
      </w:pPr>
      <w:r>
        <w:rPr>
          <w:sz w:val="21"/>
        </w:rPr>
        <w:t>────────────────────────────────────────</w:t>
      </w:r>
    </w:p>
    <w:p w14:paraId="2C916FCB" w14:textId="77777777" w:rsidR="004E7B3F" w:rsidRDefault="004E7B3F" w:rsidP="004E7B3F">
      <w:pPr>
        <w:spacing w:after="60" w:line="252" w:lineRule="auto"/>
      </w:pPr>
      <w:r>
        <w:rPr>
          <w:sz w:val="21"/>
        </w:rPr>
        <w:t>167. 9</w:t>
      </w:r>
      <w:r>
        <w:rPr>
          <w:sz w:val="21"/>
        </w:rPr>
        <w:t>分范文</w:t>
      </w:r>
    </w:p>
    <w:p w14:paraId="627A93A3" w14:textId="77777777" w:rsidR="004E7B3F" w:rsidRDefault="004E7B3F" w:rsidP="004E7B3F">
      <w:pPr>
        <w:spacing w:after="60" w:line="252" w:lineRule="auto"/>
      </w:pPr>
      <w:r>
        <w:rPr>
          <w:sz w:val="21"/>
        </w:rPr>
        <w:t>题型：</w:t>
      </w:r>
      <w:r>
        <w:rPr>
          <w:sz w:val="21"/>
        </w:rPr>
        <w:t xml:space="preserve">Task 2 </w:t>
      </w:r>
      <w:r>
        <w:rPr>
          <w:sz w:val="21"/>
        </w:rPr>
        <w:t>大作文</w:t>
      </w:r>
    </w:p>
    <w:p w14:paraId="137ECCB4" w14:textId="77777777" w:rsidR="004E7B3F" w:rsidRDefault="004E7B3F" w:rsidP="004E7B3F">
      <w:pPr>
        <w:spacing w:after="60" w:line="252" w:lineRule="auto"/>
      </w:pPr>
      <w:r>
        <w:rPr>
          <w:sz w:val="21"/>
        </w:rPr>
        <w:t>Q: It is right that university graduates should earn more money than less well educated people, but they should pay the full cost of their education. To what extent do you agree or disagree?</w:t>
      </w:r>
    </w:p>
    <w:p w14:paraId="027FCBDE" w14:textId="77777777" w:rsidR="004E7B3F" w:rsidRDefault="004E7B3F" w:rsidP="004E7B3F">
      <w:pPr>
        <w:spacing w:after="60" w:line="252" w:lineRule="auto"/>
      </w:pPr>
      <w:r>
        <w:rPr>
          <w:sz w:val="21"/>
        </w:rPr>
        <w:t>A: It is often argued that university graduates should earn more than less educated workers, but that they should also pay the full cost of their education. I agree that graduates often deserve higher salaries, but I do not think they should bear the entire cost of university.</w:t>
      </w:r>
    </w:p>
    <w:p w14:paraId="7BBCB925" w14:textId="77777777" w:rsidR="004E7B3F" w:rsidRDefault="004E7B3F" w:rsidP="004E7B3F">
      <w:pPr>
        <w:spacing w:after="60" w:line="252" w:lineRule="auto"/>
      </w:pPr>
      <w:r>
        <w:rPr>
          <w:sz w:val="21"/>
        </w:rPr>
        <w:t>There are good reasons why graduates may earn more. Many professional jobs require years of study and specialised knowledge. Doctors, engineers, teachers and scientists, for example, need training before they can work effectively. Higher salaries can reward this effort and encourage young people to gain qualifications that society needs. In addition, graduates often contribute more in taxes over their lifetime, which benefits public finances.</w:t>
      </w:r>
    </w:p>
    <w:p w14:paraId="1217B4CF" w14:textId="77777777" w:rsidR="004E7B3F" w:rsidRDefault="004E7B3F" w:rsidP="004E7B3F">
      <w:pPr>
        <w:spacing w:after="60" w:line="252" w:lineRule="auto"/>
      </w:pPr>
      <w:r>
        <w:rPr>
          <w:sz w:val="21"/>
        </w:rPr>
        <w:t>However, requiring students to pay the full cost of university would be unfair and harmful. University education benefits not only individuals but also society as a whole. A country with more educated citizens usually has better healthcare, stronger businesses, more innovation and more informed voters. If tuition fees were too high, talented students from poorer families might avoid university, wasting human potential and increasing inequality. A fairer approach would be shared responsibility: students could pay part of the cost through reasonable fees or graduate taxes, while governments continue to subsidise higher education.</w:t>
      </w:r>
    </w:p>
    <w:p w14:paraId="3280370D" w14:textId="77777777" w:rsidR="004E7B3F" w:rsidRDefault="004E7B3F" w:rsidP="004E7B3F">
      <w:pPr>
        <w:spacing w:after="60" w:line="252" w:lineRule="auto"/>
      </w:pPr>
      <w:r>
        <w:rPr>
          <w:sz w:val="21"/>
        </w:rPr>
        <w:t>In conclusion, university graduates may reasonably earn higher salaries, but they should not have to pay the full cost of their education because society also gains from their skills and knowledge.</w:t>
      </w:r>
    </w:p>
    <w:p w14:paraId="7BCCBCFE" w14:textId="77777777" w:rsidR="004E7B3F" w:rsidRDefault="004E7B3F" w:rsidP="004E7B3F">
      <w:pPr>
        <w:spacing w:after="60" w:line="252" w:lineRule="auto"/>
      </w:pPr>
      <w:r>
        <w:rPr>
          <w:sz w:val="21"/>
        </w:rPr>
        <w:t>（新撰写参考范文，约</w:t>
      </w:r>
      <w:r>
        <w:rPr>
          <w:sz w:val="21"/>
        </w:rPr>
        <w:t>250-300</w:t>
      </w:r>
      <w:r>
        <w:rPr>
          <w:sz w:val="21"/>
        </w:rPr>
        <w:t>词）</w:t>
      </w:r>
    </w:p>
    <w:p w14:paraId="787B6337" w14:textId="77777777" w:rsidR="004E7B3F" w:rsidRDefault="004E7B3F" w:rsidP="004E7B3F">
      <w:pPr>
        <w:spacing w:after="60" w:line="252" w:lineRule="auto"/>
      </w:pPr>
      <w:r>
        <w:rPr>
          <w:sz w:val="21"/>
        </w:rPr>
        <w:t>参考思路：新补充完整参考范文；可关注范文如何回应题目所有部分、安排主体段、使用例子和结论重申观点。</w:t>
      </w:r>
    </w:p>
    <w:p w14:paraId="309A3A6E"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27C054C5" w14:textId="77777777" w:rsidR="004E7B3F" w:rsidRDefault="004E7B3F" w:rsidP="004E7B3F">
      <w:pPr>
        <w:spacing w:after="60" w:line="252" w:lineRule="auto"/>
      </w:pPr>
      <w:r>
        <w:rPr>
          <w:sz w:val="21"/>
        </w:rPr>
        <w:t>────────────────────────────────────────</w:t>
      </w:r>
    </w:p>
    <w:p w14:paraId="1880D5FF" w14:textId="77777777" w:rsidR="004E7B3F" w:rsidRDefault="004E7B3F" w:rsidP="004E7B3F">
      <w:pPr>
        <w:spacing w:after="60" w:line="252" w:lineRule="auto"/>
      </w:pPr>
      <w:r>
        <w:rPr>
          <w:sz w:val="21"/>
        </w:rPr>
        <w:t>168. 9</w:t>
      </w:r>
      <w:r>
        <w:rPr>
          <w:sz w:val="21"/>
        </w:rPr>
        <w:t>分范文</w:t>
      </w:r>
    </w:p>
    <w:p w14:paraId="219E559B" w14:textId="77777777" w:rsidR="004E7B3F" w:rsidRDefault="004E7B3F" w:rsidP="004E7B3F">
      <w:pPr>
        <w:spacing w:after="60" w:line="252" w:lineRule="auto"/>
      </w:pPr>
      <w:r>
        <w:rPr>
          <w:sz w:val="21"/>
        </w:rPr>
        <w:t>题型：</w:t>
      </w:r>
      <w:r>
        <w:rPr>
          <w:sz w:val="21"/>
        </w:rPr>
        <w:t xml:space="preserve">Task 2 </w:t>
      </w:r>
      <w:r>
        <w:rPr>
          <w:sz w:val="21"/>
        </w:rPr>
        <w:t>大作文</w:t>
      </w:r>
    </w:p>
    <w:p w14:paraId="5246D71A" w14:textId="77777777" w:rsidR="004E7B3F" w:rsidRDefault="004E7B3F" w:rsidP="004E7B3F">
      <w:pPr>
        <w:spacing w:after="60" w:line="252" w:lineRule="auto"/>
      </w:pPr>
      <w:r>
        <w:rPr>
          <w:sz w:val="21"/>
        </w:rPr>
        <w:t>Q: The money given to help poor countries does not solve the problem of poverty, so rich countries should give other types of help instead. To what extent do you agree or disagree?</w:t>
      </w:r>
    </w:p>
    <w:p w14:paraId="02B6D857" w14:textId="77777777" w:rsidR="004E7B3F" w:rsidRDefault="004E7B3F" w:rsidP="004E7B3F">
      <w:pPr>
        <w:spacing w:after="60" w:line="252" w:lineRule="auto"/>
      </w:pPr>
      <w:r>
        <w:rPr>
          <w:sz w:val="21"/>
        </w:rPr>
        <w:lastRenderedPageBreak/>
        <w:t>A: Many people argue that financial aid from rich countries does not eliminate poverty and that other forms of help are needed. I agree that money alone is not enough, but I do not think financial assistance should be abandoned completely.</w:t>
      </w:r>
    </w:p>
    <w:p w14:paraId="3B96378E" w14:textId="77777777" w:rsidR="004E7B3F" w:rsidRDefault="004E7B3F" w:rsidP="004E7B3F">
      <w:pPr>
        <w:spacing w:after="60" w:line="252" w:lineRule="auto"/>
      </w:pPr>
      <w:r>
        <w:rPr>
          <w:sz w:val="21"/>
        </w:rPr>
        <w:t>Direct financial aid can be useful in emergencies. When poor countries suffer from famine, natural disasters or disease outbreaks, money from wealthier nations can quickly provide food, medicine, shelters and clean water. Without this support, many lives might be lost. Financial aid can also help fund schools, hospitals and infrastructure if it is managed honestly and effectively. Therefore, it would be wrong to say that money never helps.</w:t>
      </w:r>
    </w:p>
    <w:p w14:paraId="0CDE140A" w14:textId="77777777" w:rsidR="004E7B3F" w:rsidRDefault="004E7B3F" w:rsidP="004E7B3F">
      <w:pPr>
        <w:spacing w:after="60" w:line="252" w:lineRule="auto"/>
      </w:pPr>
      <w:r>
        <w:rPr>
          <w:sz w:val="21"/>
        </w:rPr>
        <w:t>However, poverty is a complex problem that cannot be solved simply by sending funds. In some cases, aid money is wasted because of corruption, poor planning or dependency. Rich countries should therefore provide practical forms of support as well. They can share agricultural technology, train teachers and doctors, build fair trade relationships and help poor countries develop industries. Education is especially important because it allows people to improve their own living conditions in the long term. For example, vocational training can help young people find work instead of relying on foreign aid.</w:t>
      </w:r>
    </w:p>
    <w:p w14:paraId="3EB378C2" w14:textId="77777777" w:rsidR="004E7B3F" w:rsidRDefault="004E7B3F" w:rsidP="004E7B3F">
      <w:pPr>
        <w:spacing w:after="60" w:line="252" w:lineRule="auto"/>
      </w:pPr>
      <w:r>
        <w:rPr>
          <w:sz w:val="21"/>
        </w:rPr>
        <w:t>In conclusion, rich countries should continue to provide financial help in urgent situations, but they should focus more on long-term support such as education, technology and fair economic development.</w:t>
      </w:r>
    </w:p>
    <w:p w14:paraId="062C7C01" w14:textId="77777777" w:rsidR="004E7B3F" w:rsidRDefault="004E7B3F" w:rsidP="004E7B3F">
      <w:pPr>
        <w:spacing w:after="60" w:line="252" w:lineRule="auto"/>
      </w:pPr>
      <w:r>
        <w:rPr>
          <w:sz w:val="21"/>
        </w:rPr>
        <w:t>（新撰写参考范文，约</w:t>
      </w:r>
      <w:r>
        <w:rPr>
          <w:sz w:val="21"/>
        </w:rPr>
        <w:t>250-300</w:t>
      </w:r>
      <w:r>
        <w:rPr>
          <w:sz w:val="21"/>
        </w:rPr>
        <w:t>词）</w:t>
      </w:r>
    </w:p>
    <w:p w14:paraId="739DD773" w14:textId="77777777" w:rsidR="004E7B3F" w:rsidRDefault="004E7B3F" w:rsidP="004E7B3F">
      <w:pPr>
        <w:spacing w:after="60" w:line="252" w:lineRule="auto"/>
      </w:pPr>
      <w:r>
        <w:rPr>
          <w:sz w:val="21"/>
        </w:rPr>
        <w:t>参考思路：新补充完整参考范文；可关注范文如何回应题目所有部分、安排主体段、使用例子和结论重申观点。</w:t>
      </w:r>
    </w:p>
    <w:p w14:paraId="095F539D"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291752D4" w14:textId="77777777" w:rsidR="004E7B3F" w:rsidRDefault="004E7B3F" w:rsidP="004E7B3F">
      <w:pPr>
        <w:spacing w:after="60" w:line="252" w:lineRule="auto"/>
      </w:pPr>
      <w:r>
        <w:rPr>
          <w:sz w:val="21"/>
        </w:rPr>
        <w:t>────────────────────────────────────────</w:t>
      </w:r>
    </w:p>
    <w:p w14:paraId="7ED1499B" w14:textId="77777777" w:rsidR="004E7B3F" w:rsidRDefault="004E7B3F" w:rsidP="004E7B3F">
      <w:pPr>
        <w:spacing w:after="60" w:line="252" w:lineRule="auto"/>
      </w:pPr>
      <w:r>
        <w:rPr>
          <w:sz w:val="21"/>
        </w:rPr>
        <w:t>169. 9</w:t>
      </w:r>
      <w:r>
        <w:rPr>
          <w:sz w:val="21"/>
        </w:rPr>
        <w:t>分范文</w:t>
      </w:r>
    </w:p>
    <w:p w14:paraId="3E01C129" w14:textId="77777777" w:rsidR="004E7B3F" w:rsidRDefault="004E7B3F" w:rsidP="004E7B3F">
      <w:pPr>
        <w:spacing w:after="60" w:line="252" w:lineRule="auto"/>
      </w:pPr>
      <w:r>
        <w:rPr>
          <w:sz w:val="21"/>
        </w:rPr>
        <w:t>题型：</w:t>
      </w:r>
      <w:r>
        <w:rPr>
          <w:sz w:val="21"/>
        </w:rPr>
        <w:t xml:space="preserve">Task 2 </w:t>
      </w:r>
      <w:r>
        <w:rPr>
          <w:sz w:val="21"/>
        </w:rPr>
        <w:t>大作文</w:t>
      </w:r>
    </w:p>
    <w:p w14:paraId="645C137D" w14:textId="77777777" w:rsidR="004E7B3F" w:rsidRDefault="004E7B3F" w:rsidP="004E7B3F">
      <w:pPr>
        <w:spacing w:after="60" w:line="252" w:lineRule="auto"/>
      </w:pPr>
      <w:r>
        <w:rPr>
          <w:sz w:val="21"/>
        </w:rPr>
        <w:t>Q: Some people believe that the salaries paid to professional sportspeople are too high, while others argue that sports salaries are fair. Discuss both views and give your opinion.</w:t>
      </w:r>
    </w:p>
    <w:p w14:paraId="3B649B32" w14:textId="77777777" w:rsidR="004E7B3F" w:rsidRDefault="004E7B3F" w:rsidP="004E7B3F">
      <w:pPr>
        <w:spacing w:after="60" w:line="252" w:lineRule="auto"/>
      </w:pPr>
      <w:r>
        <w:rPr>
          <w:sz w:val="21"/>
        </w:rPr>
        <w:t>A: Some people believe that professional sportspeople are paid too much, while others argue that their salaries are fair. In my opinion, although sports salaries can seem excessive, they are largely justified by market demand.</w:t>
      </w:r>
    </w:p>
    <w:p w14:paraId="1DA29F83" w14:textId="77777777" w:rsidR="004E7B3F" w:rsidRDefault="004E7B3F" w:rsidP="004E7B3F">
      <w:pPr>
        <w:spacing w:after="60" w:line="252" w:lineRule="auto"/>
      </w:pPr>
      <w:r>
        <w:rPr>
          <w:sz w:val="21"/>
        </w:rPr>
        <w:t>Those who criticise high sports salaries have understandable reasons. Many jobs that are socially essential, such as nursing, teaching and firefighting, are paid far less than professional sport. It may seem unfair that someone who plays football can earn more in a week than a doctor earns in a year. Huge salaries may also send young people the wrong message, making fame and entertainment appear more valuable than public service or education.</w:t>
      </w:r>
    </w:p>
    <w:p w14:paraId="02CE2FF9" w14:textId="77777777" w:rsidR="004E7B3F" w:rsidRDefault="004E7B3F" w:rsidP="004E7B3F">
      <w:pPr>
        <w:spacing w:after="60" w:line="252" w:lineRule="auto"/>
      </w:pPr>
      <w:r>
        <w:rPr>
          <w:sz w:val="21"/>
        </w:rPr>
        <w:t>However, sportspeople’s salaries are not usually paid directly by taxpayers; they are paid by clubs, sponsors and broadcasters that earn enormous profits from sport. Elite athletes have rare talent, train for many years and work under intense pressure. Their careers are also short and risky because injury can end their professional life at any time. Moreover, fans are willing to pay for tickets, merchandise and television subscriptions, so high salaries reflect the money that top athletes generate. If millions of people enjoy watching a player, it is not surprising that clubs compete to employ that person.</w:t>
      </w:r>
    </w:p>
    <w:p w14:paraId="3B130C98" w14:textId="77777777" w:rsidR="004E7B3F" w:rsidRDefault="004E7B3F" w:rsidP="004E7B3F">
      <w:pPr>
        <w:spacing w:after="60" w:line="252" w:lineRule="auto"/>
      </w:pPr>
      <w:r>
        <w:rPr>
          <w:sz w:val="21"/>
        </w:rPr>
        <w:lastRenderedPageBreak/>
        <w:t>In conclusion, sports salaries may look unfair when compared with socially important jobs, but I believe they are generally the result of public demand, commercial value and exceptional talent.</w:t>
      </w:r>
    </w:p>
    <w:p w14:paraId="64D6F258" w14:textId="77777777" w:rsidR="004E7B3F" w:rsidRDefault="004E7B3F" w:rsidP="004E7B3F">
      <w:pPr>
        <w:spacing w:after="60" w:line="252" w:lineRule="auto"/>
      </w:pPr>
      <w:r>
        <w:rPr>
          <w:sz w:val="21"/>
        </w:rPr>
        <w:t>（新撰写参考范文，约</w:t>
      </w:r>
      <w:r>
        <w:rPr>
          <w:sz w:val="21"/>
        </w:rPr>
        <w:t>250-300</w:t>
      </w:r>
      <w:r>
        <w:rPr>
          <w:sz w:val="21"/>
        </w:rPr>
        <w:t>词）</w:t>
      </w:r>
    </w:p>
    <w:p w14:paraId="251C039F" w14:textId="77777777" w:rsidR="004E7B3F" w:rsidRDefault="004E7B3F" w:rsidP="004E7B3F">
      <w:pPr>
        <w:spacing w:after="60" w:line="252" w:lineRule="auto"/>
      </w:pPr>
      <w:r>
        <w:rPr>
          <w:sz w:val="21"/>
        </w:rPr>
        <w:t>参考思路：新补充完整参考范文；可关注范文如何回应题目所有部分、安排主体段、使用例子和结论重申观点。</w:t>
      </w:r>
    </w:p>
    <w:p w14:paraId="3EC3A295"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72411454" w14:textId="77777777" w:rsidR="004E7B3F" w:rsidRDefault="004E7B3F" w:rsidP="004E7B3F">
      <w:pPr>
        <w:spacing w:after="60" w:line="252" w:lineRule="auto"/>
      </w:pPr>
      <w:r>
        <w:rPr>
          <w:sz w:val="21"/>
        </w:rPr>
        <w:t>────────────────────────────────────────</w:t>
      </w:r>
    </w:p>
    <w:p w14:paraId="45B5D16D" w14:textId="77777777" w:rsidR="004E7B3F" w:rsidRDefault="004E7B3F" w:rsidP="004E7B3F">
      <w:pPr>
        <w:spacing w:after="60" w:line="252" w:lineRule="auto"/>
      </w:pPr>
      <w:r>
        <w:rPr>
          <w:sz w:val="21"/>
        </w:rPr>
        <w:t>170. 9</w:t>
      </w:r>
      <w:r>
        <w:rPr>
          <w:sz w:val="21"/>
        </w:rPr>
        <w:t>分范文</w:t>
      </w:r>
    </w:p>
    <w:p w14:paraId="6B3026A0" w14:textId="77777777" w:rsidR="004E7B3F" w:rsidRDefault="004E7B3F" w:rsidP="004E7B3F">
      <w:pPr>
        <w:spacing w:after="60" w:line="252" w:lineRule="auto"/>
      </w:pPr>
      <w:r>
        <w:rPr>
          <w:sz w:val="21"/>
        </w:rPr>
        <w:t>题型：</w:t>
      </w:r>
      <w:r>
        <w:rPr>
          <w:sz w:val="21"/>
        </w:rPr>
        <w:t xml:space="preserve">Task 2 </w:t>
      </w:r>
      <w:r>
        <w:rPr>
          <w:sz w:val="21"/>
        </w:rPr>
        <w:t>大作文</w:t>
      </w:r>
    </w:p>
    <w:p w14:paraId="3146B4C6" w14:textId="77777777" w:rsidR="004E7B3F" w:rsidRDefault="004E7B3F" w:rsidP="004E7B3F">
      <w:pPr>
        <w:spacing w:after="60" w:line="252" w:lineRule="auto"/>
      </w:pPr>
      <w:r>
        <w:rPr>
          <w:sz w:val="21"/>
        </w:rPr>
        <w:t>Q: Some people think that museums should be enjoyable places to entertainpeople, while others believe that the purpose of museums is to educate. Discuss both views and give you own opinion.</w:t>
      </w:r>
    </w:p>
    <w:p w14:paraId="0091D218" w14:textId="77777777" w:rsidR="004E7B3F" w:rsidRDefault="004E7B3F" w:rsidP="004E7B3F">
      <w:pPr>
        <w:spacing w:after="60" w:line="252" w:lineRule="auto"/>
      </w:pPr>
      <w:r>
        <w:rPr>
          <w:sz w:val="21"/>
        </w:rPr>
        <w:t>A: People have different opinions about whether museums should mainly entertain or educate visitors. In my view, a good museum should do both, because enjoyment and learning can support each other.</w:t>
      </w:r>
    </w:p>
    <w:p w14:paraId="7535A51A" w14:textId="77777777" w:rsidR="004E7B3F" w:rsidRDefault="004E7B3F" w:rsidP="004E7B3F">
      <w:pPr>
        <w:spacing w:after="60" w:line="252" w:lineRule="auto"/>
      </w:pPr>
      <w:r>
        <w:rPr>
          <w:sz w:val="21"/>
        </w:rPr>
        <w:t>On the one hand, museums need to be enjoyable. Many visitors go to museums during their free time or while travelling, so they may not want a dry academic experience. If exhibitions are visually attractive, interactive and easy to understand, more people will be willing to visit. For example, science museums often use games, experiments and digital displays to capture children’s attention. This kind of entertainment is not meaningless; it helps visitors stay interested long enough to learn something.</w:t>
      </w:r>
    </w:p>
    <w:p w14:paraId="260BD41A" w14:textId="77777777" w:rsidR="004E7B3F" w:rsidRDefault="004E7B3F" w:rsidP="004E7B3F">
      <w:pPr>
        <w:spacing w:after="60" w:line="252" w:lineRule="auto"/>
      </w:pPr>
      <w:r>
        <w:rPr>
          <w:sz w:val="21"/>
        </w:rPr>
        <w:t>On the other hand, education should remain a central purpose of museums. Museums preserve important objects, artworks and historical records, and visitors should leave with a deeper understanding of culture, science or history. This can be achieved through clear explanations, guided tours, audio guides and well-organised exhibitions. If museums focused only on amusement, they would become no different from theme parks or shopping centres. Their special value lies in the fact that they connect people with knowledge and heritage.</w:t>
      </w:r>
    </w:p>
    <w:p w14:paraId="2ED4BFFD" w14:textId="77777777" w:rsidR="004E7B3F" w:rsidRDefault="004E7B3F" w:rsidP="004E7B3F">
      <w:pPr>
        <w:spacing w:after="60" w:line="252" w:lineRule="auto"/>
      </w:pPr>
      <w:r>
        <w:rPr>
          <w:sz w:val="21"/>
        </w:rPr>
        <w:t>In conclusion, museums should be enjoyable enough to attract the public, but they should also educate visitors. The best museums are those that make learning interesting rather than separating entertainment from education.</w:t>
      </w:r>
    </w:p>
    <w:p w14:paraId="32D61EE2" w14:textId="77777777" w:rsidR="004E7B3F" w:rsidRDefault="004E7B3F" w:rsidP="004E7B3F">
      <w:pPr>
        <w:spacing w:after="60" w:line="252" w:lineRule="auto"/>
      </w:pPr>
      <w:r>
        <w:rPr>
          <w:sz w:val="21"/>
        </w:rPr>
        <w:t>（新撰写参考范文，约</w:t>
      </w:r>
      <w:r>
        <w:rPr>
          <w:sz w:val="21"/>
        </w:rPr>
        <w:t>250-300</w:t>
      </w:r>
      <w:r>
        <w:rPr>
          <w:sz w:val="21"/>
        </w:rPr>
        <w:t>词）</w:t>
      </w:r>
    </w:p>
    <w:p w14:paraId="5B6B9300" w14:textId="77777777" w:rsidR="004E7B3F" w:rsidRDefault="004E7B3F" w:rsidP="004E7B3F">
      <w:pPr>
        <w:spacing w:after="60" w:line="252" w:lineRule="auto"/>
      </w:pPr>
      <w:r>
        <w:rPr>
          <w:sz w:val="21"/>
        </w:rPr>
        <w:t>参考思路：新补充完整参考范文；可关注范文如何回应题目所有部分、安排主体段、使用例子和结论重申观点。</w:t>
      </w:r>
    </w:p>
    <w:p w14:paraId="48F34B1B"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3895180F" w14:textId="77777777" w:rsidR="004E7B3F" w:rsidRDefault="004E7B3F" w:rsidP="004E7B3F">
      <w:pPr>
        <w:spacing w:after="60" w:line="252" w:lineRule="auto"/>
      </w:pPr>
      <w:r>
        <w:rPr>
          <w:sz w:val="21"/>
        </w:rPr>
        <w:t>────────────────────────────────────────</w:t>
      </w:r>
    </w:p>
    <w:p w14:paraId="4AC8DBB4" w14:textId="77777777" w:rsidR="004E7B3F" w:rsidRDefault="004E7B3F" w:rsidP="004E7B3F">
      <w:pPr>
        <w:spacing w:after="60" w:line="252" w:lineRule="auto"/>
      </w:pPr>
      <w:r>
        <w:rPr>
          <w:sz w:val="21"/>
        </w:rPr>
        <w:t>171. 9</w:t>
      </w:r>
      <w:r>
        <w:rPr>
          <w:sz w:val="21"/>
        </w:rPr>
        <w:t>分范文</w:t>
      </w:r>
    </w:p>
    <w:p w14:paraId="16A16395" w14:textId="77777777" w:rsidR="004E7B3F" w:rsidRDefault="004E7B3F" w:rsidP="004E7B3F">
      <w:pPr>
        <w:spacing w:after="60" w:line="252" w:lineRule="auto"/>
      </w:pPr>
      <w:r>
        <w:rPr>
          <w:sz w:val="21"/>
        </w:rPr>
        <w:t>题型：</w:t>
      </w:r>
      <w:r>
        <w:rPr>
          <w:sz w:val="21"/>
        </w:rPr>
        <w:t xml:space="preserve">Task 2 </w:t>
      </w:r>
      <w:r>
        <w:rPr>
          <w:sz w:val="21"/>
        </w:rPr>
        <w:t>大作文</w:t>
      </w:r>
    </w:p>
    <w:p w14:paraId="487600C7" w14:textId="77777777" w:rsidR="004E7B3F" w:rsidRDefault="004E7B3F" w:rsidP="004E7B3F">
      <w:pPr>
        <w:spacing w:after="60" w:line="252" w:lineRule="auto"/>
      </w:pPr>
      <w:r>
        <w:rPr>
          <w:sz w:val="21"/>
        </w:rPr>
        <w:lastRenderedPageBreak/>
        <w:t>Q: All high school students should be encouraged to take part in community service programmes. To what extent do you agree or disagree with this statement?</w:t>
      </w:r>
    </w:p>
    <w:p w14:paraId="7208AE3A" w14:textId="77777777" w:rsidR="004E7B3F" w:rsidRDefault="004E7B3F" w:rsidP="004E7B3F">
      <w:pPr>
        <w:spacing w:after="60" w:line="252" w:lineRule="auto"/>
      </w:pPr>
      <w:r>
        <w:rPr>
          <w:sz w:val="21"/>
        </w:rPr>
        <w:t>A: Some people believe that all high school students should be encouraged to participate in community service programmes. I agree with this idea, as long as such programmes are organised sensibly and do not create excessive pressure.</w:t>
      </w:r>
    </w:p>
    <w:p w14:paraId="5210E267" w14:textId="77777777" w:rsidR="004E7B3F" w:rsidRDefault="004E7B3F" w:rsidP="004E7B3F">
      <w:pPr>
        <w:spacing w:after="60" w:line="252" w:lineRule="auto"/>
      </w:pPr>
      <w:r>
        <w:rPr>
          <w:sz w:val="21"/>
        </w:rPr>
        <w:t>Community service can benefit students in several ways. Firstly, it teaches young people responsibility and empathy. By helping elderly residents, cleaning public spaces or supporting local charities, students can understand problems that they might not encounter in the classroom. Secondly, community service develops practical skills such as teamwork, communication and time management. These skills are useful for university, employment and adult life. Finally, volunteering can give students a sense of achievement because they see that their actions can make a real difference to others.</w:t>
      </w:r>
    </w:p>
    <w:p w14:paraId="6CCA62A8" w14:textId="77777777" w:rsidR="004E7B3F" w:rsidRDefault="004E7B3F" w:rsidP="004E7B3F">
      <w:pPr>
        <w:spacing w:after="60" w:line="252" w:lineRule="auto"/>
      </w:pPr>
      <w:r>
        <w:rPr>
          <w:sz w:val="21"/>
        </w:rPr>
        <w:t>Society also benefits when young people take part in community service. Local organisations often need extra help, and students can contribute energy and new ideas. Such programmes may also strengthen the relationship between schools and neighbourhoods. However, schools should be careful not to turn community service into a punishment or a meaningless requirement. If students are forced to do too many hours, they may become resentful. It would be better to offer a range of options and allow students to choose activities that match their interests.</w:t>
      </w:r>
    </w:p>
    <w:p w14:paraId="2B37ADAF" w14:textId="77777777" w:rsidR="004E7B3F" w:rsidRDefault="004E7B3F" w:rsidP="004E7B3F">
      <w:pPr>
        <w:spacing w:after="60" w:line="252" w:lineRule="auto"/>
      </w:pPr>
      <w:r>
        <w:rPr>
          <w:sz w:val="21"/>
        </w:rPr>
        <w:t>In conclusion, I believe high school students should be encouraged to do community service because it benefits both individuals and society, but it should be flexible and meaningful rather than purely compulsory.</w:t>
      </w:r>
    </w:p>
    <w:p w14:paraId="120EE6B9" w14:textId="77777777" w:rsidR="004E7B3F" w:rsidRDefault="004E7B3F" w:rsidP="004E7B3F">
      <w:pPr>
        <w:spacing w:after="60" w:line="252" w:lineRule="auto"/>
      </w:pPr>
      <w:r>
        <w:rPr>
          <w:sz w:val="21"/>
        </w:rPr>
        <w:t>（新撰写参考范文，约</w:t>
      </w:r>
      <w:r>
        <w:rPr>
          <w:sz w:val="21"/>
        </w:rPr>
        <w:t>250-300</w:t>
      </w:r>
      <w:r>
        <w:rPr>
          <w:sz w:val="21"/>
        </w:rPr>
        <w:t>词）</w:t>
      </w:r>
    </w:p>
    <w:p w14:paraId="60B5FA02" w14:textId="77777777" w:rsidR="004E7B3F" w:rsidRDefault="004E7B3F" w:rsidP="004E7B3F">
      <w:pPr>
        <w:spacing w:after="60" w:line="252" w:lineRule="auto"/>
      </w:pPr>
      <w:r>
        <w:rPr>
          <w:sz w:val="21"/>
        </w:rPr>
        <w:t>参考思路：新补充完整参考范文；可关注范文如何回应题目所有部分、安排主体段、使用例子和结论重申观点。</w:t>
      </w:r>
    </w:p>
    <w:p w14:paraId="4044FE69"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31E0DA43" w14:textId="77777777" w:rsidR="004E7B3F" w:rsidRDefault="004E7B3F" w:rsidP="004E7B3F">
      <w:pPr>
        <w:spacing w:after="60" w:line="252" w:lineRule="auto"/>
      </w:pPr>
      <w:r>
        <w:rPr>
          <w:sz w:val="21"/>
        </w:rPr>
        <w:t>────────────────────────────────────────</w:t>
      </w:r>
    </w:p>
    <w:p w14:paraId="1A220732" w14:textId="77777777" w:rsidR="004E7B3F" w:rsidRDefault="004E7B3F" w:rsidP="004E7B3F">
      <w:pPr>
        <w:spacing w:after="60" w:line="252" w:lineRule="auto"/>
      </w:pPr>
      <w:r>
        <w:rPr>
          <w:sz w:val="21"/>
        </w:rPr>
        <w:t>172. 9</w:t>
      </w:r>
      <w:r>
        <w:rPr>
          <w:sz w:val="21"/>
        </w:rPr>
        <w:t>分范文</w:t>
      </w:r>
    </w:p>
    <w:p w14:paraId="267ACE40" w14:textId="77777777" w:rsidR="004E7B3F" w:rsidRDefault="004E7B3F" w:rsidP="004E7B3F">
      <w:pPr>
        <w:spacing w:after="60" w:line="252" w:lineRule="auto"/>
      </w:pPr>
      <w:r>
        <w:rPr>
          <w:sz w:val="21"/>
        </w:rPr>
        <w:t>题型：</w:t>
      </w:r>
      <w:r>
        <w:rPr>
          <w:sz w:val="21"/>
        </w:rPr>
        <w:t xml:space="preserve">Task 2 </w:t>
      </w:r>
      <w:r>
        <w:rPr>
          <w:sz w:val="21"/>
        </w:rPr>
        <w:t>大作文</w:t>
      </w:r>
    </w:p>
    <w:p w14:paraId="504732DC" w14:textId="77777777" w:rsidR="004E7B3F" w:rsidRDefault="004E7B3F" w:rsidP="004E7B3F">
      <w:pPr>
        <w:spacing w:after="60" w:line="252" w:lineRule="auto"/>
      </w:pPr>
      <w:r>
        <w:rPr>
          <w:sz w:val="21"/>
        </w:rPr>
        <w:t>Q: Some people think that in the modern world we have become more dependent on each other, while others think that people are now more independent. Discuss both views and give your own opinion.</w:t>
      </w:r>
    </w:p>
    <w:p w14:paraId="5676F1F2" w14:textId="77777777" w:rsidR="004E7B3F" w:rsidRDefault="004E7B3F" w:rsidP="004E7B3F">
      <w:pPr>
        <w:spacing w:after="60" w:line="252" w:lineRule="auto"/>
      </w:pPr>
      <w:r>
        <w:rPr>
          <w:sz w:val="21"/>
        </w:rPr>
        <w:t>A: People have different views about whether modern life has made us more dependent on each other or more independent. In my opinion, although we rely on others in some ways, individuals are generally more independent than in the past.</w:t>
      </w:r>
    </w:p>
    <w:p w14:paraId="2C2CAA74" w14:textId="77777777" w:rsidR="004E7B3F" w:rsidRDefault="004E7B3F" w:rsidP="004E7B3F">
      <w:pPr>
        <w:spacing w:after="60" w:line="252" w:lineRule="auto"/>
      </w:pPr>
      <w:r>
        <w:rPr>
          <w:sz w:val="21"/>
        </w:rPr>
        <w:t>There are reasons to believe that people are more dependent today. Modern life is complex, and few people can meet all their needs alone. We depend on farmers, engineers, doctors, teachers, delivery workers and countless strangers for food, healthcare, technology and services. Families may also rely on grandparents, childcare workers or schools when both parents work full-time. In financial terms, young adults in many countries depend on their parents for help with university fees or housing because the cost of living is so high.</w:t>
      </w:r>
    </w:p>
    <w:p w14:paraId="4894004D" w14:textId="77777777" w:rsidR="004E7B3F" w:rsidRDefault="004E7B3F" w:rsidP="004E7B3F">
      <w:pPr>
        <w:spacing w:after="60" w:line="252" w:lineRule="auto"/>
      </w:pPr>
      <w:r>
        <w:rPr>
          <w:sz w:val="21"/>
        </w:rPr>
        <w:t xml:space="preserve">However, I believe modern people are also more independent in important ways. Families are smaller and more geographically dispersed, so individuals cannot always rely on </w:t>
      </w:r>
      <w:r>
        <w:rPr>
          <w:sz w:val="21"/>
        </w:rPr>
        <w:lastRenderedPageBreak/>
        <w:t>relatives nearby. Technology allows people to work, study, shop and manage finances without help from others. Young people often leave home to attend university or work in another city, and this forces them to cook, budget and make decisions alone. Social attitudes have also changed; women, for example, have more opportunities for education and employment, which increases personal independence.</w:t>
      </w:r>
    </w:p>
    <w:p w14:paraId="70DC73D8" w14:textId="77777777" w:rsidR="004E7B3F" w:rsidRDefault="004E7B3F" w:rsidP="004E7B3F">
      <w:pPr>
        <w:spacing w:after="60" w:line="252" w:lineRule="auto"/>
      </w:pPr>
      <w:r>
        <w:rPr>
          <w:sz w:val="21"/>
        </w:rPr>
        <w:t>In conclusion, modern society involves many forms of interdependence, but I believe people today are more independent in their daily choices, mobility and personal lives than previous generations were.</w:t>
      </w:r>
    </w:p>
    <w:p w14:paraId="5455188F" w14:textId="77777777" w:rsidR="004E7B3F" w:rsidRDefault="004E7B3F" w:rsidP="004E7B3F">
      <w:pPr>
        <w:spacing w:after="60" w:line="252" w:lineRule="auto"/>
      </w:pPr>
      <w:r>
        <w:rPr>
          <w:sz w:val="21"/>
        </w:rPr>
        <w:t>（新撰写参考范文，约</w:t>
      </w:r>
      <w:r>
        <w:rPr>
          <w:sz w:val="21"/>
        </w:rPr>
        <w:t>250-300</w:t>
      </w:r>
      <w:r>
        <w:rPr>
          <w:sz w:val="21"/>
        </w:rPr>
        <w:t>词）</w:t>
      </w:r>
    </w:p>
    <w:p w14:paraId="5F9BFFC9" w14:textId="77777777" w:rsidR="004E7B3F" w:rsidRDefault="004E7B3F" w:rsidP="004E7B3F">
      <w:pPr>
        <w:spacing w:after="60" w:line="252" w:lineRule="auto"/>
      </w:pPr>
      <w:r>
        <w:rPr>
          <w:sz w:val="21"/>
        </w:rPr>
        <w:t>参考思路：新补充完整参考范文；可关注范文如何回应题目所有部分、安排主体段、使用例子和结论重申观点。</w:t>
      </w:r>
    </w:p>
    <w:p w14:paraId="7EB0BA0D"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5CDE8479" w14:textId="77777777" w:rsidR="004E7B3F" w:rsidRDefault="004E7B3F" w:rsidP="004E7B3F">
      <w:pPr>
        <w:spacing w:after="60" w:line="252" w:lineRule="auto"/>
      </w:pPr>
      <w:r>
        <w:rPr>
          <w:sz w:val="21"/>
        </w:rPr>
        <w:t>────────────────────────────────────────</w:t>
      </w:r>
    </w:p>
    <w:p w14:paraId="5F8D0A9E" w14:textId="77777777" w:rsidR="004E7B3F" w:rsidRDefault="004E7B3F" w:rsidP="004E7B3F">
      <w:pPr>
        <w:spacing w:after="60" w:line="252" w:lineRule="auto"/>
      </w:pPr>
      <w:r>
        <w:rPr>
          <w:sz w:val="21"/>
        </w:rPr>
        <w:t>173. 9</w:t>
      </w:r>
      <w:r>
        <w:rPr>
          <w:sz w:val="21"/>
        </w:rPr>
        <w:t>分范文</w:t>
      </w:r>
    </w:p>
    <w:p w14:paraId="40DD487C" w14:textId="77777777" w:rsidR="004E7B3F" w:rsidRDefault="004E7B3F" w:rsidP="004E7B3F">
      <w:pPr>
        <w:spacing w:after="60" w:line="252" w:lineRule="auto"/>
      </w:pPr>
      <w:r>
        <w:rPr>
          <w:sz w:val="21"/>
        </w:rPr>
        <w:t>题型：</w:t>
      </w:r>
      <w:r>
        <w:rPr>
          <w:sz w:val="21"/>
        </w:rPr>
        <w:t xml:space="preserve">Task 2 </w:t>
      </w:r>
      <w:r>
        <w:rPr>
          <w:sz w:val="21"/>
        </w:rPr>
        <w:t>大作文</w:t>
      </w:r>
    </w:p>
    <w:p w14:paraId="043284E8" w14:textId="77777777" w:rsidR="004E7B3F" w:rsidRDefault="004E7B3F" w:rsidP="004E7B3F">
      <w:pPr>
        <w:spacing w:after="60" w:line="252" w:lineRule="auto"/>
      </w:pPr>
      <w:r>
        <w:rPr>
          <w:sz w:val="21"/>
        </w:rPr>
        <w:t>Q: Women should have an equal role alongside men in both police and armed forces. To what extent do you agree or disagree?</w:t>
      </w:r>
    </w:p>
    <w:p w14:paraId="2121732D" w14:textId="77777777" w:rsidR="004E7B3F" w:rsidRDefault="004E7B3F" w:rsidP="004E7B3F">
      <w:pPr>
        <w:spacing w:after="60" w:line="252" w:lineRule="auto"/>
      </w:pPr>
      <w:r>
        <w:rPr>
          <w:sz w:val="21"/>
        </w:rPr>
        <w:t>A: Some people question whether women should have the same role as men in the police and armed forces. I strongly agree that women should be allowed to serve equally, provided that all candidates meet the necessary standards.</w:t>
      </w:r>
    </w:p>
    <w:p w14:paraId="1B4C5659" w14:textId="77777777" w:rsidR="004E7B3F" w:rsidRDefault="004E7B3F" w:rsidP="004E7B3F">
      <w:pPr>
        <w:spacing w:after="60" w:line="252" w:lineRule="auto"/>
      </w:pPr>
      <w:r>
        <w:rPr>
          <w:sz w:val="21"/>
        </w:rPr>
        <w:t>The main argument for equality is fairness. A person’s opportunities should depend on ability, training and character rather than gender. Many women are physically fit, mentally strong and capable of performing demanding duties. Modern police and military work also requires far more than physical strength. Communication, decision-making, technology skills and emotional control are all essential. In many policing situations, for example, the ability to calm people down or understand victims may be just as important as physical force.</w:t>
      </w:r>
    </w:p>
    <w:p w14:paraId="5A99555E" w14:textId="77777777" w:rsidR="004E7B3F" w:rsidRDefault="004E7B3F" w:rsidP="004E7B3F">
      <w:pPr>
        <w:spacing w:after="60" w:line="252" w:lineRule="auto"/>
      </w:pPr>
      <w:r>
        <w:rPr>
          <w:sz w:val="21"/>
        </w:rPr>
        <w:t>Allowing women to serve equally can also benefit these institutions. Female officers may be better able to support female victims of crime or interact with women in communities where cultural expectations make contact with male officers difficult. In the armed forces, mixed teams can bring different perspectives and skills. Of course, standards should not be lowered simply to achieve equality. Dangerous roles require strict physical and psychological tests, but these tests should be applied to individuals fairly rather than assuming that all men are suitable and all women are not.</w:t>
      </w:r>
    </w:p>
    <w:p w14:paraId="476CEA77" w14:textId="77777777" w:rsidR="004E7B3F" w:rsidRDefault="004E7B3F" w:rsidP="004E7B3F">
      <w:pPr>
        <w:spacing w:after="60" w:line="252" w:lineRule="auto"/>
      </w:pPr>
      <w:r>
        <w:rPr>
          <w:sz w:val="21"/>
        </w:rPr>
        <w:t>In conclusion, women should have an equal role in the police and armed forces. The focus should be on competence and training, not gender stereotypes.</w:t>
      </w:r>
    </w:p>
    <w:p w14:paraId="386B9F9D" w14:textId="77777777" w:rsidR="004E7B3F" w:rsidRDefault="004E7B3F" w:rsidP="004E7B3F">
      <w:pPr>
        <w:spacing w:after="60" w:line="252" w:lineRule="auto"/>
      </w:pPr>
      <w:r>
        <w:rPr>
          <w:sz w:val="21"/>
        </w:rPr>
        <w:t>（新撰写参考范文，约</w:t>
      </w:r>
      <w:r>
        <w:rPr>
          <w:sz w:val="21"/>
        </w:rPr>
        <w:t>250-300</w:t>
      </w:r>
      <w:r>
        <w:rPr>
          <w:sz w:val="21"/>
        </w:rPr>
        <w:t>词）</w:t>
      </w:r>
    </w:p>
    <w:p w14:paraId="13D70F59" w14:textId="77777777" w:rsidR="004E7B3F" w:rsidRDefault="004E7B3F" w:rsidP="004E7B3F">
      <w:pPr>
        <w:spacing w:after="60" w:line="252" w:lineRule="auto"/>
      </w:pPr>
      <w:r>
        <w:rPr>
          <w:sz w:val="21"/>
        </w:rPr>
        <w:t>参考思路：新补充完整参考范文；可关注范文如何回应题目所有部分、安排主体段、使用例子和结论重申观点。</w:t>
      </w:r>
    </w:p>
    <w:p w14:paraId="3C747D7C"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5BFEC1B5" w14:textId="77777777" w:rsidR="004E7B3F" w:rsidRDefault="004E7B3F" w:rsidP="004E7B3F">
      <w:pPr>
        <w:spacing w:after="60" w:line="252" w:lineRule="auto"/>
      </w:pPr>
      <w:r>
        <w:rPr>
          <w:sz w:val="21"/>
        </w:rPr>
        <w:t>────────────────────────────────────────</w:t>
      </w:r>
    </w:p>
    <w:p w14:paraId="575A176B" w14:textId="77777777" w:rsidR="004E7B3F" w:rsidRDefault="004E7B3F" w:rsidP="004E7B3F">
      <w:pPr>
        <w:spacing w:after="60" w:line="252" w:lineRule="auto"/>
      </w:pPr>
      <w:r>
        <w:rPr>
          <w:sz w:val="21"/>
        </w:rPr>
        <w:lastRenderedPageBreak/>
        <w:t>174. 9</w:t>
      </w:r>
      <w:r>
        <w:rPr>
          <w:sz w:val="21"/>
        </w:rPr>
        <w:t>分范文</w:t>
      </w:r>
    </w:p>
    <w:p w14:paraId="36413578" w14:textId="77777777" w:rsidR="004E7B3F" w:rsidRDefault="004E7B3F" w:rsidP="004E7B3F">
      <w:pPr>
        <w:spacing w:after="60" w:line="252" w:lineRule="auto"/>
      </w:pPr>
      <w:r>
        <w:rPr>
          <w:sz w:val="21"/>
        </w:rPr>
        <w:t>题型：</w:t>
      </w:r>
      <w:r>
        <w:rPr>
          <w:sz w:val="21"/>
        </w:rPr>
        <w:t xml:space="preserve">Task 2 </w:t>
      </w:r>
      <w:r>
        <w:rPr>
          <w:sz w:val="21"/>
        </w:rPr>
        <w:t>大作文</w:t>
      </w:r>
    </w:p>
    <w:p w14:paraId="7EAD0F03" w14:textId="77777777" w:rsidR="004E7B3F" w:rsidRDefault="004E7B3F" w:rsidP="004E7B3F">
      <w:pPr>
        <w:spacing w:after="60" w:line="252" w:lineRule="auto"/>
      </w:pPr>
      <w:r>
        <w:rPr>
          <w:sz w:val="21"/>
        </w:rPr>
        <w:t>Q: Some people believe that robots will play an important role in future societies, while others argue that robots might have negative effects on society. Discuss both views and give your opinion.</w:t>
      </w:r>
    </w:p>
    <w:p w14:paraId="5025DECC" w14:textId="77777777" w:rsidR="004E7B3F" w:rsidRDefault="004E7B3F" w:rsidP="004E7B3F">
      <w:pPr>
        <w:spacing w:after="60" w:line="252" w:lineRule="auto"/>
      </w:pPr>
      <w:r>
        <w:rPr>
          <w:sz w:val="21"/>
        </w:rPr>
        <w:t>A: Robots are likely to play a growing role in future societies. While some people welcome this development, others fear its negative effects. In my opinion, robots will be beneficial if they are used carefully and regulated properly.</w:t>
      </w:r>
    </w:p>
    <w:p w14:paraId="57E129ED" w14:textId="77777777" w:rsidR="004E7B3F" w:rsidRDefault="004E7B3F" w:rsidP="004E7B3F">
      <w:pPr>
        <w:spacing w:after="60" w:line="252" w:lineRule="auto"/>
      </w:pPr>
      <w:r>
        <w:rPr>
          <w:sz w:val="21"/>
        </w:rPr>
        <w:t>There are several reasons why robots could be useful. They can perform dangerous, repetitive or physically demanding tasks more safely than humans. For example, robots can be used in factories, mines, disaster zones or hospitals to reduce risk and improve efficiency. In healthcare, robotic technology may assist surgeons or help elderly people with daily tasks. Robots can also increase productivity, allowing companies to produce goods more quickly and cheaply. This could improve living standards and free people from some boring forms of labour.</w:t>
      </w:r>
    </w:p>
    <w:p w14:paraId="74123F90" w14:textId="77777777" w:rsidR="004E7B3F" w:rsidRDefault="004E7B3F" w:rsidP="004E7B3F">
      <w:pPr>
        <w:spacing w:after="60" w:line="252" w:lineRule="auto"/>
      </w:pPr>
      <w:r>
        <w:rPr>
          <w:sz w:val="21"/>
        </w:rPr>
        <w:t>However, robots may also create serious problems. The most obvious concern is unemployment. If machines replace workers in transport, manufacturing and customer service, many people may struggle to find new jobs. There are also ethical concerns about relying too much on machines for care, education or security. A robot may be efficient, but it cannot fully replace human empathy and judgement. Furthermore, if powerful robotic systems are controlled by only a few companies or governments, inequality and surveillance could increase.</w:t>
      </w:r>
    </w:p>
    <w:p w14:paraId="7B1D68AD" w14:textId="77777777" w:rsidR="004E7B3F" w:rsidRDefault="004E7B3F" w:rsidP="004E7B3F">
      <w:pPr>
        <w:spacing w:after="60" w:line="252" w:lineRule="auto"/>
      </w:pPr>
      <w:r>
        <w:rPr>
          <w:sz w:val="21"/>
        </w:rPr>
        <w:t>In conclusion, robots have the potential to improve safety and productivity, but governments must manage the risks by retraining workers, protecting privacy and ensuring that human values remain central.</w:t>
      </w:r>
    </w:p>
    <w:p w14:paraId="3245AE4F" w14:textId="77777777" w:rsidR="004E7B3F" w:rsidRDefault="004E7B3F" w:rsidP="004E7B3F">
      <w:pPr>
        <w:spacing w:after="60" w:line="252" w:lineRule="auto"/>
      </w:pPr>
      <w:r>
        <w:rPr>
          <w:sz w:val="21"/>
        </w:rPr>
        <w:t>（新撰写参考范文，约</w:t>
      </w:r>
      <w:r>
        <w:rPr>
          <w:sz w:val="21"/>
        </w:rPr>
        <w:t>250-300</w:t>
      </w:r>
      <w:r>
        <w:rPr>
          <w:sz w:val="21"/>
        </w:rPr>
        <w:t>词）</w:t>
      </w:r>
    </w:p>
    <w:p w14:paraId="363CD11C" w14:textId="77777777" w:rsidR="004E7B3F" w:rsidRDefault="004E7B3F" w:rsidP="004E7B3F">
      <w:pPr>
        <w:spacing w:after="60" w:line="252" w:lineRule="auto"/>
      </w:pPr>
      <w:r>
        <w:rPr>
          <w:sz w:val="21"/>
        </w:rPr>
        <w:t>参考思路：新补充完整参考范文；可关注范文如何回应题目所有部分、安排主体段、使用例子和结论重申观点。</w:t>
      </w:r>
    </w:p>
    <w:p w14:paraId="562EF2CA"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6225247E" w14:textId="77777777" w:rsidR="004E7B3F" w:rsidRDefault="004E7B3F" w:rsidP="004E7B3F">
      <w:pPr>
        <w:spacing w:after="60" w:line="252" w:lineRule="auto"/>
      </w:pPr>
      <w:r>
        <w:rPr>
          <w:sz w:val="21"/>
        </w:rPr>
        <w:t>────────────────────────────────────────</w:t>
      </w:r>
    </w:p>
    <w:p w14:paraId="45F5F24E" w14:textId="77777777" w:rsidR="004E7B3F" w:rsidRDefault="004E7B3F" w:rsidP="004E7B3F">
      <w:pPr>
        <w:spacing w:after="60" w:line="252" w:lineRule="auto"/>
      </w:pPr>
      <w:r>
        <w:rPr>
          <w:sz w:val="21"/>
        </w:rPr>
        <w:t>175. 9</w:t>
      </w:r>
      <w:r>
        <w:rPr>
          <w:sz w:val="21"/>
        </w:rPr>
        <w:t>分范文</w:t>
      </w:r>
    </w:p>
    <w:p w14:paraId="075D6FD5" w14:textId="77777777" w:rsidR="004E7B3F" w:rsidRDefault="004E7B3F" w:rsidP="004E7B3F">
      <w:pPr>
        <w:spacing w:after="60" w:line="252" w:lineRule="auto"/>
      </w:pPr>
      <w:r>
        <w:rPr>
          <w:sz w:val="21"/>
        </w:rPr>
        <w:t>题型：</w:t>
      </w:r>
      <w:r>
        <w:rPr>
          <w:sz w:val="21"/>
        </w:rPr>
        <w:t xml:space="preserve">Task 2 </w:t>
      </w:r>
      <w:r>
        <w:rPr>
          <w:sz w:val="21"/>
        </w:rPr>
        <w:t>大作文</w:t>
      </w:r>
    </w:p>
    <w:p w14:paraId="2697FB86" w14:textId="77777777" w:rsidR="004E7B3F" w:rsidRDefault="004E7B3F" w:rsidP="004E7B3F">
      <w:pPr>
        <w:spacing w:after="60" w:line="252" w:lineRule="auto"/>
      </w:pPr>
      <w:r>
        <w:rPr>
          <w:sz w:val="21"/>
        </w:rPr>
        <w:t>Q: Some people think schools should group pupils according to their academic ability, but others believe pupils with different abilities should be educated together. Discuss both views and give your opinion.</w:t>
      </w:r>
    </w:p>
    <w:p w14:paraId="2F98FF8C" w14:textId="77777777" w:rsidR="004E7B3F" w:rsidRDefault="004E7B3F" w:rsidP="004E7B3F">
      <w:pPr>
        <w:spacing w:after="60" w:line="252" w:lineRule="auto"/>
      </w:pPr>
      <w:r>
        <w:rPr>
          <w:sz w:val="21"/>
        </w:rPr>
        <w:t>A: Some people believe that pupils should be grouped according to academic ability, while others argue that students of different abilities should learn together. In my view, mixed-ability education is generally better, although some limited grouping can be useful.</w:t>
      </w:r>
    </w:p>
    <w:p w14:paraId="1B907CB9" w14:textId="77777777" w:rsidR="004E7B3F" w:rsidRDefault="004E7B3F" w:rsidP="004E7B3F">
      <w:pPr>
        <w:spacing w:after="60" w:line="252" w:lineRule="auto"/>
      </w:pPr>
      <w:r>
        <w:rPr>
          <w:sz w:val="21"/>
        </w:rPr>
        <w:t xml:space="preserve">Grouping students by ability may have certain advantages. Teachers can prepare lessons that match the level of the class, and stronger students may progress faster if they are not held back. At the same time, weaker students may receive more targeted support in smaller </w:t>
      </w:r>
      <w:r>
        <w:rPr>
          <w:sz w:val="21"/>
        </w:rPr>
        <w:lastRenderedPageBreak/>
        <w:t>or specialised groups. For subjects like mathematics or foreign languages, where students can have very different levels, ability grouping may make teaching more efficient.</w:t>
      </w:r>
    </w:p>
    <w:p w14:paraId="110D770A" w14:textId="77777777" w:rsidR="004E7B3F" w:rsidRDefault="004E7B3F" w:rsidP="004E7B3F">
      <w:pPr>
        <w:spacing w:after="60" w:line="252" w:lineRule="auto"/>
      </w:pPr>
      <w:r>
        <w:rPr>
          <w:sz w:val="21"/>
        </w:rPr>
        <w:t>However, I believe that educating students together is usually more beneficial. Mixed-ability classes help children learn cooperation, patience and respect for differences. Stronger students can deepen their understanding by explaining ideas to others, while weaker students can be motivated by classmates who perform well. Separating pupils too early may damage confidence and create labels such as “bright” or “weak”, which can follow children for years. It may also increase social inequality if disadvantaged students are placed in lower groups and given fewer opportunities. A better solution is to keep mixed classes while offering extra support or extension tasks when needed.</w:t>
      </w:r>
    </w:p>
    <w:p w14:paraId="4C9C6617" w14:textId="77777777" w:rsidR="004E7B3F" w:rsidRDefault="004E7B3F" w:rsidP="004E7B3F">
      <w:pPr>
        <w:spacing w:after="60" w:line="252" w:lineRule="auto"/>
      </w:pPr>
      <w:r>
        <w:rPr>
          <w:sz w:val="21"/>
        </w:rPr>
        <w:t>In conclusion, ability grouping can be useful in limited situations, but I believe schools should mainly educate pupils with different abilities together to promote fairness, confidence and social development.</w:t>
      </w:r>
    </w:p>
    <w:p w14:paraId="270567AF" w14:textId="77777777" w:rsidR="004E7B3F" w:rsidRDefault="004E7B3F" w:rsidP="004E7B3F">
      <w:pPr>
        <w:spacing w:after="60" w:line="252" w:lineRule="auto"/>
      </w:pPr>
      <w:r>
        <w:rPr>
          <w:sz w:val="21"/>
        </w:rPr>
        <w:t>（新撰写参考范文，约</w:t>
      </w:r>
      <w:r>
        <w:rPr>
          <w:sz w:val="21"/>
        </w:rPr>
        <w:t>250-300</w:t>
      </w:r>
      <w:r>
        <w:rPr>
          <w:sz w:val="21"/>
        </w:rPr>
        <w:t>词）</w:t>
      </w:r>
    </w:p>
    <w:p w14:paraId="15676A8F" w14:textId="77777777" w:rsidR="004E7B3F" w:rsidRDefault="004E7B3F" w:rsidP="004E7B3F">
      <w:pPr>
        <w:spacing w:after="60" w:line="252" w:lineRule="auto"/>
      </w:pPr>
      <w:r>
        <w:rPr>
          <w:sz w:val="21"/>
        </w:rPr>
        <w:t>参考思路：新补充完整参考范文；可关注范文如何回应题目所有部分、安排主体段、使用例子和结论重申观点。</w:t>
      </w:r>
    </w:p>
    <w:p w14:paraId="3B6FBC74"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489D7313" w14:textId="77777777" w:rsidR="004E7B3F" w:rsidRDefault="004E7B3F" w:rsidP="004E7B3F">
      <w:pPr>
        <w:spacing w:after="60" w:line="252" w:lineRule="auto"/>
      </w:pPr>
      <w:r>
        <w:rPr>
          <w:sz w:val="21"/>
        </w:rPr>
        <w:t>────────────────────────────────────────</w:t>
      </w:r>
    </w:p>
    <w:p w14:paraId="5B547DF0" w14:textId="77777777" w:rsidR="004E7B3F" w:rsidRDefault="004E7B3F" w:rsidP="004E7B3F">
      <w:pPr>
        <w:spacing w:after="60" w:line="252" w:lineRule="auto"/>
      </w:pPr>
      <w:r>
        <w:rPr>
          <w:sz w:val="21"/>
        </w:rPr>
        <w:t xml:space="preserve">176. simon </w:t>
      </w:r>
      <w:r>
        <w:rPr>
          <w:sz w:val="21"/>
        </w:rPr>
        <w:t>作文整理</w:t>
      </w:r>
    </w:p>
    <w:p w14:paraId="53703874" w14:textId="77777777" w:rsidR="004E7B3F" w:rsidRDefault="004E7B3F" w:rsidP="004E7B3F">
      <w:pPr>
        <w:spacing w:after="60" w:line="252" w:lineRule="auto"/>
      </w:pPr>
      <w:r>
        <w:rPr>
          <w:sz w:val="21"/>
        </w:rPr>
        <w:t>题型：</w:t>
      </w:r>
      <w:r>
        <w:rPr>
          <w:sz w:val="21"/>
        </w:rPr>
        <w:t xml:space="preserve">Task 2 </w:t>
      </w:r>
      <w:r>
        <w:rPr>
          <w:sz w:val="21"/>
        </w:rPr>
        <w:t>大作文</w:t>
      </w:r>
    </w:p>
    <w:p w14:paraId="133292EF" w14:textId="77777777" w:rsidR="004E7B3F" w:rsidRDefault="004E7B3F" w:rsidP="004E7B3F">
      <w:pPr>
        <w:spacing w:after="60" w:line="252" w:lineRule="auto"/>
      </w:pPr>
      <w:r>
        <w:rPr>
          <w:sz w:val="21"/>
        </w:rPr>
        <w:t>Q: Marriages are bigger and more expensive nowadays than in the past. Why is this the case? Is it a positive or negative development?</w:t>
      </w:r>
    </w:p>
    <w:p w14:paraId="163B97AB" w14:textId="77777777" w:rsidR="004E7B3F" w:rsidRDefault="004E7B3F" w:rsidP="004E7B3F">
      <w:pPr>
        <w:spacing w:after="60" w:line="252" w:lineRule="auto"/>
      </w:pPr>
      <w:r>
        <w:rPr>
          <w:sz w:val="21"/>
        </w:rPr>
        <w:t>A: In many countries, weddings have become larger and more expensive than they were in the past. This trend is caused by social pressure, rising incomes and commercial influence, and I believe it is partly negative.</w:t>
      </w:r>
    </w:p>
    <w:p w14:paraId="0736417C" w14:textId="77777777" w:rsidR="004E7B3F" w:rsidRDefault="004E7B3F" w:rsidP="004E7B3F">
      <w:pPr>
        <w:spacing w:after="60" w:line="252" w:lineRule="auto"/>
      </w:pPr>
      <w:r>
        <w:rPr>
          <w:sz w:val="21"/>
        </w:rPr>
        <w:t>There are several reasons why modern weddings have become more costly. Firstly, many couples and families see a wedding as a public display of success and respectability. They may feel pressure to invite many guests, book impressive venues and provide expensive food. Secondly, social media has increased expectations. People compare wedding photos online and may want their own celebration to look beautiful and memorable. Finally, the wedding industry actively encourages people to spend more on photography, decorations, clothes, makeup and entertainment. What was once a simple family ceremony can become a major commercial event.</w:t>
      </w:r>
    </w:p>
    <w:p w14:paraId="477AD4AA" w14:textId="77777777" w:rsidR="004E7B3F" w:rsidRDefault="004E7B3F" w:rsidP="004E7B3F">
      <w:pPr>
        <w:spacing w:after="60" w:line="252" w:lineRule="auto"/>
      </w:pPr>
      <w:r>
        <w:rPr>
          <w:sz w:val="21"/>
        </w:rPr>
        <w:t>This development has some positive aspects. A large wedding can bring relatives and friends together, create happy memories and support businesses such as restaurants, hotels and photographers. However, I think the negative effects are more serious. Expensive weddings can place financial pressure on young couples or their parents. Some people borrow money or spend savings that could be used for housing, education or future family life. The true meaning of marriage may also be weakened if too much attention is given to appearance and status rather than commitment.</w:t>
      </w:r>
    </w:p>
    <w:p w14:paraId="4E3D5473" w14:textId="77777777" w:rsidR="004E7B3F" w:rsidRDefault="004E7B3F" w:rsidP="004E7B3F">
      <w:pPr>
        <w:spacing w:after="60" w:line="252" w:lineRule="auto"/>
      </w:pPr>
      <w:r>
        <w:rPr>
          <w:sz w:val="21"/>
        </w:rPr>
        <w:t>In conclusion, weddings have become bigger because of social expectations and commercial pressure. Although celebrations can be joyful, I believe excessive spending on weddings is generally a negative development.</w:t>
      </w:r>
    </w:p>
    <w:p w14:paraId="21DD9FB0" w14:textId="77777777" w:rsidR="004E7B3F" w:rsidRDefault="004E7B3F" w:rsidP="004E7B3F">
      <w:pPr>
        <w:spacing w:after="60" w:line="252" w:lineRule="auto"/>
      </w:pPr>
      <w:r>
        <w:rPr>
          <w:sz w:val="21"/>
        </w:rPr>
        <w:lastRenderedPageBreak/>
        <w:t>（新撰写参考范文，约</w:t>
      </w:r>
      <w:r>
        <w:rPr>
          <w:sz w:val="21"/>
        </w:rPr>
        <w:t>250-300</w:t>
      </w:r>
      <w:r>
        <w:rPr>
          <w:sz w:val="21"/>
        </w:rPr>
        <w:t>词）</w:t>
      </w:r>
    </w:p>
    <w:p w14:paraId="4E43E998" w14:textId="77777777" w:rsidR="004E7B3F" w:rsidRDefault="004E7B3F" w:rsidP="004E7B3F">
      <w:pPr>
        <w:spacing w:after="60" w:line="252" w:lineRule="auto"/>
      </w:pPr>
      <w:r>
        <w:rPr>
          <w:sz w:val="21"/>
        </w:rPr>
        <w:t>参考思路：新补充完整参考范文；可关注范文如何回应题目所有部分、安排主体段、使用例子和结论重申观点。</w:t>
      </w:r>
    </w:p>
    <w:p w14:paraId="1E655113"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2FE40C1D" w14:textId="77777777" w:rsidR="004E7B3F" w:rsidRDefault="004E7B3F" w:rsidP="004E7B3F">
      <w:pPr>
        <w:spacing w:after="60" w:line="252" w:lineRule="auto"/>
      </w:pPr>
      <w:r>
        <w:rPr>
          <w:sz w:val="21"/>
        </w:rPr>
        <w:t>────────────────────────────────────────</w:t>
      </w:r>
    </w:p>
    <w:p w14:paraId="5AB16F94" w14:textId="77777777" w:rsidR="004E7B3F" w:rsidRDefault="004E7B3F" w:rsidP="004E7B3F">
      <w:pPr>
        <w:spacing w:after="60" w:line="252" w:lineRule="auto"/>
      </w:pPr>
      <w:r>
        <w:rPr>
          <w:sz w:val="21"/>
        </w:rPr>
        <w:t>177. 9</w:t>
      </w:r>
      <w:r>
        <w:rPr>
          <w:sz w:val="21"/>
        </w:rPr>
        <w:t>分范文</w:t>
      </w:r>
    </w:p>
    <w:p w14:paraId="64125FB3" w14:textId="77777777" w:rsidR="004E7B3F" w:rsidRDefault="004E7B3F" w:rsidP="004E7B3F">
      <w:pPr>
        <w:spacing w:after="60" w:line="252" w:lineRule="auto"/>
      </w:pPr>
      <w:r>
        <w:rPr>
          <w:sz w:val="21"/>
        </w:rPr>
        <w:t>题型：</w:t>
      </w:r>
      <w:r>
        <w:rPr>
          <w:sz w:val="21"/>
        </w:rPr>
        <w:t xml:space="preserve">Task 2 </w:t>
      </w:r>
      <w:r>
        <w:rPr>
          <w:sz w:val="21"/>
        </w:rPr>
        <w:t>大作文</w:t>
      </w:r>
    </w:p>
    <w:p w14:paraId="2FEE3530" w14:textId="77777777" w:rsidR="004E7B3F" w:rsidRDefault="004E7B3F" w:rsidP="004E7B3F">
      <w:pPr>
        <w:spacing w:after="60" w:line="252" w:lineRule="auto"/>
      </w:pPr>
      <w:r>
        <w:rPr>
          <w:sz w:val="21"/>
        </w:rPr>
        <w:t>Q: Example question: People visiting other countries should adapt to the customs and behaviours expected there. They should not expect the host country to welcome different customs and behaviours. To what extent do you agree or disagree?</w:t>
      </w:r>
    </w:p>
    <w:p w14:paraId="607B4023" w14:textId="77777777" w:rsidR="004E7B3F" w:rsidRDefault="004E7B3F" w:rsidP="004E7B3F">
      <w:pPr>
        <w:spacing w:after="60" w:line="252" w:lineRule="auto"/>
      </w:pPr>
      <w:r>
        <w:rPr>
          <w:sz w:val="21"/>
        </w:rPr>
        <w:t>A: Some people argue that visitors to other countries should adapt to local customs and behaviours rather than expecting the host society to accept different ways of life. I agree to a large extent, although I believe adaptation should not mean giving up one’s identity completely.</w:t>
      </w:r>
    </w:p>
    <w:p w14:paraId="7358666A" w14:textId="77777777" w:rsidR="004E7B3F" w:rsidRDefault="004E7B3F" w:rsidP="004E7B3F">
      <w:pPr>
        <w:spacing w:after="60" w:line="252" w:lineRule="auto"/>
      </w:pPr>
      <w:r>
        <w:rPr>
          <w:sz w:val="21"/>
        </w:rPr>
        <w:t>There are good reasons why travellers should respect local customs. When people visit another country, they are guests in a society with its own history, traditions and values. Adapting to basic expectations shows respect and helps avoid misunderstanding. For example, visitors may need to dress modestly in religious places, follow local rules about public behaviour, or learn polite greetings in the local language. Such efforts can make communication smoother and help travellers have a more meaningful experience. If visitors ignore local customs entirely, they may offend residents and damage the image of their own country.</w:t>
      </w:r>
    </w:p>
    <w:p w14:paraId="215DD956" w14:textId="77777777" w:rsidR="004E7B3F" w:rsidRDefault="004E7B3F" w:rsidP="004E7B3F">
      <w:pPr>
        <w:spacing w:after="60" w:line="252" w:lineRule="auto"/>
      </w:pPr>
      <w:r>
        <w:rPr>
          <w:sz w:val="21"/>
        </w:rPr>
        <w:t>However, host countries should also show some tolerance. International visitors cannot be expected to understand every custom immediately, and harmless differences in food, clothing or personal habits should not be treated as disrespect. Cultural exchange works best when both sides are open-minded. A visitor should follow important laws and social norms, but they should still be allowed to keep aspects of their own identity, such as language, religion or personal values, as long as these do not harm others.</w:t>
      </w:r>
    </w:p>
    <w:p w14:paraId="28677037" w14:textId="77777777" w:rsidR="004E7B3F" w:rsidRDefault="004E7B3F" w:rsidP="004E7B3F">
      <w:pPr>
        <w:spacing w:after="60" w:line="252" w:lineRule="auto"/>
      </w:pPr>
      <w:r>
        <w:rPr>
          <w:sz w:val="21"/>
        </w:rPr>
        <w:t>In conclusion, people visiting other countries should make a sincere effort to adapt to local customs, but this should be balanced with tolerance and respect for cultural diversity.</w:t>
      </w:r>
    </w:p>
    <w:p w14:paraId="2348BBC2" w14:textId="77777777" w:rsidR="004E7B3F" w:rsidRDefault="004E7B3F" w:rsidP="004E7B3F">
      <w:pPr>
        <w:spacing w:after="60" w:line="252" w:lineRule="auto"/>
      </w:pPr>
      <w:r>
        <w:rPr>
          <w:sz w:val="21"/>
        </w:rPr>
        <w:t>（新撰写参考范文，约</w:t>
      </w:r>
      <w:r>
        <w:rPr>
          <w:sz w:val="21"/>
        </w:rPr>
        <w:t>250-300</w:t>
      </w:r>
      <w:r>
        <w:rPr>
          <w:sz w:val="21"/>
        </w:rPr>
        <w:t>词）</w:t>
      </w:r>
    </w:p>
    <w:p w14:paraId="3857C9C8" w14:textId="77777777" w:rsidR="004E7B3F" w:rsidRDefault="004E7B3F" w:rsidP="004E7B3F">
      <w:pPr>
        <w:spacing w:after="60" w:line="252" w:lineRule="auto"/>
      </w:pPr>
      <w:r>
        <w:rPr>
          <w:sz w:val="21"/>
        </w:rPr>
        <w:t>参考思路：新补充完整参考范文；可关注范文如何回应题目所有部分、安排主体段、使用例子和结论重申观点。</w:t>
      </w:r>
    </w:p>
    <w:p w14:paraId="1AE4E25D"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59CCC20E" w14:textId="77777777" w:rsidR="004E7B3F" w:rsidRDefault="004E7B3F" w:rsidP="004E7B3F">
      <w:pPr>
        <w:spacing w:after="60" w:line="252" w:lineRule="auto"/>
      </w:pPr>
      <w:r>
        <w:rPr>
          <w:sz w:val="21"/>
        </w:rPr>
        <w:t>────────────────────────────────────────</w:t>
      </w:r>
    </w:p>
    <w:p w14:paraId="1F3D7CBD" w14:textId="77777777" w:rsidR="004E7B3F" w:rsidRDefault="004E7B3F" w:rsidP="004E7B3F">
      <w:pPr>
        <w:spacing w:after="60" w:line="252" w:lineRule="auto"/>
      </w:pPr>
      <w:r>
        <w:rPr>
          <w:sz w:val="21"/>
        </w:rPr>
        <w:t>178. 9</w:t>
      </w:r>
      <w:r>
        <w:rPr>
          <w:sz w:val="21"/>
        </w:rPr>
        <w:t>分范文</w:t>
      </w:r>
    </w:p>
    <w:p w14:paraId="14E7167C" w14:textId="77777777" w:rsidR="004E7B3F" w:rsidRDefault="004E7B3F" w:rsidP="004E7B3F">
      <w:pPr>
        <w:spacing w:after="60" w:line="252" w:lineRule="auto"/>
      </w:pPr>
      <w:r>
        <w:rPr>
          <w:sz w:val="21"/>
        </w:rPr>
        <w:t>题型：</w:t>
      </w:r>
      <w:r>
        <w:rPr>
          <w:sz w:val="21"/>
        </w:rPr>
        <w:t xml:space="preserve">Task 2 </w:t>
      </w:r>
      <w:r>
        <w:rPr>
          <w:sz w:val="21"/>
        </w:rPr>
        <w:t>大作文</w:t>
      </w:r>
    </w:p>
    <w:p w14:paraId="005652E4" w14:textId="77777777" w:rsidR="004E7B3F" w:rsidRDefault="004E7B3F" w:rsidP="004E7B3F">
      <w:pPr>
        <w:spacing w:after="60" w:line="252" w:lineRule="auto"/>
      </w:pPr>
      <w:r>
        <w:rPr>
          <w:sz w:val="21"/>
        </w:rPr>
        <w:t xml:space="preserve">Q: Some people believe that there should be fixed punishments for each type of crime. Others, however, argue that the circumstances of an individual crime, and the motivation for </w:t>
      </w:r>
      <w:r>
        <w:rPr>
          <w:sz w:val="21"/>
        </w:rPr>
        <w:lastRenderedPageBreak/>
        <w:t>committing it, should always be taken into account when deciding on the punishment. Discuss both these views and give your own opinion.</w:t>
      </w:r>
    </w:p>
    <w:p w14:paraId="0AB69F04" w14:textId="77777777" w:rsidR="004E7B3F" w:rsidRDefault="004E7B3F" w:rsidP="004E7B3F">
      <w:pPr>
        <w:spacing w:after="60" w:line="252" w:lineRule="auto"/>
      </w:pPr>
      <w:r>
        <w:rPr>
          <w:sz w:val="21"/>
        </w:rPr>
        <w:t>A: People have different opinions about whether crimes should have fixed punishments or whether individual circumstances should be considered. In my view, the justice system should set clear guidelines but still allow judges some flexibility.</w:t>
      </w:r>
    </w:p>
    <w:p w14:paraId="1AFF1A0C" w14:textId="77777777" w:rsidR="004E7B3F" w:rsidRDefault="004E7B3F" w:rsidP="004E7B3F">
      <w:pPr>
        <w:spacing w:after="60" w:line="252" w:lineRule="auto"/>
      </w:pPr>
      <w:r>
        <w:rPr>
          <w:sz w:val="21"/>
        </w:rPr>
        <w:t>Fixed punishments have several advantages. They make the law clear and predictable, so citizens know what consequences they will face if they commit a crime. This can act as a deterrent. Fixed penalties may also seem fair because people who commit the same offence receive the same punishment. Without such rules, similar criminals might be treated very differently depending on the judge or location, which could reduce public trust in the legal system.</w:t>
      </w:r>
    </w:p>
    <w:p w14:paraId="47970C0D" w14:textId="77777777" w:rsidR="004E7B3F" w:rsidRDefault="004E7B3F" w:rsidP="004E7B3F">
      <w:pPr>
        <w:spacing w:after="60" w:line="252" w:lineRule="auto"/>
      </w:pPr>
      <w:r>
        <w:rPr>
          <w:sz w:val="21"/>
        </w:rPr>
        <w:t>However, I believe that circumstances and motivation are extremely important. Two crimes may look similar on the surface but be very different in reality. For example, stealing food to feed a hungry child is not the same as stealing expensive goods for profit. Similarly, a violent act committed in self-defence should not be punished in the same way as a planned attack. Judges need the power to consider factors such as age, intention, mental health, previous behaviour and the harm caused. This flexibility allows the punishment to be more humane and appropriate.</w:t>
      </w:r>
    </w:p>
    <w:p w14:paraId="08B6272E" w14:textId="77777777" w:rsidR="004E7B3F" w:rsidRDefault="004E7B3F" w:rsidP="004E7B3F">
      <w:pPr>
        <w:spacing w:after="60" w:line="252" w:lineRule="auto"/>
      </w:pPr>
      <w:r>
        <w:rPr>
          <w:sz w:val="21"/>
        </w:rPr>
        <w:t>In conclusion, fixed punishments can provide consistency, but justice also requires careful attention to individual circumstances. The best system combines clear legal guidelines with judicial discretion.</w:t>
      </w:r>
    </w:p>
    <w:p w14:paraId="4F09C06A" w14:textId="77777777" w:rsidR="004E7B3F" w:rsidRDefault="004E7B3F" w:rsidP="004E7B3F">
      <w:pPr>
        <w:spacing w:after="60" w:line="252" w:lineRule="auto"/>
      </w:pPr>
      <w:r>
        <w:rPr>
          <w:sz w:val="21"/>
        </w:rPr>
        <w:t>（新撰写参考范文，约</w:t>
      </w:r>
      <w:r>
        <w:rPr>
          <w:sz w:val="21"/>
        </w:rPr>
        <w:t>250-300</w:t>
      </w:r>
      <w:r>
        <w:rPr>
          <w:sz w:val="21"/>
        </w:rPr>
        <w:t>词）</w:t>
      </w:r>
    </w:p>
    <w:p w14:paraId="44277EE5" w14:textId="77777777" w:rsidR="004E7B3F" w:rsidRDefault="004E7B3F" w:rsidP="004E7B3F">
      <w:pPr>
        <w:spacing w:after="60" w:line="252" w:lineRule="auto"/>
      </w:pPr>
      <w:r>
        <w:rPr>
          <w:sz w:val="21"/>
        </w:rPr>
        <w:t>参考思路：新补充完整参考范文；可关注范文如何回应题目所有部分、安排主体段、使用例子和结论重申观点。</w:t>
      </w:r>
    </w:p>
    <w:p w14:paraId="3A3BEF9C"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2863F409" w14:textId="77777777" w:rsidR="004E7B3F" w:rsidRDefault="004E7B3F" w:rsidP="004E7B3F">
      <w:pPr>
        <w:spacing w:after="60" w:line="252" w:lineRule="auto"/>
      </w:pPr>
      <w:r>
        <w:rPr>
          <w:sz w:val="21"/>
        </w:rPr>
        <w:t>────────────────────────────────────────</w:t>
      </w:r>
    </w:p>
    <w:p w14:paraId="1D95D83C" w14:textId="77777777" w:rsidR="004E7B3F" w:rsidRDefault="004E7B3F" w:rsidP="004E7B3F">
      <w:pPr>
        <w:spacing w:after="60" w:line="252" w:lineRule="auto"/>
      </w:pPr>
      <w:r>
        <w:rPr>
          <w:sz w:val="21"/>
        </w:rPr>
        <w:t>179. 9</w:t>
      </w:r>
      <w:r>
        <w:rPr>
          <w:sz w:val="21"/>
        </w:rPr>
        <w:t>分范文</w:t>
      </w:r>
    </w:p>
    <w:p w14:paraId="18953CE8" w14:textId="77777777" w:rsidR="004E7B3F" w:rsidRDefault="004E7B3F" w:rsidP="004E7B3F">
      <w:pPr>
        <w:spacing w:after="60" w:line="252" w:lineRule="auto"/>
      </w:pPr>
      <w:r>
        <w:rPr>
          <w:sz w:val="21"/>
        </w:rPr>
        <w:t>题型：</w:t>
      </w:r>
      <w:r>
        <w:rPr>
          <w:sz w:val="21"/>
        </w:rPr>
        <w:t xml:space="preserve">Task 2 </w:t>
      </w:r>
      <w:r>
        <w:rPr>
          <w:sz w:val="21"/>
        </w:rPr>
        <w:t>大作文</w:t>
      </w:r>
    </w:p>
    <w:p w14:paraId="304E5238" w14:textId="77777777" w:rsidR="004E7B3F" w:rsidRDefault="004E7B3F" w:rsidP="004E7B3F">
      <w:pPr>
        <w:spacing w:after="60" w:line="252" w:lineRule="auto"/>
      </w:pPr>
      <w:r>
        <w:rPr>
          <w:sz w:val="21"/>
        </w:rPr>
        <w:t>Q: Many people say that we now live in 'consumer societies' where money and possessions are given too much importance. Others believe that consumer culture has played a vital role in improving our lives. Discuss both views and give your opinion.</w:t>
      </w:r>
    </w:p>
    <w:p w14:paraId="47B50230" w14:textId="77777777" w:rsidR="004E7B3F" w:rsidRDefault="004E7B3F" w:rsidP="004E7B3F">
      <w:pPr>
        <w:spacing w:after="60" w:line="252" w:lineRule="auto"/>
      </w:pPr>
      <w:r>
        <w:rPr>
          <w:sz w:val="21"/>
        </w:rPr>
        <w:t>A: It is often argued that modern societies place too much emphasis on money and possessions. I agree with this view to a large extent, although I accept that consumer culture has also brought some material benefits.</w:t>
      </w:r>
    </w:p>
    <w:p w14:paraId="0621CF19" w14:textId="77777777" w:rsidR="004E7B3F" w:rsidRDefault="004E7B3F" w:rsidP="004E7B3F">
      <w:pPr>
        <w:spacing w:after="60" w:line="252" w:lineRule="auto"/>
      </w:pPr>
      <w:r>
        <w:rPr>
          <w:sz w:val="21"/>
        </w:rPr>
        <w:t>There is no doubt that people today enjoy a higher standard of living than in the past. Mass production, international trade and competition between companies have made many goods cheaper and more widely available. For example, ordinary families can now buy phones, household appliances and clothes that previous generations would have considered luxuries. Consumer spending can also create jobs and stimulate economic growth, which helps governments fund public services. In this sense, the desire to buy and own things has contributed to comfort and prosperity.</w:t>
      </w:r>
    </w:p>
    <w:p w14:paraId="5A129586" w14:textId="77777777" w:rsidR="004E7B3F" w:rsidRDefault="004E7B3F" w:rsidP="004E7B3F">
      <w:pPr>
        <w:spacing w:after="60" w:line="252" w:lineRule="auto"/>
      </w:pPr>
      <w:r>
        <w:rPr>
          <w:sz w:val="21"/>
        </w:rPr>
        <w:t xml:space="preserve">However, I believe that consumer societies have serious disadvantages. Many people now judge success by income, brands and visible possessions rather than by character, kindness </w:t>
      </w:r>
      <w:r>
        <w:rPr>
          <w:sz w:val="21"/>
        </w:rPr>
        <w:lastRenderedPageBreak/>
        <w:t>or contribution to others. Advertising constantly encourages people to feel dissatisfied with what they already have, and social media makes this worse by turning lifestyles into public displays. As a result, individuals may work excessively, borrow money or feel inferior simply because they cannot afford the newest products. Traditional values such as simplicity, community and contentment can easily be weakened when everything is measured by purchasing power.</w:t>
      </w:r>
    </w:p>
    <w:p w14:paraId="15FF0C4D" w14:textId="77777777" w:rsidR="004E7B3F" w:rsidRDefault="004E7B3F" w:rsidP="004E7B3F">
      <w:pPr>
        <w:spacing w:after="60" w:line="252" w:lineRule="auto"/>
      </w:pPr>
      <w:r>
        <w:rPr>
          <w:sz w:val="21"/>
        </w:rPr>
        <w:t>In conclusion, consumer culture has improved material comfort, but I believe that modern societies give too much importance to money and possessions, and this can damage both personal happiness and social values.</w:t>
      </w:r>
    </w:p>
    <w:p w14:paraId="7487988C" w14:textId="77777777" w:rsidR="004E7B3F" w:rsidRDefault="004E7B3F" w:rsidP="004E7B3F">
      <w:pPr>
        <w:spacing w:after="60" w:line="252" w:lineRule="auto"/>
      </w:pPr>
      <w:r>
        <w:rPr>
          <w:sz w:val="21"/>
        </w:rPr>
        <w:t>（新撰写参考范文，约</w:t>
      </w:r>
      <w:r>
        <w:rPr>
          <w:sz w:val="21"/>
        </w:rPr>
        <w:t>250-300</w:t>
      </w:r>
      <w:r>
        <w:rPr>
          <w:sz w:val="21"/>
        </w:rPr>
        <w:t>词）</w:t>
      </w:r>
    </w:p>
    <w:p w14:paraId="10F42401" w14:textId="77777777" w:rsidR="004E7B3F" w:rsidRDefault="004E7B3F" w:rsidP="004E7B3F">
      <w:pPr>
        <w:spacing w:after="60" w:line="252" w:lineRule="auto"/>
      </w:pPr>
      <w:r>
        <w:rPr>
          <w:sz w:val="21"/>
        </w:rPr>
        <w:t>参考思路：新补充完整参考范文；可关注范文如何回应题目所有部分、安排主体段、使用例子和结论重申观点。</w:t>
      </w:r>
    </w:p>
    <w:p w14:paraId="0115F8A2"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42F01028" w14:textId="77777777" w:rsidR="004E7B3F" w:rsidRDefault="004E7B3F" w:rsidP="004E7B3F">
      <w:pPr>
        <w:spacing w:after="60" w:line="252" w:lineRule="auto"/>
      </w:pPr>
      <w:r>
        <w:rPr>
          <w:sz w:val="21"/>
        </w:rPr>
        <w:t>────────────────────────────────────────</w:t>
      </w:r>
    </w:p>
    <w:p w14:paraId="0EA895F1" w14:textId="77777777" w:rsidR="004E7B3F" w:rsidRDefault="004E7B3F" w:rsidP="004E7B3F">
      <w:pPr>
        <w:spacing w:after="60" w:line="252" w:lineRule="auto"/>
      </w:pPr>
      <w:r>
        <w:rPr>
          <w:sz w:val="21"/>
        </w:rPr>
        <w:t>180. 9</w:t>
      </w:r>
      <w:r>
        <w:rPr>
          <w:sz w:val="21"/>
        </w:rPr>
        <w:t>分范文</w:t>
      </w:r>
    </w:p>
    <w:p w14:paraId="748D0175" w14:textId="77777777" w:rsidR="004E7B3F" w:rsidRDefault="004E7B3F" w:rsidP="004E7B3F">
      <w:pPr>
        <w:spacing w:after="60" w:line="252" w:lineRule="auto"/>
      </w:pPr>
      <w:r>
        <w:rPr>
          <w:sz w:val="21"/>
        </w:rPr>
        <w:t>题型：</w:t>
      </w:r>
      <w:r>
        <w:rPr>
          <w:sz w:val="21"/>
        </w:rPr>
        <w:t xml:space="preserve">Task 2 </w:t>
      </w:r>
      <w:r>
        <w:rPr>
          <w:sz w:val="21"/>
        </w:rPr>
        <w:t>大作文</w:t>
      </w:r>
    </w:p>
    <w:p w14:paraId="607DED92" w14:textId="77777777" w:rsidR="004E7B3F" w:rsidRDefault="004E7B3F" w:rsidP="004E7B3F">
      <w:pPr>
        <w:spacing w:after="60" w:line="252" w:lineRule="auto"/>
      </w:pPr>
      <w:r>
        <w:rPr>
          <w:sz w:val="21"/>
        </w:rPr>
        <w:t>Q: Water is a natural resource that should always be free. Governments should ban the sale of bottled water. To what extent do you agree or disagree?</w:t>
      </w:r>
    </w:p>
    <w:p w14:paraId="5A0FF4D8" w14:textId="77777777" w:rsidR="004E7B3F" w:rsidRDefault="004E7B3F" w:rsidP="004E7B3F">
      <w:pPr>
        <w:spacing w:after="60" w:line="252" w:lineRule="auto"/>
      </w:pPr>
      <w:r>
        <w:rPr>
          <w:sz w:val="21"/>
        </w:rPr>
        <w:t>A: Water is essential for life, and some people argue that it should always be free and that bottled water should be banned. I agree that everyone should have access to safe drinking water, but I do not support a complete ban on bottled water.</w:t>
      </w:r>
    </w:p>
    <w:p w14:paraId="3130F782" w14:textId="77777777" w:rsidR="004E7B3F" w:rsidRDefault="004E7B3F" w:rsidP="004E7B3F">
      <w:pPr>
        <w:spacing w:after="60" w:line="252" w:lineRule="auto"/>
      </w:pPr>
      <w:r>
        <w:rPr>
          <w:sz w:val="21"/>
        </w:rPr>
        <w:t>There is a strong argument that basic water supplies should not be treated purely as a commercial product. Governments have a duty to provide clean and affordable tap water because it is necessary for health and survival. If poor families cannot afford drinking water, the consequences can be serious. Public investment in water systems is therefore essential. In addition, bottled water creates environmental problems. Plastic bottles require energy to produce and transport, and many end up polluting rivers and oceans. For these reasons, people should be encouraged to use tap water and reusable bottles whenever possible.</w:t>
      </w:r>
    </w:p>
    <w:p w14:paraId="3E94056D" w14:textId="77777777" w:rsidR="004E7B3F" w:rsidRDefault="004E7B3F" w:rsidP="004E7B3F">
      <w:pPr>
        <w:spacing w:after="60" w:line="252" w:lineRule="auto"/>
      </w:pPr>
      <w:r>
        <w:rPr>
          <w:sz w:val="21"/>
        </w:rPr>
        <w:t>However, banning bottled water completely would be impractical. In some places, tap water is not safe or reliable, and bottled water may be necessary during emergencies, natural disasters or travel. It is also useful in hospitals, schools and public events when clean water supplies are limited. A better solution would be to regulate the bottled water industry, reduce plastic waste, improve recycling and invest in public drinking fountains. Governments could also require companies to use recyclable materials or pay environmental taxes.</w:t>
      </w:r>
    </w:p>
    <w:p w14:paraId="4FA10036" w14:textId="77777777" w:rsidR="004E7B3F" w:rsidRDefault="004E7B3F" w:rsidP="004E7B3F">
      <w:pPr>
        <w:spacing w:after="60" w:line="252" w:lineRule="auto"/>
      </w:pPr>
      <w:r>
        <w:rPr>
          <w:sz w:val="21"/>
        </w:rPr>
        <w:t>In conclusion, safe water should be affordable for everyone, but bottled water should be controlled and reduced rather than completely banned.</w:t>
      </w:r>
    </w:p>
    <w:p w14:paraId="6E91FABF" w14:textId="77777777" w:rsidR="004E7B3F" w:rsidRDefault="004E7B3F" w:rsidP="004E7B3F">
      <w:pPr>
        <w:spacing w:after="60" w:line="252" w:lineRule="auto"/>
      </w:pPr>
      <w:r>
        <w:rPr>
          <w:sz w:val="21"/>
        </w:rPr>
        <w:t>（新撰写参考范文，约</w:t>
      </w:r>
      <w:r>
        <w:rPr>
          <w:sz w:val="21"/>
        </w:rPr>
        <w:t>250-300</w:t>
      </w:r>
      <w:r>
        <w:rPr>
          <w:sz w:val="21"/>
        </w:rPr>
        <w:t>词）</w:t>
      </w:r>
    </w:p>
    <w:p w14:paraId="714D5723" w14:textId="77777777" w:rsidR="004E7B3F" w:rsidRDefault="004E7B3F" w:rsidP="004E7B3F">
      <w:pPr>
        <w:spacing w:after="60" w:line="252" w:lineRule="auto"/>
      </w:pPr>
      <w:r>
        <w:rPr>
          <w:sz w:val="21"/>
        </w:rPr>
        <w:t>参考思路：新补充完整参考范文；可关注范文如何回应题目所有部分、安排主体段、使用例子和结论重申观点。</w:t>
      </w:r>
    </w:p>
    <w:p w14:paraId="3F14CD54"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1C15F3D9" w14:textId="77777777" w:rsidR="004E7B3F" w:rsidRDefault="004E7B3F" w:rsidP="004E7B3F">
      <w:pPr>
        <w:spacing w:after="60" w:line="252" w:lineRule="auto"/>
      </w:pPr>
      <w:r>
        <w:rPr>
          <w:sz w:val="21"/>
        </w:rPr>
        <w:lastRenderedPageBreak/>
        <w:t>────────────────────────────────────────</w:t>
      </w:r>
    </w:p>
    <w:p w14:paraId="113887A1" w14:textId="77777777" w:rsidR="004E7B3F" w:rsidRDefault="004E7B3F" w:rsidP="004E7B3F">
      <w:pPr>
        <w:spacing w:after="60" w:line="252" w:lineRule="auto"/>
      </w:pPr>
      <w:r>
        <w:rPr>
          <w:sz w:val="21"/>
        </w:rPr>
        <w:t>181. 9</w:t>
      </w:r>
      <w:r>
        <w:rPr>
          <w:sz w:val="21"/>
        </w:rPr>
        <w:t>分范文</w:t>
      </w:r>
    </w:p>
    <w:p w14:paraId="40B7DD04" w14:textId="77777777" w:rsidR="004E7B3F" w:rsidRDefault="004E7B3F" w:rsidP="004E7B3F">
      <w:pPr>
        <w:spacing w:after="60" w:line="252" w:lineRule="auto"/>
      </w:pPr>
      <w:r>
        <w:rPr>
          <w:sz w:val="21"/>
        </w:rPr>
        <w:t>题型：</w:t>
      </w:r>
      <w:r>
        <w:rPr>
          <w:sz w:val="21"/>
        </w:rPr>
        <w:t xml:space="preserve">Task 2 </w:t>
      </w:r>
      <w:r>
        <w:rPr>
          <w:sz w:val="21"/>
        </w:rPr>
        <w:t>大作文</w:t>
      </w:r>
    </w:p>
    <w:p w14:paraId="68A6BEC3" w14:textId="77777777" w:rsidR="004E7B3F" w:rsidRDefault="004E7B3F" w:rsidP="004E7B3F">
      <w:pPr>
        <w:spacing w:after="60" w:line="252" w:lineRule="auto"/>
      </w:pPr>
      <w:r>
        <w:rPr>
          <w:sz w:val="21"/>
        </w:rPr>
        <w:t>Q: The money spent by governments on space programmes would be better spent on vital public services such as schools and hospitals. To what extent do you agree or disagree?</w:t>
      </w:r>
    </w:p>
    <w:p w14:paraId="5FF136A6" w14:textId="77777777" w:rsidR="004E7B3F" w:rsidRDefault="004E7B3F" w:rsidP="004E7B3F">
      <w:pPr>
        <w:spacing w:after="60" w:line="252" w:lineRule="auto"/>
      </w:pPr>
      <w:r>
        <w:rPr>
          <w:sz w:val="21"/>
        </w:rPr>
        <w:t>A: Governments spend large amounts of money on space programmes, and some people believe this money should be used for essential public services instead. I partly agree, but I think a limited amount of space spending can still be justified.</w:t>
      </w:r>
    </w:p>
    <w:p w14:paraId="43CA6927" w14:textId="77777777" w:rsidR="004E7B3F" w:rsidRDefault="004E7B3F" w:rsidP="004E7B3F">
      <w:pPr>
        <w:spacing w:after="60" w:line="252" w:lineRule="auto"/>
      </w:pPr>
      <w:r>
        <w:rPr>
          <w:sz w:val="21"/>
        </w:rPr>
        <w:t>There is no doubt that schools, hospitals and other public services should be a higher priority than space exploration. Many countries face urgent problems such as overcrowded classrooms, long hospital waiting lists, poverty and poor transport. If a government has limited resources, it would be wrong to spend billions on symbolic space missions while citizens lack basic healthcare or education. Public money should first protect people’s daily lives and provide equal opportunities.</w:t>
      </w:r>
    </w:p>
    <w:p w14:paraId="4730D7C2" w14:textId="77777777" w:rsidR="004E7B3F" w:rsidRDefault="004E7B3F" w:rsidP="004E7B3F">
      <w:pPr>
        <w:spacing w:after="60" w:line="252" w:lineRule="auto"/>
      </w:pPr>
      <w:r>
        <w:rPr>
          <w:sz w:val="21"/>
        </w:rPr>
        <w:t>However, space programmes are not entirely wasteful. They can lead to scientific discoveries and technological innovations that benefit society. Satellite technology, for example, is used for weather forecasting, navigation, communication and disaster monitoring. Space research can also inspire young people to study science and engineering, which helps national development in the long term. The problem is not space exploration itself, but excessive spending on prestige projects that bring little practical value.</w:t>
      </w:r>
    </w:p>
    <w:p w14:paraId="37D1F81B" w14:textId="77777777" w:rsidR="004E7B3F" w:rsidRDefault="004E7B3F" w:rsidP="004E7B3F">
      <w:pPr>
        <w:spacing w:after="60" w:line="252" w:lineRule="auto"/>
      </w:pPr>
      <w:r>
        <w:rPr>
          <w:sz w:val="21"/>
        </w:rPr>
        <w:t>In conclusion, governments should prioritise vital services such as schools and hospitals, but they should not abandon space programmes completely. A balanced approach would fund space research only when it offers clear scientific, educational or practical benefits.</w:t>
      </w:r>
    </w:p>
    <w:p w14:paraId="0D27FA5B" w14:textId="77777777" w:rsidR="004E7B3F" w:rsidRDefault="004E7B3F" w:rsidP="004E7B3F">
      <w:pPr>
        <w:spacing w:after="60" w:line="252" w:lineRule="auto"/>
      </w:pPr>
      <w:r>
        <w:rPr>
          <w:sz w:val="21"/>
        </w:rPr>
        <w:t>（新撰写参考范文，约</w:t>
      </w:r>
      <w:r>
        <w:rPr>
          <w:sz w:val="21"/>
        </w:rPr>
        <w:t>250-300</w:t>
      </w:r>
      <w:r>
        <w:rPr>
          <w:sz w:val="21"/>
        </w:rPr>
        <w:t>词）</w:t>
      </w:r>
    </w:p>
    <w:p w14:paraId="51BC20AB" w14:textId="77777777" w:rsidR="004E7B3F" w:rsidRDefault="004E7B3F" w:rsidP="004E7B3F">
      <w:pPr>
        <w:spacing w:after="60" w:line="252" w:lineRule="auto"/>
      </w:pPr>
      <w:r>
        <w:rPr>
          <w:sz w:val="21"/>
        </w:rPr>
        <w:t>参考思路：新补充完整参考范文；可关注范文如何回应题目所有部分、安排主体段、使用例子和结论重申观点。</w:t>
      </w:r>
    </w:p>
    <w:p w14:paraId="393E0F05"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1CD316EC" w14:textId="77777777" w:rsidR="004E7B3F" w:rsidRDefault="004E7B3F" w:rsidP="004E7B3F">
      <w:pPr>
        <w:spacing w:after="60" w:line="252" w:lineRule="auto"/>
      </w:pPr>
      <w:r>
        <w:rPr>
          <w:sz w:val="21"/>
        </w:rPr>
        <w:t>────────────────────────────────────────</w:t>
      </w:r>
    </w:p>
    <w:p w14:paraId="692328FC" w14:textId="77777777" w:rsidR="004E7B3F" w:rsidRDefault="004E7B3F" w:rsidP="004E7B3F">
      <w:pPr>
        <w:spacing w:after="60" w:line="252" w:lineRule="auto"/>
      </w:pPr>
      <w:r>
        <w:rPr>
          <w:sz w:val="21"/>
        </w:rPr>
        <w:t>182. 9</w:t>
      </w:r>
      <w:r>
        <w:rPr>
          <w:sz w:val="21"/>
        </w:rPr>
        <w:t>分范文</w:t>
      </w:r>
    </w:p>
    <w:p w14:paraId="04E82FCE" w14:textId="77777777" w:rsidR="004E7B3F" w:rsidRDefault="004E7B3F" w:rsidP="004E7B3F">
      <w:pPr>
        <w:spacing w:after="60" w:line="252" w:lineRule="auto"/>
      </w:pPr>
      <w:r>
        <w:rPr>
          <w:sz w:val="21"/>
        </w:rPr>
        <w:t>题型：</w:t>
      </w:r>
      <w:r>
        <w:rPr>
          <w:sz w:val="21"/>
        </w:rPr>
        <w:t xml:space="preserve">Task 2 </w:t>
      </w:r>
      <w:r>
        <w:rPr>
          <w:sz w:val="21"/>
        </w:rPr>
        <w:t>大作文</w:t>
      </w:r>
    </w:p>
    <w:p w14:paraId="5A7EA6A9" w14:textId="77777777" w:rsidR="004E7B3F" w:rsidRDefault="004E7B3F" w:rsidP="004E7B3F">
      <w:pPr>
        <w:spacing w:after="60" w:line="252" w:lineRule="auto"/>
      </w:pPr>
      <w:r>
        <w:rPr>
          <w:sz w:val="21"/>
        </w:rPr>
        <w:t>Q: Some people prefer to live in hot climates, whereas others love the lifestyle in countries with cold climates. Discuss both views and explain which climate you prefer.</w:t>
      </w:r>
    </w:p>
    <w:p w14:paraId="47CC7D68" w14:textId="77777777" w:rsidR="004E7B3F" w:rsidRDefault="004E7B3F" w:rsidP="004E7B3F">
      <w:pPr>
        <w:spacing w:after="60" w:line="252" w:lineRule="auto"/>
      </w:pPr>
      <w:r>
        <w:rPr>
          <w:sz w:val="21"/>
        </w:rPr>
        <w:t>A: People have different preferences when it comes to climate. Some enjoy living in hot countries, while others prefer cold climates. In my opinion, both lifestyles have advantages, but I personally prefer a cooler climate.</w:t>
      </w:r>
    </w:p>
    <w:p w14:paraId="0AF3DAB9" w14:textId="77777777" w:rsidR="004E7B3F" w:rsidRDefault="004E7B3F" w:rsidP="004E7B3F">
      <w:pPr>
        <w:spacing w:after="60" w:line="252" w:lineRule="auto"/>
      </w:pPr>
      <w:r>
        <w:rPr>
          <w:sz w:val="21"/>
        </w:rPr>
        <w:t>Hot climates appeal to many people because they often encourage an outdoor lifestyle. In warm weather, people can spend more time at beaches, parks and outdoor cafes. Sunshine may also improve mood and make daily life feel more relaxed. For example, countries with warm climates often have strong tourism industries because visitors enjoy swimming, sightseeing and outdoor festivals. Hot weather can also reduce heating costs and make casual social activities easier.</w:t>
      </w:r>
    </w:p>
    <w:p w14:paraId="481A99D0" w14:textId="77777777" w:rsidR="004E7B3F" w:rsidRDefault="004E7B3F" w:rsidP="004E7B3F">
      <w:pPr>
        <w:spacing w:after="60" w:line="252" w:lineRule="auto"/>
      </w:pPr>
      <w:r>
        <w:rPr>
          <w:sz w:val="21"/>
        </w:rPr>
        <w:lastRenderedPageBreak/>
        <w:t>On the other hand, cold climates have their own attractions. Many people enjoy the clear seasons, snow, winter sports and cosy indoor life. A cooler climate can also be more comfortable for work and study because extreme heat often makes people tired and less productive. Personally, I prefer cold or mild weather because I find it easier to concentrate, sleep and walk outside without feeling exhausted. Cold climates also make seasonal changes more noticeable, which I find beautiful. Of course, very harsh winters can be difficult, especially for elderly people or those who cannot afford heating.</w:t>
      </w:r>
    </w:p>
    <w:p w14:paraId="3F8B99A7" w14:textId="77777777" w:rsidR="004E7B3F" w:rsidRDefault="004E7B3F" w:rsidP="004E7B3F">
      <w:pPr>
        <w:spacing w:after="60" w:line="252" w:lineRule="auto"/>
      </w:pPr>
      <w:r>
        <w:rPr>
          <w:sz w:val="21"/>
        </w:rPr>
        <w:t>In conclusion, hot climates suit people who enjoy outdoor energy and sunshine, whereas cold climates offer comfort, focus and seasonal beauty. My own preference is for cooler weather.</w:t>
      </w:r>
    </w:p>
    <w:p w14:paraId="69927461" w14:textId="77777777" w:rsidR="004E7B3F" w:rsidRDefault="004E7B3F" w:rsidP="004E7B3F">
      <w:pPr>
        <w:spacing w:after="60" w:line="252" w:lineRule="auto"/>
      </w:pPr>
      <w:r>
        <w:rPr>
          <w:sz w:val="21"/>
        </w:rPr>
        <w:t>（新撰写参考范文，约</w:t>
      </w:r>
      <w:r>
        <w:rPr>
          <w:sz w:val="21"/>
        </w:rPr>
        <w:t>250-300</w:t>
      </w:r>
      <w:r>
        <w:rPr>
          <w:sz w:val="21"/>
        </w:rPr>
        <w:t>词）</w:t>
      </w:r>
    </w:p>
    <w:p w14:paraId="3287AFD7" w14:textId="77777777" w:rsidR="004E7B3F" w:rsidRDefault="004E7B3F" w:rsidP="004E7B3F">
      <w:pPr>
        <w:spacing w:after="60" w:line="252" w:lineRule="auto"/>
      </w:pPr>
      <w:r>
        <w:rPr>
          <w:sz w:val="21"/>
        </w:rPr>
        <w:t>参考思路：新补充完整参考范文；可关注范文如何回应题目所有部分、安排主体段、使用例子和结论重申观点。</w:t>
      </w:r>
    </w:p>
    <w:p w14:paraId="1A719596"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1284641A" w14:textId="77777777" w:rsidR="004E7B3F" w:rsidRDefault="004E7B3F" w:rsidP="004E7B3F">
      <w:pPr>
        <w:spacing w:after="60" w:line="252" w:lineRule="auto"/>
      </w:pPr>
      <w:r>
        <w:rPr>
          <w:sz w:val="21"/>
        </w:rPr>
        <w:t>────────────────────────────────────────</w:t>
      </w:r>
    </w:p>
    <w:p w14:paraId="7C00ED4B" w14:textId="77777777" w:rsidR="004E7B3F" w:rsidRDefault="004E7B3F" w:rsidP="004E7B3F">
      <w:pPr>
        <w:spacing w:after="60" w:line="252" w:lineRule="auto"/>
      </w:pPr>
      <w:r>
        <w:rPr>
          <w:sz w:val="21"/>
        </w:rPr>
        <w:t xml:space="preserve">183. Simon </w:t>
      </w:r>
      <w:r>
        <w:rPr>
          <w:sz w:val="21"/>
        </w:rPr>
        <w:t>作文整理</w:t>
      </w:r>
      <w:r>
        <w:rPr>
          <w:sz w:val="21"/>
        </w:rPr>
        <w:t>2</w:t>
      </w:r>
    </w:p>
    <w:p w14:paraId="4A9C4AC2" w14:textId="77777777" w:rsidR="004E7B3F" w:rsidRDefault="004E7B3F" w:rsidP="004E7B3F">
      <w:pPr>
        <w:spacing w:after="60" w:line="252" w:lineRule="auto"/>
      </w:pPr>
      <w:r>
        <w:rPr>
          <w:sz w:val="21"/>
        </w:rPr>
        <w:t>题型：</w:t>
      </w:r>
      <w:r>
        <w:rPr>
          <w:sz w:val="21"/>
        </w:rPr>
        <w:t xml:space="preserve">Task 2 </w:t>
      </w:r>
      <w:r>
        <w:rPr>
          <w:sz w:val="21"/>
        </w:rPr>
        <w:t>大作文</w:t>
      </w:r>
    </w:p>
    <w:p w14:paraId="68ECDFB2" w14:textId="77777777" w:rsidR="004E7B3F" w:rsidRDefault="004E7B3F" w:rsidP="004E7B3F">
      <w:pPr>
        <w:spacing w:after="60" w:line="252" w:lineRule="auto"/>
      </w:pPr>
      <w:r>
        <w:rPr>
          <w:sz w:val="21"/>
        </w:rPr>
        <w:t>Q: Some people believe that the range of technology available to individuals today is increasing the gap between rich people and poor people, while others say that technology has the opposite effect. Discuss both views and give your opinion.</w:t>
      </w:r>
    </w:p>
    <w:p w14:paraId="624EAD18" w14:textId="77777777" w:rsidR="004E7B3F" w:rsidRDefault="004E7B3F" w:rsidP="004E7B3F">
      <w:pPr>
        <w:spacing w:after="60" w:line="252" w:lineRule="auto"/>
      </w:pPr>
      <w:r>
        <w:rPr>
          <w:sz w:val="21"/>
        </w:rPr>
        <w:t>A: Some people argue that modern technology increases the gap between rich and poor people, while others believe it helps reduce inequality. In my opinion, technology can do both, depending on access and education.</w:t>
      </w:r>
    </w:p>
    <w:p w14:paraId="7F534E1A" w14:textId="77777777" w:rsidR="004E7B3F" w:rsidRDefault="004E7B3F" w:rsidP="004E7B3F">
      <w:pPr>
        <w:spacing w:after="60" w:line="252" w:lineRule="auto"/>
      </w:pPr>
      <w:r>
        <w:rPr>
          <w:sz w:val="21"/>
        </w:rPr>
        <w:t>There are reasons why technology may widen inequality. Wealthy people can afford the newest devices, faster Internet, private online courses and advanced tools for work or study. Poorer people may lack reliable access to computers or digital skills, which can make it harder for them to compete in education and employment. For example, during periods of online learning, students without laptops or quiet study spaces may fall behind. In this way, technology can give extra advantages to those who are already privileged.</w:t>
      </w:r>
    </w:p>
    <w:p w14:paraId="39E83A3A" w14:textId="77777777" w:rsidR="004E7B3F" w:rsidRDefault="004E7B3F" w:rsidP="004E7B3F">
      <w:pPr>
        <w:spacing w:after="60" w:line="252" w:lineRule="auto"/>
      </w:pPr>
      <w:r>
        <w:rPr>
          <w:sz w:val="21"/>
        </w:rPr>
        <w:t>However, technology can also reduce the gap between rich and poor if it is widely available. Cheap smartphones, free educational websites and online banking can give low-income people access to information and services that were once difficult to obtain. A student in a remote village can watch lectures, learn languages and apply for jobs online. Small businesses can also use digital platforms to reach customers without renting expensive shops. Governments and schools can strengthen these benefits by providing affordable Internet access and digital training.</w:t>
      </w:r>
    </w:p>
    <w:p w14:paraId="1D0E8370" w14:textId="77777777" w:rsidR="004E7B3F" w:rsidRDefault="004E7B3F" w:rsidP="004E7B3F">
      <w:pPr>
        <w:spacing w:after="60" w:line="252" w:lineRule="auto"/>
      </w:pPr>
      <w:r>
        <w:rPr>
          <w:sz w:val="21"/>
        </w:rPr>
        <w:t>In conclusion, technology is not automatically equalising or unequalising. It can widen the gap if access is unequal, but it can reduce inequality when governments ensure that poorer people have the tools and skills to use it effectively.</w:t>
      </w:r>
    </w:p>
    <w:p w14:paraId="50D51449" w14:textId="77777777" w:rsidR="004E7B3F" w:rsidRDefault="004E7B3F" w:rsidP="004E7B3F">
      <w:pPr>
        <w:spacing w:after="60" w:line="252" w:lineRule="auto"/>
      </w:pPr>
      <w:r>
        <w:rPr>
          <w:sz w:val="21"/>
        </w:rPr>
        <w:t>（新撰写参考范文，约</w:t>
      </w:r>
      <w:r>
        <w:rPr>
          <w:sz w:val="21"/>
        </w:rPr>
        <w:t>250-300</w:t>
      </w:r>
      <w:r>
        <w:rPr>
          <w:sz w:val="21"/>
        </w:rPr>
        <w:t>词）</w:t>
      </w:r>
    </w:p>
    <w:p w14:paraId="197821FE" w14:textId="77777777" w:rsidR="004E7B3F" w:rsidRDefault="004E7B3F" w:rsidP="004E7B3F">
      <w:pPr>
        <w:spacing w:after="60" w:line="252" w:lineRule="auto"/>
      </w:pPr>
      <w:r>
        <w:rPr>
          <w:sz w:val="21"/>
        </w:rPr>
        <w:t>参考思路：新补充完整参考范文；可关注范文如何回应题目所有部分、安排主体段、使用例子和结论重申观点。</w:t>
      </w:r>
    </w:p>
    <w:p w14:paraId="30BCCF36" w14:textId="77777777" w:rsidR="004E7B3F" w:rsidRDefault="004E7B3F" w:rsidP="004E7B3F">
      <w:pPr>
        <w:spacing w:after="60" w:line="252" w:lineRule="auto"/>
      </w:pPr>
      <w:r>
        <w:rPr>
          <w:sz w:val="21"/>
        </w:rPr>
        <w:lastRenderedPageBreak/>
        <w:t>表达亮点：</w:t>
      </w:r>
      <w:r>
        <w:rPr>
          <w:sz w:val="21"/>
        </w:rPr>
        <w:t>clear position / topic sentence / supporting example / balanced discussion / concise conclusion</w:t>
      </w:r>
    </w:p>
    <w:p w14:paraId="56661E76" w14:textId="77777777" w:rsidR="004E7B3F" w:rsidRDefault="004E7B3F" w:rsidP="004E7B3F">
      <w:pPr>
        <w:spacing w:after="60" w:line="252" w:lineRule="auto"/>
      </w:pPr>
      <w:r>
        <w:rPr>
          <w:sz w:val="21"/>
        </w:rPr>
        <w:t>────────────────────────────────────────</w:t>
      </w:r>
    </w:p>
    <w:p w14:paraId="26AB7886" w14:textId="77777777" w:rsidR="004E7B3F" w:rsidRDefault="004E7B3F" w:rsidP="004E7B3F">
      <w:pPr>
        <w:spacing w:after="60" w:line="252" w:lineRule="auto"/>
      </w:pPr>
      <w:r>
        <w:rPr>
          <w:sz w:val="21"/>
        </w:rPr>
        <w:t xml:space="preserve">184. Simon </w:t>
      </w:r>
      <w:r>
        <w:rPr>
          <w:sz w:val="21"/>
        </w:rPr>
        <w:t>作文整理</w:t>
      </w:r>
      <w:r>
        <w:rPr>
          <w:sz w:val="21"/>
        </w:rPr>
        <w:t>2</w:t>
      </w:r>
    </w:p>
    <w:p w14:paraId="1B3B767D" w14:textId="77777777" w:rsidR="004E7B3F" w:rsidRDefault="004E7B3F" w:rsidP="004E7B3F">
      <w:pPr>
        <w:spacing w:after="60" w:line="252" w:lineRule="auto"/>
      </w:pPr>
      <w:r>
        <w:rPr>
          <w:sz w:val="21"/>
        </w:rPr>
        <w:t>题型：</w:t>
      </w:r>
      <w:r>
        <w:rPr>
          <w:sz w:val="21"/>
        </w:rPr>
        <w:t xml:space="preserve">Task 2 </w:t>
      </w:r>
      <w:r>
        <w:rPr>
          <w:sz w:val="21"/>
        </w:rPr>
        <w:t>大作文</w:t>
      </w:r>
    </w:p>
    <w:p w14:paraId="533D49AA" w14:textId="77777777" w:rsidR="004E7B3F" w:rsidRDefault="004E7B3F" w:rsidP="004E7B3F">
      <w:pPr>
        <w:spacing w:after="60" w:line="252" w:lineRule="auto"/>
      </w:pPr>
      <w:r>
        <w:rPr>
          <w:sz w:val="21"/>
        </w:rPr>
        <w:t>Q: Do the benefits of tourism outweigh the drawbacks?</w:t>
      </w:r>
    </w:p>
    <w:p w14:paraId="713FD7B2" w14:textId="77777777" w:rsidR="004E7B3F" w:rsidRDefault="004E7B3F" w:rsidP="004E7B3F">
      <w:pPr>
        <w:spacing w:after="60" w:line="252" w:lineRule="auto"/>
      </w:pPr>
      <w:r>
        <w:rPr>
          <w:sz w:val="21"/>
        </w:rPr>
        <w:t>A: Tourism has become one of the world’s largest industries. Although it can cause problems for local communities and the environment, I believe that its benefits generally outweigh the drawbacks if it is managed responsibly.</w:t>
      </w:r>
    </w:p>
    <w:p w14:paraId="3942B8CE" w14:textId="77777777" w:rsidR="004E7B3F" w:rsidRDefault="004E7B3F" w:rsidP="004E7B3F">
      <w:pPr>
        <w:spacing w:after="60" w:line="252" w:lineRule="auto"/>
      </w:pPr>
      <w:r>
        <w:rPr>
          <w:sz w:val="21"/>
        </w:rPr>
        <w:t>The advantages of tourism are significant. Firstly, it creates jobs in hotels, restaurants, transport, entertainment and retail. This can be especially important in regions with few other economic opportunities. Secondly, tourism brings foreign currency and tax revenue, which governments can use to improve infrastructure and public services. Thirdly, tourism encourages cultural exchange. Visitors learn about different traditions, while local people may become more aware of the value of their heritage. For example, historic towns often preserve old buildings because they attract tourists.</w:t>
      </w:r>
    </w:p>
    <w:p w14:paraId="4FB89B77" w14:textId="77777777" w:rsidR="004E7B3F" w:rsidRDefault="004E7B3F" w:rsidP="004E7B3F">
      <w:pPr>
        <w:spacing w:after="60" w:line="252" w:lineRule="auto"/>
      </w:pPr>
      <w:r>
        <w:rPr>
          <w:sz w:val="21"/>
        </w:rPr>
        <w:t>However, tourism can also have negative effects. Popular destinations may suffer from overcrowding, rising prices and damage to natural areas. Local residents may feel that their communities are being turned into products for outsiders. In addition, tourism can produce pollution through flights, cruise ships and waste. Cultural traditions may also become commercialised if they are performed only to entertain visitors. These problems show that uncontrolled tourism can harm the places it depends on.</w:t>
      </w:r>
    </w:p>
    <w:p w14:paraId="7830FBE5" w14:textId="77777777" w:rsidR="004E7B3F" w:rsidRDefault="004E7B3F" w:rsidP="004E7B3F">
      <w:pPr>
        <w:spacing w:after="60" w:line="252" w:lineRule="auto"/>
      </w:pPr>
      <w:r>
        <w:rPr>
          <w:sz w:val="21"/>
        </w:rPr>
        <w:t>In conclusion, I believe tourism brings more benefits than drawbacks, particularly in terms of jobs, income and cultural exchange. Nevertheless, governments should limit overcrowding, protect the environment and ensure that local communities benefit from tourism rather than being damaged by it.</w:t>
      </w:r>
    </w:p>
    <w:p w14:paraId="0A3C6DF7" w14:textId="77777777" w:rsidR="004E7B3F" w:rsidRDefault="004E7B3F" w:rsidP="004E7B3F">
      <w:pPr>
        <w:spacing w:after="60" w:line="252" w:lineRule="auto"/>
      </w:pPr>
      <w:r>
        <w:rPr>
          <w:sz w:val="21"/>
        </w:rPr>
        <w:t>（新撰写参考范文，约</w:t>
      </w:r>
      <w:r>
        <w:rPr>
          <w:sz w:val="21"/>
        </w:rPr>
        <w:t>250-300</w:t>
      </w:r>
      <w:r>
        <w:rPr>
          <w:sz w:val="21"/>
        </w:rPr>
        <w:t>词）</w:t>
      </w:r>
    </w:p>
    <w:p w14:paraId="4B535441" w14:textId="77777777" w:rsidR="004E7B3F" w:rsidRDefault="004E7B3F" w:rsidP="004E7B3F">
      <w:pPr>
        <w:spacing w:after="60" w:line="252" w:lineRule="auto"/>
      </w:pPr>
      <w:r>
        <w:rPr>
          <w:sz w:val="21"/>
        </w:rPr>
        <w:t>参考思路：新补充完整参考范文；可关注范文如何回应题目所有部分、安排主体段、使用例子和结论重申观点。</w:t>
      </w:r>
    </w:p>
    <w:p w14:paraId="56D40BF1"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1FDAFD96" w14:textId="77777777" w:rsidR="004E7B3F" w:rsidRDefault="004E7B3F" w:rsidP="004E7B3F">
      <w:pPr>
        <w:spacing w:after="60" w:line="252" w:lineRule="auto"/>
      </w:pPr>
      <w:r>
        <w:rPr>
          <w:sz w:val="21"/>
        </w:rPr>
        <w:t>────────────────────────────────────────</w:t>
      </w:r>
    </w:p>
    <w:p w14:paraId="2F3F1F96" w14:textId="77777777" w:rsidR="004E7B3F" w:rsidRDefault="004E7B3F" w:rsidP="004E7B3F">
      <w:pPr>
        <w:spacing w:after="60" w:line="252" w:lineRule="auto"/>
      </w:pPr>
      <w:r>
        <w:rPr>
          <w:sz w:val="21"/>
        </w:rPr>
        <w:t>185. 9</w:t>
      </w:r>
      <w:r>
        <w:rPr>
          <w:sz w:val="21"/>
        </w:rPr>
        <w:t>分范文</w:t>
      </w:r>
    </w:p>
    <w:p w14:paraId="23AB8AE5" w14:textId="77777777" w:rsidR="004E7B3F" w:rsidRDefault="004E7B3F" w:rsidP="004E7B3F">
      <w:pPr>
        <w:spacing w:after="60" w:line="252" w:lineRule="auto"/>
      </w:pPr>
      <w:r>
        <w:rPr>
          <w:sz w:val="21"/>
        </w:rPr>
        <w:t>题型：</w:t>
      </w:r>
      <w:r>
        <w:rPr>
          <w:sz w:val="21"/>
        </w:rPr>
        <w:t xml:space="preserve">Task 2 </w:t>
      </w:r>
      <w:r>
        <w:rPr>
          <w:sz w:val="21"/>
        </w:rPr>
        <w:t>大作文</w:t>
      </w:r>
    </w:p>
    <w:p w14:paraId="06FC3F06" w14:textId="77777777" w:rsidR="004E7B3F" w:rsidRDefault="004E7B3F" w:rsidP="004E7B3F">
      <w:pPr>
        <w:spacing w:after="60" w:line="252" w:lineRule="auto"/>
      </w:pPr>
      <w:r>
        <w:rPr>
          <w:sz w:val="21"/>
        </w:rPr>
        <w:t>Q: It has been said that the world is becoming a global village in which there are no boundaries to trade and communication. Do the benefits of globalisation outweigh the drawbacks?</w:t>
      </w:r>
    </w:p>
    <w:p w14:paraId="160A75C4" w14:textId="77777777" w:rsidR="004E7B3F" w:rsidRDefault="004E7B3F" w:rsidP="004E7B3F">
      <w:pPr>
        <w:spacing w:after="60" w:line="252" w:lineRule="auto"/>
      </w:pPr>
      <w:r>
        <w:rPr>
          <w:sz w:val="21"/>
        </w:rPr>
        <w:t>A: Globalisation has made the world feel like a “global village” in which trade and communication cross national boundaries easily. In my opinion, the benefits of this development outweigh the drawbacks, although some problems need careful management.</w:t>
      </w:r>
    </w:p>
    <w:p w14:paraId="2A54969A" w14:textId="77777777" w:rsidR="004E7B3F" w:rsidRDefault="004E7B3F" w:rsidP="004E7B3F">
      <w:pPr>
        <w:spacing w:after="60" w:line="252" w:lineRule="auto"/>
      </w:pPr>
      <w:r>
        <w:rPr>
          <w:sz w:val="21"/>
        </w:rPr>
        <w:t xml:space="preserve">The main benefit of globalisation is greater economic opportunity. Businesses can sell goods and services to international markets, while consumers enjoy a wider range of products at </w:t>
      </w:r>
      <w:r>
        <w:rPr>
          <w:sz w:val="21"/>
        </w:rPr>
        <w:lastRenderedPageBreak/>
        <w:t>lower prices. Global trade can create jobs and help poorer countries develop by attracting investment. Communication has also improved dramatically. People can work with colleagues overseas, study online, and maintain friendships across continents. Cultural exchange is another advantage; films, music, food and ideas now move between countries more easily, helping people understand different ways of life.</w:t>
      </w:r>
    </w:p>
    <w:p w14:paraId="0A2266D8" w14:textId="77777777" w:rsidR="004E7B3F" w:rsidRDefault="004E7B3F" w:rsidP="004E7B3F">
      <w:pPr>
        <w:spacing w:after="60" w:line="252" w:lineRule="auto"/>
      </w:pPr>
      <w:r>
        <w:rPr>
          <w:sz w:val="21"/>
        </w:rPr>
        <w:t>However, globalisation has disadvantages. Local industries may struggle to compete with large multinational companies, and some workers may lose jobs when production moves to cheaper countries. Cultural diversity can also be weakened if global brands and entertainment dominate local traditions. In addition, international trade and travel can increase environmental damage through transport emissions and mass consumption. These concerns are serious, but they are not reasons to reject globalisation completely. Instead, governments should protect workers, support local culture and regulate environmental standards.</w:t>
      </w:r>
    </w:p>
    <w:p w14:paraId="64D0183A" w14:textId="77777777" w:rsidR="004E7B3F" w:rsidRDefault="004E7B3F" w:rsidP="004E7B3F">
      <w:pPr>
        <w:spacing w:after="60" w:line="252" w:lineRule="auto"/>
      </w:pPr>
      <w:r>
        <w:rPr>
          <w:sz w:val="21"/>
        </w:rPr>
        <w:t>In conclusion, globalisation brings important benefits in trade, communication and cultural exchange. Although it creates economic and cultural challenges, these can be reduced through fair policies, making globalisation a broadly positive development.</w:t>
      </w:r>
    </w:p>
    <w:p w14:paraId="1E3E45E9" w14:textId="77777777" w:rsidR="004E7B3F" w:rsidRDefault="004E7B3F" w:rsidP="004E7B3F">
      <w:pPr>
        <w:spacing w:after="60" w:line="252" w:lineRule="auto"/>
      </w:pPr>
      <w:r>
        <w:rPr>
          <w:sz w:val="21"/>
        </w:rPr>
        <w:t>（新撰写参考范文，约</w:t>
      </w:r>
      <w:r>
        <w:rPr>
          <w:sz w:val="21"/>
        </w:rPr>
        <w:t>250-300</w:t>
      </w:r>
      <w:r>
        <w:rPr>
          <w:sz w:val="21"/>
        </w:rPr>
        <w:t>词）</w:t>
      </w:r>
    </w:p>
    <w:p w14:paraId="560CB124" w14:textId="77777777" w:rsidR="004E7B3F" w:rsidRDefault="004E7B3F" w:rsidP="004E7B3F">
      <w:pPr>
        <w:spacing w:after="60" w:line="252" w:lineRule="auto"/>
      </w:pPr>
      <w:r>
        <w:rPr>
          <w:sz w:val="21"/>
        </w:rPr>
        <w:t>参考思路：新补充完整参考范文；可关注范文如何回应题目所有部分、安排主体段、使用例子和结论重申观点。</w:t>
      </w:r>
    </w:p>
    <w:p w14:paraId="3FF4A671"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27A21A43" w14:textId="77777777" w:rsidR="004E7B3F" w:rsidRDefault="004E7B3F" w:rsidP="004E7B3F">
      <w:pPr>
        <w:spacing w:after="60" w:line="252" w:lineRule="auto"/>
      </w:pPr>
      <w:r>
        <w:rPr>
          <w:sz w:val="21"/>
        </w:rPr>
        <w:t>────────────────────────────────────────</w:t>
      </w:r>
    </w:p>
    <w:p w14:paraId="10D654AF" w14:textId="77777777" w:rsidR="004E7B3F" w:rsidRDefault="004E7B3F" w:rsidP="004E7B3F">
      <w:pPr>
        <w:spacing w:after="60" w:line="252" w:lineRule="auto"/>
      </w:pPr>
      <w:r>
        <w:rPr>
          <w:sz w:val="21"/>
        </w:rPr>
        <w:t>186. 9</w:t>
      </w:r>
      <w:r>
        <w:rPr>
          <w:sz w:val="21"/>
        </w:rPr>
        <w:t>分范文</w:t>
      </w:r>
    </w:p>
    <w:p w14:paraId="097B76F9" w14:textId="77777777" w:rsidR="004E7B3F" w:rsidRDefault="004E7B3F" w:rsidP="004E7B3F">
      <w:pPr>
        <w:spacing w:after="60" w:line="252" w:lineRule="auto"/>
      </w:pPr>
      <w:r>
        <w:rPr>
          <w:sz w:val="21"/>
        </w:rPr>
        <w:t>题型：</w:t>
      </w:r>
      <w:r>
        <w:rPr>
          <w:sz w:val="21"/>
        </w:rPr>
        <w:t xml:space="preserve">Task 2 </w:t>
      </w:r>
      <w:r>
        <w:rPr>
          <w:sz w:val="21"/>
        </w:rPr>
        <w:t>大作文</w:t>
      </w:r>
    </w:p>
    <w:p w14:paraId="608FE72D" w14:textId="77777777" w:rsidR="004E7B3F" w:rsidRDefault="004E7B3F" w:rsidP="004E7B3F">
      <w:pPr>
        <w:spacing w:after="60" w:line="252" w:lineRule="auto"/>
      </w:pPr>
      <w:r>
        <w:rPr>
          <w:sz w:val="21"/>
        </w:rPr>
        <w:t>Q: Some people think that school children need to learn practical skills such as car maintenance or bank account management along with the academic subjects at school. To what extent do you agree or disagree?</w:t>
      </w:r>
    </w:p>
    <w:p w14:paraId="0BA49672" w14:textId="77777777" w:rsidR="004E7B3F" w:rsidRDefault="004E7B3F" w:rsidP="004E7B3F">
      <w:pPr>
        <w:spacing w:after="60" w:line="252" w:lineRule="auto"/>
      </w:pPr>
      <w:r>
        <w:rPr>
          <w:sz w:val="21"/>
        </w:rPr>
        <w:t>A: Some people argue that schoolchildren should learn practical skills such as car maintenance or bank account management alongside academic subjects. I disagree to a large extent because schools should focus mainly on broad academic education, although some basic life skills can be introduced.</w:t>
      </w:r>
    </w:p>
    <w:p w14:paraId="442C58DF" w14:textId="77777777" w:rsidR="004E7B3F" w:rsidRDefault="004E7B3F" w:rsidP="004E7B3F">
      <w:pPr>
        <w:spacing w:after="60" w:line="252" w:lineRule="auto"/>
      </w:pPr>
      <w:r>
        <w:rPr>
          <w:sz w:val="21"/>
        </w:rPr>
        <w:t>Academic subjects are essential because they develop the knowledge and thinking skills that children need for the future. Mathematics, science, languages and history help students reason logically, communicate clearly and understand the world. In a modern knowledge-based economy, these abilities are more valuable than many narrow practical tasks. School timetables are already full, and adding too many practical subjects could reduce time for important academic learning. For example, a child who studies science and mathematics deeply may later become an engineer, doctor or researcher, while car maintenance can be learned quickly when needed.</w:t>
      </w:r>
    </w:p>
    <w:p w14:paraId="745A4B75" w14:textId="77777777" w:rsidR="004E7B3F" w:rsidRDefault="004E7B3F" w:rsidP="004E7B3F">
      <w:pPr>
        <w:spacing w:after="60" w:line="252" w:lineRule="auto"/>
      </w:pPr>
      <w:r>
        <w:rPr>
          <w:sz w:val="21"/>
        </w:rPr>
        <w:t>However, I accept that schools should not ignore life skills entirely. Many young people leave school without understanding budgeting, taxes or basic financial responsibility. Short courses or occasional workshops could help students manage money, cook simple meals or understand contracts. These should support, not replace, academic subjects. Practical skills are often best learned through families, workplaces or everyday experience, but schools can provide a basic introduction.</w:t>
      </w:r>
    </w:p>
    <w:p w14:paraId="470DCFA6" w14:textId="77777777" w:rsidR="004E7B3F" w:rsidRDefault="004E7B3F" w:rsidP="004E7B3F">
      <w:pPr>
        <w:spacing w:after="60" w:line="252" w:lineRule="auto"/>
      </w:pPr>
      <w:r>
        <w:rPr>
          <w:sz w:val="21"/>
        </w:rPr>
        <w:lastRenderedPageBreak/>
        <w:t>In conclusion, I believe academic subjects should remain the priority at school because they provide long-term intellectual foundations. Practical life skills are useful, but they should be taught in a limited and supplementary way.</w:t>
      </w:r>
    </w:p>
    <w:p w14:paraId="77E3EECA" w14:textId="77777777" w:rsidR="004E7B3F" w:rsidRDefault="004E7B3F" w:rsidP="004E7B3F">
      <w:pPr>
        <w:spacing w:after="60" w:line="252" w:lineRule="auto"/>
      </w:pPr>
      <w:r>
        <w:rPr>
          <w:sz w:val="21"/>
        </w:rPr>
        <w:t>（新撰写参考范文，约</w:t>
      </w:r>
      <w:r>
        <w:rPr>
          <w:sz w:val="21"/>
        </w:rPr>
        <w:t>250-300</w:t>
      </w:r>
      <w:r>
        <w:rPr>
          <w:sz w:val="21"/>
        </w:rPr>
        <w:t>词）</w:t>
      </w:r>
    </w:p>
    <w:p w14:paraId="7E4CB344" w14:textId="77777777" w:rsidR="004E7B3F" w:rsidRDefault="004E7B3F" w:rsidP="004E7B3F">
      <w:pPr>
        <w:spacing w:after="60" w:line="252" w:lineRule="auto"/>
      </w:pPr>
      <w:r>
        <w:rPr>
          <w:sz w:val="21"/>
        </w:rPr>
        <w:t>参考思路：新补充完整参考范文；可关注范文如何回应题目所有部分、安排主体段、使用例子和结论重申观点。</w:t>
      </w:r>
    </w:p>
    <w:p w14:paraId="5F862985"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38F3A9DC" w14:textId="77777777" w:rsidR="004E7B3F" w:rsidRDefault="004E7B3F" w:rsidP="004E7B3F">
      <w:pPr>
        <w:spacing w:after="60" w:line="252" w:lineRule="auto"/>
      </w:pPr>
      <w:r>
        <w:rPr>
          <w:sz w:val="21"/>
        </w:rPr>
        <w:t>────────────────────────────────────────</w:t>
      </w:r>
    </w:p>
    <w:p w14:paraId="76C82EE4" w14:textId="77777777" w:rsidR="004E7B3F" w:rsidRDefault="004E7B3F" w:rsidP="004E7B3F">
      <w:pPr>
        <w:spacing w:after="60" w:line="252" w:lineRule="auto"/>
      </w:pPr>
      <w:r>
        <w:rPr>
          <w:sz w:val="21"/>
        </w:rPr>
        <w:t xml:space="preserve">187. Simon </w:t>
      </w:r>
      <w:r>
        <w:rPr>
          <w:sz w:val="21"/>
        </w:rPr>
        <w:t>作文整理</w:t>
      </w:r>
      <w:r>
        <w:rPr>
          <w:sz w:val="21"/>
        </w:rPr>
        <w:t>2</w:t>
      </w:r>
    </w:p>
    <w:p w14:paraId="78BBD616" w14:textId="77777777" w:rsidR="004E7B3F" w:rsidRDefault="004E7B3F" w:rsidP="004E7B3F">
      <w:pPr>
        <w:spacing w:after="60" w:line="252" w:lineRule="auto"/>
      </w:pPr>
      <w:r>
        <w:rPr>
          <w:sz w:val="21"/>
        </w:rPr>
        <w:t>题型：</w:t>
      </w:r>
      <w:r>
        <w:rPr>
          <w:sz w:val="21"/>
        </w:rPr>
        <w:t xml:space="preserve">Task 2 </w:t>
      </w:r>
      <w:r>
        <w:rPr>
          <w:sz w:val="21"/>
        </w:rPr>
        <w:t>大作文</w:t>
      </w:r>
    </w:p>
    <w:p w14:paraId="59111489" w14:textId="77777777" w:rsidR="004E7B3F" w:rsidRDefault="004E7B3F" w:rsidP="004E7B3F">
      <w:pPr>
        <w:spacing w:after="60" w:line="252" w:lineRule="auto"/>
      </w:pPr>
      <w:r>
        <w:rPr>
          <w:sz w:val="21"/>
        </w:rPr>
        <w:t>Q: Some people believe that it is wrong to keep animals in zoos, while others think that zoos are both entertaining and ecologically important. Discuss both views.</w:t>
      </w:r>
    </w:p>
    <w:p w14:paraId="7F4DA00F" w14:textId="77777777" w:rsidR="004E7B3F" w:rsidRDefault="004E7B3F" w:rsidP="004E7B3F">
      <w:pPr>
        <w:spacing w:after="60" w:line="252" w:lineRule="auto"/>
      </w:pPr>
      <w:r>
        <w:rPr>
          <w:sz w:val="21"/>
        </w:rPr>
        <w:t>A: People have different views about whether animals should be kept in zoos. Some see zoos as cruel and unnecessary, while others believe they are entertaining and ecologically valuable. In my opinion, modern zoos can be justified if they prioritise animal welfare and conservation.</w:t>
      </w:r>
    </w:p>
    <w:p w14:paraId="60026CEA" w14:textId="77777777" w:rsidR="004E7B3F" w:rsidRDefault="004E7B3F" w:rsidP="004E7B3F">
      <w:pPr>
        <w:spacing w:after="60" w:line="252" w:lineRule="auto"/>
      </w:pPr>
      <w:r>
        <w:rPr>
          <w:sz w:val="21"/>
        </w:rPr>
        <w:t>Those who oppose zoos have strong arguments. Wild animals are naturally suited to large habitats where they can hunt, migrate and behave freely. In cages or small enclosures, they may suffer stress, boredom and physical problems. It can also seem morally wrong to keep animals in captivity simply for human entertainment. Some old-fashioned zoos have indeed treated animals poorly, displaying them as objects rather than living creatures with complex needs.</w:t>
      </w:r>
    </w:p>
    <w:p w14:paraId="58192473" w14:textId="77777777" w:rsidR="004E7B3F" w:rsidRDefault="004E7B3F" w:rsidP="004E7B3F">
      <w:pPr>
        <w:spacing w:after="60" w:line="252" w:lineRule="auto"/>
      </w:pPr>
      <w:r>
        <w:rPr>
          <w:sz w:val="21"/>
        </w:rPr>
        <w:t>However, well-managed zoos can play an important ecological role. Many species are threatened by habitat loss, poaching and climate change, and zoos can help protect endangered animals through breeding programmes. They can also educate the public, especially children, about wildlife and environmental responsibility. Seeing animals closely may inspire people to care more about nature. In addition, entrance fees can support conservation research and habitat protection. The key difference is whether a zoo exists mainly for profit or for education, welfare and conservation.</w:t>
      </w:r>
    </w:p>
    <w:p w14:paraId="579828A4" w14:textId="77777777" w:rsidR="004E7B3F" w:rsidRDefault="004E7B3F" w:rsidP="004E7B3F">
      <w:pPr>
        <w:spacing w:after="60" w:line="252" w:lineRule="auto"/>
      </w:pPr>
      <w:r>
        <w:rPr>
          <w:sz w:val="21"/>
        </w:rPr>
        <w:t>In conclusion, I do not support zoos that keep animals in poor conditions for entertainment alone. However, I believe modern zoos can be valuable if they protect endangered species, educate visitors and provide high standards of animal care.</w:t>
      </w:r>
    </w:p>
    <w:p w14:paraId="035C05C1" w14:textId="77777777" w:rsidR="004E7B3F" w:rsidRDefault="004E7B3F" w:rsidP="004E7B3F">
      <w:pPr>
        <w:spacing w:after="60" w:line="252" w:lineRule="auto"/>
      </w:pPr>
      <w:r>
        <w:rPr>
          <w:sz w:val="21"/>
        </w:rPr>
        <w:t>（新撰写参考范文，约</w:t>
      </w:r>
      <w:r>
        <w:rPr>
          <w:sz w:val="21"/>
        </w:rPr>
        <w:t>250-300</w:t>
      </w:r>
      <w:r>
        <w:rPr>
          <w:sz w:val="21"/>
        </w:rPr>
        <w:t>词）</w:t>
      </w:r>
    </w:p>
    <w:p w14:paraId="7C557F59" w14:textId="77777777" w:rsidR="004E7B3F" w:rsidRDefault="004E7B3F" w:rsidP="004E7B3F">
      <w:pPr>
        <w:spacing w:after="60" w:line="252" w:lineRule="auto"/>
      </w:pPr>
      <w:r>
        <w:rPr>
          <w:sz w:val="21"/>
        </w:rPr>
        <w:t>参考思路：新补充完整参考范文；可关注范文如何回应题目所有部分、安排主体段、使用例子和结论重申观点。</w:t>
      </w:r>
    </w:p>
    <w:p w14:paraId="7703690C"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58E1EAF8" w14:textId="77777777" w:rsidR="004E7B3F" w:rsidRDefault="004E7B3F" w:rsidP="004E7B3F">
      <w:pPr>
        <w:spacing w:after="60" w:line="252" w:lineRule="auto"/>
      </w:pPr>
      <w:r>
        <w:rPr>
          <w:sz w:val="21"/>
        </w:rPr>
        <w:t>────────────────────────────────────────</w:t>
      </w:r>
    </w:p>
    <w:p w14:paraId="6DFFFE70" w14:textId="77777777" w:rsidR="004E7B3F" w:rsidRDefault="004E7B3F" w:rsidP="004E7B3F">
      <w:pPr>
        <w:spacing w:after="60" w:line="252" w:lineRule="auto"/>
      </w:pPr>
      <w:r>
        <w:rPr>
          <w:sz w:val="21"/>
        </w:rPr>
        <w:t>188. 9</w:t>
      </w:r>
      <w:r>
        <w:rPr>
          <w:sz w:val="21"/>
        </w:rPr>
        <w:t>分范文</w:t>
      </w:r>
    </w:p>
    <w:p w14:paraId="10D1006F" w14:textId="77777777" w:rsidR="004E7B3F" w:rsidRDefault="004E7B3F" w:rsidP="004E7B3F">
      <w:pPr>
        <w:spacing w:after="60" w:line="252" w:lineRule="auto"/>
      </w:pPr>
      <w:r>
        <w:rPr>
          <w:sz w:val="21"/>
        </w:rPr>
        <w:t>题型：</w:t>
      </w:r>
      <w:r>
        <w:rPr>
          <w:sz w:val="21"/>
        </w:rPr>
        <w:t xml:space="preserve">Task 2 </w:t>
      </w:r>
      <w:r>
        <w:rPr>
          <w:sz w:val="21"/>
        </w:rPr>
        <w:t>大作文</w:t>
      </w:r>
    </w:p>
    <w:p w14:paraId="3D0A4B9C" w14:textId="77777777" w:rsidR="004E7B3F" w:rsidRDefault="004E7B3F" w:rsidP="004E7B3F">
      <w:pPr>
        <w:spacing w:after="60" w:line="252" w:lineRule="auto"/>
      </w:pPr>
      <w:r>
        <w:rPr>
          <w:sz w:val="21"/>
        </w:rPr>
        <w:lastRenderedPageBreak/>
        <w:t>Q: Many criminals re-offend after they have been punished. Why do some people continue to commit crimes after they have been punished, and what measures can be taken to tackle this problem?</w:t>
      </w:r>
    </w:p>
    <w:p w14:paraId="4F037CBB" w14:textId="77777777" w:rsidR="004E7B3F" w:rsidRDefault="004E7B3F" w:rsidP="004E7B3F">
      <w:pPr>
        <w:spacing w:after="60" w:line="252" w:lineRule="auto"/>
      </w:pPr>
      <w:r>
        <w:rPr>
          <w:sz w:val="21"/>
        </w:rPr>
        <w:t>A: Many criminals commit further crimes after they have been punished. This is often caused by poverty, lack of education and the failure of prisons to rehabilitate offenders. Several measures can be taken to reduce reoffending.</w:t>
      </w:r>
    </w:p>
    <w:p w14:paraId="53D502B3" w14:textId="77777777" w:rsidR="004E7B3F" w:rsidRDefault="004E7B3F" w:rsidP="004E7B3F">
      <w:pPr>
        <w:spacing w:after="60" w:line="252" w:lineRule="auto"/>
      </w:pPr>
      <w:r>
        <w:rPr>
          <w:sz w:val="21"/>
        </w:rPr>
        <w:t>There are several reasons why people return to crime. Firstly, many offenders come from disadvantaged backgrounds and have limited education or job skills. After leaving prison, they may find it extremely difficult to get legal work, especially if employers reject applicants with criminal records. Secondly, prison can sometimes make the problem worse. Offenders may mix with more experienced criminals and learn new criminal methods. Finally, addiction, homelessness and mental health problems can push people back into crime if they receive no support after release.</w:t>
      </w:r>
    </w:p>
    <w:p w14:paraId="2DD57507" w14:textId="77777777" w:rsidR="004E7B3F" w:rsidRDefault="004E7B3F" w:rsidP="004E7B3F">
      <w:pPr>
        <w:spacing w:after="60" w:line="252" w:lineRule="auto"/>
      </w:pPr>
      <w:r>
        <w:rPr>
          <w:sz w:val="21"/>
        </w:rPr>
        <w:t>To tackle this problem, prisons should focus more on rehabilitation. Prisoners should be offered education, vocational training and counselling so that they can build a more stable life after release. For example, courses in construction, cooking or computer skills could help former prisoners find employment. Governments should also support reintegration by working with employers who are willing to hire ex-offenders. Community service can be used for less serious crimes, allowing offenders to make a positive contribution while remaining connected to society. Treatment for addiction and mental health problems is equally important.</w:t>
      </w:r>
    </w:p>
    <w:p w14:paraId="70F76BE0" w14:textId="77777777" w:rsidR="004E7B3F" w:rsidRDefault="004E7B3F" w:rsidP="004E7B3F">
      <w:pPr>
        <w:spacing w:after="60" w:line="252" w:lineRule="auto"/>
      </w:pPr>
      <w:r>
        <w:rPr>
          <w:sz w:val="21"/>
        </w:rPr>
        <w:t>In conclusion, criminals often reoffend because punishment alone does not solve the causes of crime. Education, training, treatment and employment support are necessary to reduce reoffending.</w:t>
      </w:r>
    </w:p>
    <w:p w14:paraId="5EF26483" w14:textId="77777777" w:rsidR="004E7B3F" w:rsidRDefault="004E7B3F" w:rsidP="004E7B3F">
      <w:pPr>
        <w:spacing w:after="60" w:line="252" w:lineRule="auto"/>
      </w:pPr>
      <w:r>
        <w:rPr>
          <w:sz w:val="21"/>
        </w:rPr>
        <w:t>（新撰写参考范文，约</w:t>
      </w:r>
      <w:r>
        <w:rPr>
          <w:sz w:val="21"/>
        </w:rPr>
        <w:t>250-300</w:t>
      </w:r>
      <w:r>
        <w:rPr>
          <w:sz w:val="21"/>
        </w:rPr>
        <w:t>词）</w:t>
      </w:r>
    </w:p>
    <w:p w14:paraId="1406E469" w14:textId="77777777" w:rsidR="004E7B3F" w:rsidRDefault="004E7B3F" w:rsidP="004E7B3F">
      <w:pPr>
        <w:spacing w:after="60" w:line="252" w:lineRule="auto"/>
      </w:pPr>
      <w:r>
        <w:rPr>
          <w:sz w:val="21"/>
        </w:rPr>
        <w:t>参考思路：新补充完整参考范文；可关注范文如何回应题目所有部分、安排主体段、使用例子和结论重申观点。</w:t>
      </w:r>
    </w:p>
    <w:p w14:paraId="67755C6B"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1C6771A1" w14:textId="77777777" w:rsidR="004E7B3F" w:rsidRDefault="004E7B3F" w:rsidP="004E7B3F">
      <w:pPr>
        <w:spacing w:after="60" w:line="252" w:lineRule="auto"/>
      </w:pPr>
      <w:r>
        <w:rPr>
          <w:sz w:val="21"/>
        </w:rPr>
        <w:t>────────────────────────────────────────</w:t>
      </w:r>
    </w:p>
    <w:p w14:paraId="477EF186" w14:textId="77777777" w:rsidR="004E7B3F" w:rsidRDefault="004E7B3F" w:rsidP="004E7B3F">
      <w:pPr>
        <w:spacing w:after="60" w:line="252" w:lineRule="auto"/>
      </w:pPr>
      <w:r>
        <w:rPr>
          <w:sz w:val="21"/>
        </w:rPr>
        <w:t xml:space="preserve">189. Simon </w:t>
      </w:r>
      <w:r>
        <w:rPr>
          <w:sz w:val="21"/>
        </w:rPr>
        <w:t>作文整理</w:t>
      </w:r>
      <w:r>
        <w:rPr>
          <w:sz w:val="21"/>
        </w:rPr>
        <w:t>2</w:t>
      </w:r>
    </w:p>
    <w:p w14:paraId="6C0478D2" w14:textId="77777777" w:rsidR="004E7B3F" w:rsidRDefault="004E7B3F" w:rsidP="004E7B3F">
      <w:pPr>
        <w:spacing w:after="60" w:line="252" w:lineRule="auto"/>
      </w:pPr>
      <w:r>
        <w:rPr>
          <w:sz w:val="21"/>
        </w:rPr>
        <w:t>题型：</w:t>
      </w:r>
      <w:r>
        <w:rPr>
          <w:sz w:val="21"/>
        </w:rPr>
        <w:t xml:space="preserve">Task 2 </w:t>
      </w:r>
      <w:r>
        <w:rPr>
          <w:sz w:val="21"/>
        </w:rPr>
        <w:t>大作文</w:t>
      </w:r>
    </w:p>
    <w:p w14:paraId="029BF3A6" w14:textId="77777777" w:rsidR="004E7B3F" w:rsidRDefault="004E7B3F" w:rsidP="004E7B3F">
      <w:pPr>
        <w:spacing w:after="60" w:line="252" w:lineRule="auto"/>
      </w:pPr>
      <w:r>
        <w:rPr>
          <w:sz w:val="21"/>
        </w:rPr>
        <w:t>Q: More and more students are choosing to study at colleges and universities in a foreign country. Do the benefits of studying abroad outweigh the drawbacks?</w:t>
      </w:r>
    </w:p>
    <w:p w14:paraId="33DED563" w14:textId="77777777" w:rsidR="004E7B3F" w:rsidRDefault="004E7B3F" w:rsidP="004E7B3F">
      <w:pPr>
        <w:spacing w:after="60" w:line="252" w:lineRule="auto"/>
      </w:pPr>
      <w:r>
        <w:rPr>
          <w:sz w:val="21"/>
        </w:rPr>
        <w:t>A: An increasing number of students choose to study at universities or colleges abroad. While this can create financial and emotional difficulties, I believe the benefits generally outweigh the drawbacks.</w:t>
      </w:r>
    </w:p>
    <w:p w14:paraId="06AD05A5" w14:textId="77777777" w:rsidR="004E7B3F" w:rsidRDefault="004E7B3F" w:rsidP="004E7B3F">
      <w:pPr>
        <w:spacing w:after="60" w:line="252" w:lineRule="auto"/>
      </w:pPr>
      <w:r>
        <w:rPr>
          <w:sz w:val="21"/>
        </w:rPr>
        <w:t>Studying abroad has several advantages. Firstly, students may gain access to better universities, facilities or courses than those available in their own countries. A degree from a respected foreign institution can also improve career prospects. Secondly, living in another country broadens students’ horizons. They meet people from different cultures, learn new ways of thinking and often become more independent. For example, overseas students must manage accommodation, money, transport and daily problems without relying constantly on family. Finally, studying abroad is one of the best ways to improve language skills because students are surrounded by the language in academic and social situations.</w:t>
      </w:r>
    </w:p>
    <w:p w14:paraId="36BE4AC8" w14:textId="77777777" w:rsidR="004E7B3F" w:rsidRDefault="004E7B3F" w:rsidP="004E7B3F">
      <w:pPr>
        <w:spacing w:after="60" w:line="252" w:lineRule="auto"/>
      </w:pPr>
      <w:r>
        <w:rPr>
          <w:sz w:val="21"/>
        </w:rPr>
        <w:lastRenderedPageBreak/>
        <w:t>However, there are also disadvantages. Living overseas can be expensive, and students may struggle with tuition fees, rent and travel costs. They may also feel lonely or homesick, especially at the beginning. Cultural differences and language barriers can make academic work and daily life stressful. Some students may even experience discrimination or find it difficult to adapt to different teaching styles. These problems are serious, but most can be reduced with preparation and support from universities.</w:t>
      </w:r>
    </w:p>
    <w:p w14:paraId="3D47AB34" w14:textId="77777777" w:rsidR="004E7B3F" w:rsidRDefault="004E7B3F" w:rsidP="004E7B3F">
      <w:pPr>
        <w:spacing w:after="60" w:line="252" w:lineRule="auto"/>
      </w:pPr>
      <w:r>
        <w:rPr>
          <w:sz w:val="21"/>
        </w:rPr>
        <w:t>In conclusion, studying abroad can be challenging, but I believe it offers greater benefits in terms of education, independence, career opportunities and cultural understanding.</w:t>
      </w:r>
    </w:p>
    <w:p w14:paraId="017FCDD9" w14:textId="77777777" w:rsidR="004E7B3F" w:rsidRDefault="004E7B3F" w:rsidP="004E7B3F">
      <w:pPr>
        <w:spacing w:after="60" w:line="252" w:lineRule="auto"/>
      </w:pPr>
      <w:r>
        <w:rPr>
          <w:sz w:val="21"/>
        </w:rPr>
        <w:t>（新撰写参考范文，约</w:t>
      </w:r>
      <w:r>
        <w:rPr>
          <w:sz w:val="21"/>
        </w:rPr>
        <w:t>250-300</w:t>
      </w:r>
      <w:r>
        <w:rPr>
          <w:sz w:val="21"/>
        </w:rPr>
        <w:t>词）</w:t>
      </w:r>
    </w:p>
    <w:p w14:paraId="1F08BD26" w14:textId="77777777" w:rsidR="004E7B3F" w:rsidRDefault="004E7B3F" w:rsidP="004E7B3F">
      <w:pPr>
        <w:spacing w:after="60" w:line="252" w:lineRule="auto"/>
      </w:pPr>
      <w:r>
        <w:rPr>
          <w:sz w:val="21"/>
        </w:rPr>
        <w:t>参考思路：新补充完整参考范文；可关注范文如何回应题目所有部分、安排主体段、使用例子和结论重申观点。</w:t>
      </w:r>
    </w:p>
    <w:p w14:paraId="2D4D20F1"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02F57D22" w14:textId="77777777" w:rsidR="004E7B3F" w:rsidRDefault="004E7B3F" w:rsidP="004E7B3F">
      <w:pPr>
        <w:spacing w:after="60" w:line="252" w:lineRule="auto"/>
      </w:pPr>
      <w:r>
        <w:rPr>
          <w:sz w:val="21"/>
        </w:rPr>
        <w:t>────────────────────────────────────────</w:t>
      </w:r>
    </w:p>
    <w:p w14:paraId="1ECE2655" w14:textId="77777777" w:rsidR="004E7B3F" w:rsidRDefault="004E7B3F" w:rsidP="004E7B3F">
      <w:pPr>
        <w:spacing w:after="60" w:line="252" w:lineRule="auto"/>
      </w:pPr>
      <w:r>
        <w:rPr>
          <w:sz w:val="21"/>
        </w:rPr>
        <w:t>190. 9</w:t>
      </w:r>
      <w:r>
        <w:rPr>
          <w:sz w:val="21"/>
        </w:rPr>
        <w:t>分范文</w:t>
      </w:r>
    </w:p>
    <w:p w14:paraId="65A143B6" w14:textId="77777777" w:rsidR="004E7B3F" w:rsidRDefault="004E7B3F" w:rsidP="004E7B3F">
      <w:pPr>
        <w:spacing w:after="60" w:line="252" w:lineRule="auto"/>
      </w:pPr>
      <w:r>
        <w:rPr>
          <w:sz w:val="21"/>
        </w:rPr>
        <w:t>题型：</w:t>
      </w:r>
      <w:r>
        <w:rPr>
          <w:sz w:val="21"/>
        </w:rPr>
        <w:t xml:space="preserve">Task 2 </w:t>
      </w:r>
      <w:r>
        <w:rPr>
          <w:sz w:val="21"/>
        </w:rPr>
        <w:t>大作文</w:t>
      </w:r>
    </w:p>
    <w:p w14:paraId="76AF987C" w14:textId="77777777" w:rsidR="004E7B3F" w:rsidRDefault="004E7B3F" w:rsidP="004E7B3F">
      <w:pPr>
        <w:spacing w:after="60" w:line="252" w:lineRule="auto"/>
      </w:pPr>
      <w:r>
        <w:rPr>
          <w:sz w:val="21"/>
        </w:rPr>
        <w:t>Q: As computers are being used more and more in education, there will soon be no role for the teacher in the classroom. To what extent do you agree or disagree?</w:t>
      </w:r>
    </w:p>
    <w:p w14:paraId="4979BCD7" w14:textId="77777777" w:rsidR="004E7B3F" w:rsidRDefault="004E7B3F" w:rsidP="004E7B3F">
      <w:pPr>
        <w:spacing w:after="60" w:line="252" w:lineRule="auto"/>
      </w:pPr>
      <w:r>
        <w:rPr>
          <w:sz w:val="21"/>
        </w:rPr>
        <w:t>A: Computers are now used widely in education, leading some people to predict that teachers will soon have no role in the classroom. I disagree with this view because technology can support teaching but cannot replace the human role of teachers.</w:t>
      </w:r>
    </w:p>
    <w:p w14:paraId="5E4E5E3E" w14:textId="77777777" w:rsidR="004E7B3F" w:rsidRDefault="004E7B3F" w:rsidP="004E7B3F">
      <w:pPr>
        <w:spacing w:after="60" w:line="252" w:lineRule="auto"/>
      </w:pPr>
      <w:r>
        <w:rPr>
          <w:sz w:val="21"/>
        </w:rPr>
        <w:t>Computers have clear advantages in education. They give students access to huge amounts of information, online exercises and multimedia resources. Lessons can become more engaging through videos, simulations and interactive software. Computers also allow students to learn at their own pace. For example, a student who struggles with mathematics can repeat online exercises, while a stronger student can move to more advanced tasks. In this sense, technology is a powerful tool for personalised learning.</w:t>
      </w:r>
    </w:p>
    <w:p w14:paraId="7F825E11" w14:textId="77777777" w:rsidR="004E7B3F" w:rsidRDefault="004E7B3F" w:rsidP="004E7B3F">
      <w:pPr>
        <w:spacing w:after="60" w:line="252" w:lineRule="auto"/>
      </w:pPr>
      <w:r>
        <w:rPr>
          <w:sz w:val="21"/>
        </w:rPr>
        <w:t>However, teachers remain essential. Education is not simply the transfer of information; it also involves explanation, motivation, discipline and emotional support. A good teacher can notice confusion, adapt a lesson immediately and encourage students who lack confidence. Teachers also help students evaluate information critically, which is especially important when the Internet contains unreliable material. In younger classrooms, teachers play an important role in social development, helping children cooperate, communicate and behave responsibly. Computers cannot fully understand students’ emotions, family backgrounds or personal needs.</w:t>
      </w:r>
    </w:p>
    <w:p w14:paraId="475FA172" w14:textId="77777777" w:rsidR="004E7B3F" w:rsidRDefault="004E7B3F" w:rsidP="004E7B3F">
      <w:pPr>
        <w:spacing w:after="60" w:line="252" w:lineRule="auto"/>
      </w:pPr>
      <w:r>
        <w:rPr>
          <w:sz w:val="21"/>
        </w:rPr>
        <w:t>In conclusion, computers will continue to transform education, but they will not make teachers unnecessary. The best classrooms will combine technology with skilled teachers who guide, inspire and support students.</w:t>
      </w:r>
    </w:p>
    <w:p w14:paraId="3AC16237" w14:textId="77777777" w:rsidR="004E7B3F" w:rsidRDefault="004E7B3F" w:rsidP="004E7B3F">
      <w:pPr>
        <w:spacing w:after="60" w:line="252" w:lineRule="auto"/>
      </w:pPr>
      <w:r>
        <w:rPr>
          <w:sz w:val="21"/>
        </w:rPr>
        <w:t>（新撰写参考范文，约</w:t>
      </w:r>
      <w:r>
        <w:rPr>
          <w:sz w:val="21"/>
        </w:rPr>
        <w:t>250-300</w:t>
      </w:r>
      <w:r>
        <w:rPr>
          <w:sz w:val="21"/>
        </w:rPr>
        <w:t>词）</w:t>
      </w:r>
    </w:p>
    <w:p w14:paraId="27E19C9E" w14:textId="77777777" w:rsidR="004E7B3F" w:rsidRDefault="004E7B3F" w:rsidP="004E7B3F">
      <w:pPr>
        <w:spacing w:after="60" w:line="252" w:lineRule="auto"/>
      </w:pPr>
      <w:r>
        <w:rPr>
          <w:sz w:val="21"/>
        </w:rPr>
        <w:t>参考思路：新补充完整参考范文；可关注范文如何回应题目所有部分、安排主体段、使用例子和结论重申观点。</w:t>
      </w:r>
    </w:p>
    <w:p w14:paraId="15421B90" w14:textId="77777777" w:rsidR="004E7B3F" w:rsidRDefault="004E7B3F" w:rsidP="004E7B3F">
      <w:pPr>
        <w:spacing w:after="60" w:line="252" w:lineRule="auto"/>
      </w:pPr>
      <w:r>
        <w:rPr>
          <w:sz w:val="21"/>
        </w:rPr>
        <w:lastRenderedPageBreak/>
        <w:t>表达亮点：</w:t>
      </w:r>
      <w:r>
        <w:rPr>
          <w:sz w:val="21"/>
        </w:rPr>
        <w:t>clear position / topic sentence / supporting example / balanced discussion / concise conclusion</w:t>
      </w:r>
    </w:p>
    <w:p w14:paraId="242825B3" w14:textId="77777777" w:rsidR="004E7B3F" w:rsidRDefault="004E7B3F" w:rsidP="004E7B3F">
      <w:pPr>
        <w:spacing w:after="60" w:line="252" w:lineRule="auto"/>
      </w:pPr>
      <w:r>
        <w:rPr>
          <w:sz w:val="21"/>
        </w:rPr>
        <w:t>────────────────────────────────────────</w:t>
      </w:r>
    </w:p>
    <w:p w14:paraId="333B1B52" w14:textId="77777777" w:rsidR="004E7B3F" w:rsidRDefault="004E7B3F" w:rsidP="004E7B3F">
      <w:pPr>
        <w:spacing w:after="60" w:line="252" w:lineRule="auto"/>
      </w:pPr>
      <w:r>
        <w:rPr>
          <w:sz w:val="21"/>
        </w:rPr>
        <w:t>191. 9</w:t>
      </w:r>
      <w:r>
        <w:rPr>
          <w:sz w:val="21"/>
        </w:rPr>
        <w:t>分范文</w:t>
      </w:r>
    </w:p>
    <w:p w14:paraId="7D93E3B7" w14:textId="77777777" w:rsidR="004E7B3F" w:rsidRDefault="004E7B3F" w:rsidP="004E7B3F">
      <w:pPr>
        <w:spacing w:after="60" w:line="252" w:lineRule="auto"/>
      </w:pPr>
      <w:r>
        <w:rPr>
          <w:sz w:val="21"/>
        </w:rPr>
        <w:t>题型：</w:t>
      </w:r>
      <w:r>
        <w:rPr>
          <w:sz w:val="21"/>
        </w:rPr>
        <w:t xml:space="preserve">Task 2 </w:t>
      </w:r>
      <w:r>
        <w:rPr>
          <w:sz w:val="21"/>
        </w:rPr>
        <w:t>大作文</w:t>
      </w:r>
    </w:p>
    <w:p w14:paraId="2D93D5E6" w14:textId="77777777" w:rsidR="004E7B3F" w:rsidRDefault="004E7B3F" w:rsidP="004E7B3F">
      <w:pPr>
        <w:spacing w:after="60" w:line="252" w:lineRule="auto"/>
      </w:pPr>
      <w:r>
        <w:rPr>
          <w:sz w:val="21"/>
        </w:rPr>
        <w:t>Q: What are the benefits and drawbacks of immigration or multi-cultural societies?</w:t>
      </w:r>
    </w:p>
    <w:p w14:paraId="1B819A1F" w14:textId="77777777" w:rsidR="004E7B3F" w:rsidRDefault="004E7B3F" w:rsidP="004E7B3F">
      <w:pPr>
        <w:spacing w:after="60" w:line="252" w:lineRule="auto"/>
      </w:pPr>
      <w:r>
        <w:rPr>
          <w:sz w:val="21"/>
        </w:rPr>
        <w:t>A: Immigration and multicultural societies bring both benefits and drawbacks. In my view, the advantages can be substantial if governments manage integration fairly and effectively.</w:t>
      </w:r>
    </w:p>
    <w:p w14:paraId="56024844" w14:textId="77777777" w:rsidR="004E7B3F" w:rsidRDefault="004E7B3F" w:rsidP="004E7B3F">
      <w:pPr>
        <w:spacing w:after="60" w:line="252" w:lineRule="auto"/>
      </w:pPr>
      <w:r>
        <w:rPr>
          <w:sz w:val="21"/>
        </w:rPr>
        <w:t>One major benefit of immigration is economic. Many immigrants bring skills that are needed in their new country, such as medical knowledge, engineering ability or experience in service industries. They work, pay taxes and help businesses grow. Some countries also need immigrants because their populations are ageing and they do not have enough young workers. Multicultural societies can also become more creative and open-minded. People are exposed to different languages, foods, traditions and points of view, which can make communities more dynamic. For example, many global cities are attractive precisely because of their cultural diversity.</w:t>
      </w:r>
    </w:p>
    <w:p w14:paraId="309B2A9A" w14:textId="77777777" w:rsidR="004E7B3F" w:rsidRDefault="004E7B3F" w:rsidP="004E7B3F">
      <w:pPr>
        <w:spacing w:after="60" w:line="252" w:lineRule="auto"/>
      </w:pPr>
      <w:r>
        <w:rPr>
          <w:sz w:val="21"/>
        </w:rPr>
        <w:t>However, immigration can create challenges. If too many people arrive in a short time, pressure may increase on housing, schools, hospitals and transport. Language barriers can make it difficult for newcomers to find work or communicate with local people. Cultural misunderstandings may also lead to tension if communities live separately rather than mixing. Some local workers may worry about job competition, although this depends on the labour market.</w:t>
      </w:r>
    </w:p>
    <w:p w14:paraId="4BBE1DE0" w14:textId="77777777" w:rsidR="004E7B3F" w:rsidRDefault="004E7B3F" w:rsidP="004E7B3F">
      <w:pPr>
        <w:spacing w:after="60" w:line="252" w:lineRule="auto"/>
      </w:pPr>
      <w:r>
        <w:rPr>
          <w:sz w:val="21"/>
        </w:rPr>
        <w:t>In conclusion, immigration can strengthen economies and enrich culture, but it requires good policies. Language education, fair employment rules and community programmes are needed to reduce tension and help multicultural societies succeed.</w:t>
      </w:r>
    </w:p>
    <w:p w14:paraId="578D0299" w14:textId="77777777" w:rsidR="004E7B3F" w:rsidRDefault="004E7B3F" w:rsidP="004E7B3F">
      <w:pPr>
        <w:spacing w:after="60" w:line="252" w:lineRule="auto"/>
      </w:pPr>
      <w:r>
        <w:rPr>
          <w:sz w:val="21"/>
        </w:rPr>
        <w:t>（新撰写参考范文，约</w:t>
      </w:r>
      <w:r>
        <w:rPr>
          <w:sz w:val="21"/>
        </w:rPr>
        <w:t>250-300</w:t>
      </w:r>
      <w:r>
        <w:rPr>
          <w:sz w:val="21"/>
        </w:rPr>
        <w:t>词）</w:t>
      </w:r>
    </w:p>
    <w:p w14:paraId="57A99AD2" w14:textId="77777777" w:rsidR="004E7B3F" w:rsidRDefault="004E7B3F" w:rsidP="004E7B3F">
      <w:pPr>
        <w:spacing w:after="60" w:line="252" w:lineRule="auto"/>
      </w:pPr>
      <w:r>
        <w:rPr>
          <w:sz w:val="21"/>
        </w:rPr>
        <w:t>参考思路：新补充完整参考范文；可关注范文如何回应题目所有部分、安排主体段、使用例子和结论重申观点。</w:t>
      </w:r>
    </w:p>
    <w:p w14:paraId="20A55211"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014A1F9C" w14:textId="77777777" w:rsidR="004E7B3F" w:rsidRDefault="004E7B3F" w:rsidP="004E7B3F">
      <w:pPr>
        <w:spacing w:after="60" w:line="252" w:lineRule="auto"/>
      </w:pPr>
      <w:r>
        <w:rPr>
          <w:sz w:val="21"/>
        </w:rPr>
        <w:t>────────────────────────────────────────</w:t>
      </w:r>
    </w:p>
    <w:p w14:paraId="13AB5773" w14:textId="77777777" w:rsidR="004E7B3F" w:rsidRDefault="004E7B3F" w:rsidP="004E7B3F">
      <w:pPr>
        <w:spacing w:after="60" w:line="252" w:lineRule="auto"/>
      </w:pPr>
      <w:r>
        <w:rPr>
          <w:sz w:val="21"/>
        </w:rPr>
        <w:t xml:space="preserve">192. simon </w:t>
      </w:r>
      <w:r>
        <w:rPr>
          <w:sz w:val="21"/>
        </w:rPr>
        <w:t>作文整理</w:t>
      </w:r>
    </w:p>
    <w:p w14:paraId="2F469DF6" w14:textId="77777777" w:rsidR="004E7B3F" w:rsidRDefault="004E7B3F" w:rsidP="004E7B3F">
      <w:pPr>
        <w:spacing w:after="60" w:line="252" w:lineRule="auto"/>
      </w:pPr>
      <w:r>
        <w:rPr>
          <w:sz w:val="21"/>
        </w:rPr>
        <w:t>题型：</w:t>
      </w:r>
      <w:r>
        <w:rPr>
          <w:sz w:val="21"/>
        </w:rPr>
        <w:t xml:space="preserve">Task 2 </w:t>
      </w:r>
      <w:r>
        <w:rPr>
          <w:sz w:val="21"/>
        </w:rPr>
        <w:t>大作文</w:t>
      </w:r>
    </w:p>
    <w:p w14:paraId="4326BAC6" w14:textId="77777777" w:rsidR="004E7B3F" w:rsidRDefault="004E7B3F" w:rsidP="004E7B3F">
      <w:pPr>
        <w:spacing w:after="60" w:line="252" w:lineRule="auto"/>
      </w:pPr>
      <w:r>
        <w:rPr>
          <w:sz w:val="21"/>
        </w:rPr>
        <w:t>Q: Families who send their children to private schools should not be required to pay taxes that support the state education system. To what extent do you agree or disagree with this statement?</w:t>
      </w:r>
    </w:p>
    <w:p w14:paraId="3FD81C4D" w14:textId="77777777" w:rsidR="004E7B3F" w:rsidRDefault="004E7B3F" w:rsidP="004E7B3F">
      <w:pPr>
        <w:spacing w:after="60" w:line="252" w:lineRule="auto"/>
      </w:pPr>
      <w:r>
        <w:rPr>
          <w:sz w:val="21"/>
        </w:rPr>
        <w:t>A: 1,Some people believe that parents of children who attend private schools should not need to contribute to state schools through taxes. 2,Personally, I completely disagree with this view.</w:t>
      </w:r>
    </w:p>
    <w:p w14:paraId="60C29A60" w14:textId="77777777" w:rsidR="004E7B3F" w:rsidRDefault="004E7B3F" w:rsidP="004E7B3F">
      <w:pPr>
        <w:spacing w:after="60" w:line="252" w:lineRule="auto"/>
      </w:pPr>
      <w:r>
        <w:rPr>
          <w:sz w:val="21"/>
        </w:rPr>
        <w:t>1,For a variety of reasons, it would be wrong to reduce taxes for families who pay for private education. 2,Firstly, it would be difficult to calculate the correct amount of tax reduction for these families, and staff would be required to manage this complex process.</w:t>
      </w:r>
    </w:p>
    <w:p w14:paraId="24A93E00" w14:textId="77777777" w:rsidR="004E7B3F" w:rsidRDefault="004E7B3F" w:rsidP="004E7B3F">
      <w:pPr>
        <w:spacing w:after="60" w:line="252" w:lineRule="auto"/>
      </w:pPr>
      <w:r>
        <w:rPr>
          <w:sz w:val="21"/>
        </w:rPr>
        <w:lastRenderedPageBreak/>
        <w:t>3,Secondly, we all pay a certain amount of tax for public services that we may not use.</w:t>
      </w:r>
    </w:p>
    <w:p w14:paraId="0BBC59C6" w14:textId="77777777" w:rsidR="004E7B3F" w:rsidRDefault="004E7B3F" w:rsidP="004E7B3F">
      <w:pPr>
        <w:spacing w:after="60" w:line="252" w:lineRule="auto"/>
      </w:pPr>
      <w:r>
        <w:rPr>
          <w:sz w:val="21"/>
        </w:rPr>
        <w:t>4,For example, most people are fortunate enough not to have to call the police or fire brigade at any time in their lives, but they would not expect a tax reduction for this.</w:t>
      </w:r>
    </w:p>
    <w:p w14:paraId="53CCB740" w14:textId="77777777" w:rsidR="004E7B3F" w:rsidRDefault="004E7B3F" w:rsidP="004E7B3F">
      <w:pPr>
        <w:spacing w:after="60" w:line="252" w:lineRule="auto"/>
      </w:pPr>
      <w:r>
        <w:rPr>
          <w:sz w:val="21"/>
        </w:rPr>
        <w:t>5, Finally, if wealthy families were given a tax discount for sending their children to private schools, we might have a situation where poorer people pay higher taxes than the rich.</w:t>
      </w:r>
    </w:p>
    <w:p w14:paraId="6F9F0689" w14:textId="77777777" w:rsidR="004E7B3F" w:rsidRDefault="004E7B3F" w:rsidP="004E7B3F">
      <w:pPr>
        <w:spacing w:after="60" w:line="252" w:lineRule="auto"/>
      </w:pPr>
      <w:r>
        <w:rPr>
          <w:sz w:val="21"/>
        </w:rPr>
        <w:t>1,In my opinion, we should all be happy to pay our share of the money that supports public schools.</w:t>
      </w:r>
    </w:p>
    <w:p w14:paraId="42CAB260" w14:textId="77777777" w:rsidR="004E7B3F" w:rsidRDefault="004E7B3F" w:rsidP="004E7B3F">
      <w:pPr>
        <w:spacing w:after="60" w:line="252" w:lineRule="auto"/>
      </w:pPr>
      <w:r>
        <w:rPr>
          <w:sz w:val="21"/>
        </w:rPr>
        <w:t>2, It is beneficial for all members of society to have a high quality education system with equal opportunities for all young people.</w:t>
      </w:r>
    </w:p>
    <w:p w14:paraId="7529E969" w14:textId="77777777" w:rsidR="004E7B3F" w:rsidRDefault="004E7B3F" w:rsidP="004E7B3F">
      <w:pPr>
        <w:spacing w:after="60" w:line="252" w:lineRule="auto"/>
      </w:pPr>
      <w:r>
        <w:rPr>
          <w:sz w:val="21"/>
        </w:rPr>
        <w:t>3,This will result in a well-educated workforce, and in turn a more productive and prosperous nation. 4,Parents of children in private schools may also see the advantages of this in their own lives.</w:t>
      </w:r>
    </w:p>
    <w:p w14:paraId="63EC477F" w14:textId="77777777" w:rsidR="004E7B3F" w:rsidRDefault="004E7B3F" w:rsidP="004E7B3F">
      <w:pPr>
        <w:spacing w:after="60" w:line="252" w:lineRule="auto"/>
      </w:pPr>
      <w:r>
        <w:rPr>
          <w:sz w:val="21"/>
        </w:rPr>
        <w:t>5 For example, a company owner will need well qualified and competent staff, and a well-funded education system can provide such employees.</w:t>
      </w:r>
    </w:p>
    <w:p w14:paraId="7A7FB1C5" w14:textId="77777777" w:rsidR="004E7B3F" w:rsidRDefault="004E7B3F" w:rsidP="004E7B3F">
      <w:pPr>
        <w:spacing w:after="60" w:line="252" w:lineRule="auto"/>
      </w:pPr>
      <w:r>
        <w:rPr>
          <w:sz w:val="21"/>
        </w:rPr>
        <w:t>1,In conclusion, I do not believe that any financial concessions should be made for people who choose private education.</w:t>
      </w:r>
    </w:p>
    <w:p w14:paraId="0FD3BC38" w14:textId="77777777" w:rsidR="004E7B3F" w:rsidRDefault="004E7B3F" w:rsidP="004E7B3F">
      <w:pPr>
        <w:spacing w:after="60" w:line="252" w:lineRule="auto"/>
      </w:pPr>
      <w:r>
        <w:rPr>
          <w:sz w:val="21"/>
        </w:rPr>
        <w:t>(269 words, band 9)</w:t>
      </w:r>
    </w:p>
    <w:p w14:paraId="48E86851" w14:textId="77777777" w:rsidR="004E7B3F" w:rsidRDefault="004E7B3F" w:rsidP="004E7B3F">
      <w:pPr>
        <w:spacing w:after="60" w:line="252" w:lineRule="auto"/>
      </w:pPr>
      <w:r>
        <w:rPr>
          <w:sz w:val="21"/>
        </w:rPr>
        <w:t>参考思路：根据题干任务类型展开论证；可关注范文如何回应题目所有部分、安排主体段、使用例子和结论重申观点。</w:t>
      </w:r>
    </w:p>
    <w:p w14:paraId="16F6B934"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122BC833" w14:textId="77777777" w:rsidR="004E7B3F" w:rsidRDefault="004E7B3F" w:rsidP="004E7B3F">
      <w:pPr>
        <w:spacing w:after="60" w:line="252" w:lineRule="auto"/>
      </w:pPr>
      <w:r>
        <w:rPr>
          <w:sz w:val="21"/>
        </w:rPr>
        <w:t>────────────────────────────────────────</w:t>
      </w:r>
    </w:p>
    <w:p w14:paraId="34AC0ADE" w14:textId="77777777" w:rsidR="004E7B3F" w:rsidRDefault="004E7B3F" w:rsidP="004E7B3F">
      <w:pPr>
        <w:spacing w:after="60" w:line="252" w:lineRule="auto"/>
      </w:pPr>
      <w:r>
        <w:rPr>
          <w:sz w:val="21"/>
        </w:rPr>
        <w:t xml:space="preserve">193. simon </w:t>
      </w:r>
      <w:r>
        <w:rPr>
          <w:sz w:val="21"/>
        </w:rPr>
        <w:t>作文整理</w:t>
      </w:r>
    </w:p>
    <w:p w14:paraId="4729C548" w14:textId="77777777" w:rsidR="004E7B3F" w:rsidRDefault="004E7B3F" w:rsidP="004E7B3F">
      <w:pPr>
        <w:spacing w:after="60" w:line="252" w:lineRule="auto"/>
      </w:pPr>
      <w:r>
        <w:rPr>
          <w:sz w:val="21"/>
        </w:rPr>
        <w:t>题型：</w:t>
      </w:r>
      <w:r>
        <w:rPr>
          <w:sz w:val="21"/>
        </w:rPr>
        <w:t xml:space="preserve">Task 2 </w:t>
      </w:r>
      <w:r>
        <w:rPr>
          <w:sz w:val="21"/>
        </w:rPr>
        <w:t>大作文</w:t>
      </w:r>
    </w:p>
    <w:p w14:paraId="288244CF" w14:textId="77777777" w:rsidR="004E7B3F" w:rsidRDefault="004E7B3F" w:rsidP="004E7B3F">
      <w:pPr>
        <w:spacing w:after="60" w:line="252" w:lineRule="auto"/>
      </w:pPr>
      <w:r>
        <w:rPr>
          <w:sz w:val="21"/>
        </w:rPr>
        <w:t>Q: When choosing a job, the salary is the most important consideration. To what extent do you agree or disagree?</w:t>
      </w:r>
    </w:p>
    <w:p w14:paraId="28967106" w14:textId="77777777" w:rsidR="004E7B3F" w:rsidRDefault="004E7B3F" w:rsidP="004E7B3F">
      <w:pPr>
        <w:spacing w:after="60" w:line="252" w:lineRule="auto"/>
      </w:pPr>
      <w:r>
        <w:rPr>
          <w:sz w:val="21"/>
        </w:rPr>
        <w:t>A: Many people choose their jobs based on the size of the salary offered. Personally, I disagree with the idea that money is the key consideration when deciding on a career, because I believe that other factors are equally important.</w:t>
      </w:r>
    </w:p>
    <w:p w14:paraId="2E7AB305" w14:textId="77777777" w:rsidR="004E7B3F" w:rsidRDefault="004E7B3F" w:rsidP="004E7B3F">
      <w:pPr>
        <w:spacing w:after="60" w:line="252" w:lineRule="auto"/>
      </w:pPr>
      <w:r>
        <w:rPr>
          <w:sz w:val="21"/>
        </w:rPr>
        <w:t>1,On the one hand, I agree that money is necessary in order for people to meet their basic needs.</w:t>
      </w:r>
    </w:p>
    <w:p w14:paraId="3432975E" w14:textId="77777777" w:rsidR="004E7B3F" w:rsidRDefault="004E7B3F" w:rsidP="004E7B3F">
      <w:pPr>
        <w:spacing w:after="60" w:line="252" w:lineRule="auto"/>
      </w:pPr>
      <w:r>
        <w:rPr>
          <w:sz w:val="21"/>
        </w:rPr>
        <w:t>2,For example, we all need money to pay for housing, food, bills, health care, and education.</w:t>
      </w:r>
    </w:p>
    <w:p w14:paraId="13E5AEBE" w14:textId="77777777" w:rsidR="004E7B3F" w:rsidRDefault="004E7B3F" w:rsidP="004E7B3F">
      <w:pPr>
        <w:spacing w:after="60" w:line="252" w:lineRule="auto"/>
      </w:pPr>
      <w:r>
        <w:rPr>
          <w:sz w:val="21"/>
        </w:rPr>
        <w:t>3,Most people consider it a priority to at least earn a salary that allows them to cover these needs and have a reasonable quality of life.</w:t>
      </w:r>
    </w:p>
    <w:p w14:paraId="6D6D6E56" w14:textId="77777777" w:rsidR="004E7B3F" w:rsidRDefault="004E7B3F" w:rsidP="004E7B3F">
      <w:pPr>
        <w:spacing w:after="60" w:line="252" w:lineRule="auto"/>
      </w:pPr>
      <w:r>
        <w:rPr>
          <w:sz w:val="21"/>
        </w:rPr>
        <w:t>4,If people chose their jobs based on enjoyment or other non-financial factors, they might find it difficult to support themselves.</w:t>
      </w:r>
    </w:p>
    <w:p w14:paraId="1A2EC5BE" w14:textId="77777777" w:rsidR="004E7B3F" w:rsidRDefault="004E7B3F" w:rsidP="004E7B3F">
      <w:pPr>
        <w:spacing w:after="60" w:line="252" w:lineRule="auto"/>
      </w:pPr>
      <w:r>
        <w:rPr>
          <w:sz w:val="21"/>
        </w:rPr>
        <w:t>5,Artists and musicians, for instance, are known for choosing a career path that they love, but that does not always provide them with enough money to live comfortably and raise a family.</w:t>
      </w:r>
    </w:p>
    <w:p w14:paraId="0F64BE1A" w14:textId="77777777" w:rsidR="004E7B3F" w:rsidRDefault="004E7B3F" w:rsidP="004E7B3F">
      <w:pPr>
        <w:spacing w:after="60" w:line="252" w:lineRule="auto"/>
      </w:pPr>
      <w:r>
        <w:rPr>
          <w:sz w:val="21"/>
        </w:rPr>
        <w:t>1,Nevertheless, I believe that other considerations are just as important as what we earn in our jobs.</w:t>
      </w:r>
    </w:p>
    <w:p w14:paraId="26DDA824" w14:textId="77777777" w:rsidR="004E7B3F" w:rsidRDefault="004E7B3F" w:rsidP="004E7B3F">
      <w:pPr>
        <w:spacing w:after="60" w:line="252" w:lineRule="auto"/>
      </w:pPr>
      <w:r>
        <w:rPr>
          <w:sz w:val="21"/>
        </w:rPr>
        <w:t>2, Firstly, personal relationships and the atmosphere in a workplace are extremely important when choosing a job.</w:t>
      </w:r>
    </w:p>
    <w:p w14:paraId="20882580" w14:textId="77777777" w:rsidR="004E7B3F" w:rsidRDefault="004E7B3F" w:rsidP="004E7B3F">
      <w:pPr>
        <w:spacing w:after="60" w:line="252" w:lineRule="auto"/>
      </w:pPr>
      <w:r>
        <w:rPr>
          <w:sz w:val="21"/>
        </w:rPr>
        <w:lastRenderedPageBreak/>
        <w:t>3,Having a good manager or friendly colleagues, for example, can make a huge difference to workers’ levels of happiness and general quality of life.</w:t>
      </w:r>
    </w:p>
    <w:p w14:paraId="221370B9" w14:textId="77777777" w:rsidR="004E7B3F" w:rsidRDefault="004E7B3F" w:rsidP="004E7B3F">
      <w:pPr>
        <w:spacing w:after="60" w:line="252" w:lineRule="auto"/>
      </w:pPr>
      <w:r>
        <w:rPr>
          <w:sz w:val="21"/>
        </w:rPr>
        <w:t>4,Secondly, many people’s feelings of job satisfaction come from their professional achievements, the skills they learn, and the position they reach, rather than the money they earn.</w:t>
      </w:r>
    </w:p>
    <w:p w14:paraId="5ED83F26" w14:textId="77777777" w:rsidR="004E7B3F" w:rsidRDefault="004E7B3F" w:rsidP="004E7B3F">
      <w:pPr>
        <w:spacing w:after="60" w:line="252" w:lineRule="auto"/>
      </w:pPr>
      <w:r>
        <w:rPr>
          <w:sz w:val="21"/>
        </w:rPr>
        <w:t>5 Finally, some people choose a career because they want to help others and contribute something positive to society.</w:t>
      </w:r>
    </w:p>
    <w:p w14:paraId="28FB7BC2" w14:textId="77777777" w:rsidR="004E7B3F" w:rsidRDefault="004E7B3F" w:rsidP="004E7B3F">
      <w:pPr>
        <w:spacing w:after="60" w:line="252" w:lineRule="auto"/>
      </w:pPr>
      <w:r>
        <w:rPr>
          <w:sz w:val="21"/>
        </w:rPr>
        <w:t>In conclusion, while salaries certainly affect people’s choice of profession, I do not believe that money outweighs all other motivators.</w:t>
      </w:r>
    </w:p>
    <w:p w14:paraId="52C78AFB" w14:textId="77777777" w:rsidR="004E7B3F" w:rsidRDefault="004E7B3F" w:rsidP="004E7B3F">
      <w:pPr>
        <w:spacing w:after="60" w:line="252" w:lineRule="auto"/>
      </w:pPr>
      <w:r>
        <w:rPr>
          <w:sz w:val="21"/>
        </w:rPr>
        <w:t>参考思路：根据题干任务类型展开论证；可关注范文如何回应题目所有部分、安排主体段、使用例子和结论重申观点。</w:t>
      </w:r>
    </w:p>
    <w:p w14:paraId="4C2BA04A"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40B1204F" w14:textId="77777777" w:rsidR="004E7B3F" w:rsidRDefault="004E7B3F" w:rsidP="004E7B3F">
      <w:pPr>
        <w:spacing w:after="60" w:line="252" w:lineRule="auto"/>
      </w:pPr>
      <w:r>
        <w:rPr>
          <w:sz w:val="21"/>
        </w:rPr>
        <w:t>────────────────────────────────────────</w:t>
      </w:r>
    </w:p>
    <w:p w14:paraId="66313FFA" w14:textId="77777777" w:rsidR="004E7B3F" w:rsidRDefault="004E7B3F" w:rsidP="004E7B3F">
      <w:pPr>
        <w:spacing w:after="60" w:line="252" w:lineRule="auto"/>
      </w:pPr>
      <w:r>
        <w:rPr>
          <w:sz w:val="21"/>
        </w:rPr>
        <w:t xml:space="preserve">194. simon </w:t>
      </w:r>
      <w:r>
        <w:rPr>
          <w:sz w:val="21"/>
        </w:rPr>
        <w:t>作文整理</w:t>
      </w:r>
    </w:p>
    <w:p w14:paraId="0A704C64" w14:textId="77777777" w:rsidR="004E7B3F" w:rsidRDefault="004E7B3F" w:rsidP="004E7B3F">
      <w:pPr>
        <w:spacing w:after="60" w:line="252" w:lineRule="auto"/>
      </w:pPr>
      <w:r>
        <w:rPr>
          <w:sz w:val="21"/>
        </w:rPr>
        <w:t>题型：</w:t>
      </w:r>
      <w:r>
        <w:rPr>
          <w:sz w:val="21"/>
        </w:rPr>
        <w:t xml:space="preserve">Task 2 </w:t>
      </w:r>
      <w:r>
        <w:rPr>
          <w:sz w:val="21"/>
        </w:rPr>
        <w:t>大作文</w:t>
      </w:r>
    </w:p>
    <w:p w14:paraId="112F4164" w14:textId="77777777" w:rsidR="004E7B3F" w:rsidRDefault="004E7B3F" w:rsidP="004E7B3F">
      <w:pPr>
        <w:spacing w:after="60" w:line="252" w:lineRule="auto"/>
      </w:pPr>
      <w:r>
        <w:rPr>
          <w:sz w:val="21"/>
        </w:rPr>
        <w:t>Q: Some people think that in the modern world we are more dependent on each other, while others think that people have become more independent. Discuss both views and give your own opinion.</w:t>
      </w:r>
    </w:p>
    <w:p w14:paraId="5CEC617C" w14:textId="77777777" w:rsidR="004E7B3F" w:rsidRDefault="004E7B3F" w:rsidP="004E7B3F">
      <w:pPr>
        <w:spacing w:after="60" w:line="252" w:lineRule="auto"/>
      </w:pPr>
      <w:r>
        <w:rPr>
          <w:sz w:val="21"/>
        </w:rPr>
        <w:t>A: 1,People have different views about whether we are more or less dependent on others nowadays.</w:t>
      </w:r>
    </w:p>
    <w:p w14:paraId="7364A8D0" w14:textId="77777777" w:rsidR="004E7B3F" w:rsidRDefault="004E7B3F" w:rsidP="004E7B3F">
      <w:pPr>
        <w:spacing w:after="60" w:line="252" w:lineRule="auto"/>
      </w:pPr>
      <w:r>
        <w:rPr>
          <w:sz w:val="21"/>
        </w:rPr>
        <w:t>2 In my view, modern life forces us to be more independent than people were in the past.</w:t>
      </w:r>
    </w:p>
    <w:p w14:paraId="77AD1A70" w14:textId="77777777" w:rsidR="004E7B3F" w:rsidRDefault="004E7B3F" w:rsidP="004E7B3F">
      <w:pPr>
        <w:spacing w:after="60" w:line="252" w:lineRule="auto"/>
      </w:pPr>
      <w:r>
        <w:rPr>
          <w:sz w:val="21"/>
        </w:rPr>
        <w:t>1</w:t>
      </w:r>
      <w:r>
        <w:rPr>
          <w:sz w:val="21"/>
        </w:rPr>
        <w:t>，</w:t>
      </w:r>
      <w:r>
        <w:rPr>
          <w:sz w:val="21"/>
        </w:rPr>
        <w:t>There are two main reasons why it could be argued that we are more dependent on each other now.</w:t>
      </w:r>
    </w:p>
    <w:p w14:paraId="46DC23A9" w14:textId="77777777" w:rsidR="004E7B3F" w:rsidRDefault="004E7B3F" w:rsidP="004E7B3F">
      <w:pPr>
        <w:spacing w:after="60" w:line="252" w:lineRule="auto"/>
      </w:pPr>
      <w:r>
        <w:rPr>
          <w:sz w:val="21"/>
        </w:rPr>
        <w:t>2</w:t>
      </w:r>
      <w:r>
        <w:rPr>
          <w:sz w:val="21"/>
        </w:rPr>
        <w:t>，</w:t>
      </w:r>
      <w:r>
        <w:rPr>
          <w:sz w:val="21"/>
        </w:rPr>
        <w:t>Firstly, life is more complex and difficult, especially because the cost of living has increased so dramatically.</w:t>
      </w:r>
    </w:p>
    <w:p w14:paraId="0650F6AB" w14:textId="77777777" w:rsidR="004E7B3F" w:rsidRDefault="004E7B3F" w:rsidP="004E7B3F">
      <w:pPr>
        <w:spacing w:after="60" w:line="252" w:lineRule="auto"/>
      </w:pPr>
      <w:r>
        <w:rPr>
          <w:sz w:val="21"/>
        </w:rPr>
        <w:t>3</w:t>
      </w:r>
      <w:r>
        <w:rPr>
          <w:sz w:val="21"/>
        </w:rPr>
        <w:t>，</w:t>
      </w:r>
      <w:r>
        <w:rPr>
          <w:sz w:val="21"/>
        </w:rPr>
        <w:t>For example, young adults tend to rely on their parents for help when buying a house. Property prices are higher than ever, and without help it would be impossible for many people to pay a deposit and a mortgage.</w:t>
      </w:r>
    </w:p>
    <w:p w14:paraId="6B13C3A7" w14:textId="77777777" w:rsidR="004E7B3F" w:rsidRDefault="004E7B3F" w:rsidP="004E7B3F">
      <w:pPr>
        <w:spacing w:after="60" w:line="252" w:lineRule="auto"/>
      </w:pPr>
      <w:r>
        <w:rPr>
          <w:sz w:val="21"/>
        </w:rPr>
        <w:t>4</w:t>
      </w:r>
      <w:r>
        <w:rPr>
          <w:sz w:val="21"/>
        </w:rPr>
        <w:t>，</w:t>
      </w:r>
      <w:r>
        <w:rPr>
          <w:sz w:val="21"/>
        </w:rPr>
        <w:t>Secondly, people seem to be more ambitious nowadays, and they want a better quality of life for their families.</w:t>
      </w:r>
    </w:p>
    <w:p w14:paraId="7045CD15" w14:textId="77777777" w:rsidR="004E7B3F" w:rsidRDefault="004E7B3F" w:rsidP="004E7B3F">
      <w:pPr>
        <w:spacing w:after="60" w:line="252" w:lineRule="auto"/>
      </w:pPr>
      <w:r>
        <w:rPr>
          <w:sz w:val="21"/>
        </w:rPr>
        <w:t>5</w:t>
      </w:r>
      <w:r>
        <w:rPr>
          <w:sz w:val="21"/>
        </w:rPr>
        <w:t>，</w:t>
      </w:r>
      <w:r>
        <w:rPr>
          <w:sz w:val="21"/>
        </w:rPr>
        <w:t xml:space="preserve"> This means that both parents usually need to work full-time, and they depend on support from grandparents and babysitters for child care.</w:t>
      </w:r>
    </w:p>
    <w:p w14:paraId="40D9A2BA" w14:textId="77777777" w:rsidR="004E7B3F" w:rsidRDefault="004E7B3F" w:rsidP="004E7B3F">
      <w:pPr>
        <w:spacing w:after="60" w:line="252" w:lineRule="auto"/>
      </w:pPr>
      <w:r>
        <w:rPr>
          <w:sz w:val="21"/>
        </w:rPr>
        <w:t>1</w:t>
      </w:r>
      <w:r>
        <w:rPr>
          <w:sz w:val="21"/>
        </w:rPr>
        <w:t>，</w:t>
      </w:r>
      <w:r>
        <w:rPr>
          <w:sz w:val="21"/>
        </w:rPr>
        <w:t>However, I would agree with those who believe that people are more independent these days.</w:t>
      </w:r>
    </w:p>
    <w:p w14:paraId="78449C66" w14:textId="77777777" w:rsidR="004E7B3F" w:rsidRDefault="004E7B3F" w:rsidP="004E7B3F">
      <w:pPr>
        <w:spacing w:after="60" w:line="252" w:lineRule="auto"/>
      </w:pPr>
      <w:r>
        <w:rPr>
          <w:sz w:val="21"/>
        </w:rPr>
        <w:t>2,In most countries, families are becoming smaller and more dispersed, which means that people cannot count on relatives as much as they used to.</w:t>
      </w:r>
    </w:p>
    <w:p w14:paraId="7B30E54B" w14:textId="77777777" w:rsidR="004E7B3F" w:rsidRDefault="004E7B3F" w:rsidP="004E7B3F">
      <w:pPr>
        <w:spacing w:after="60" w:line="252" w:lineRule="auto"/>
      </w:pPr>
      <w:r>
        <w:rPr>
          <w:sz w:val="21"/>
        </w:rPr>
        <w:t>3, We also have more freedom to travel and live far away from our home towns. For example, many students choose to study abroad instead of going to their local university, and this experience makes them more independent as they learn to live alone.</w:t>
      </w:r>
    </w:p>
    <w:p w14:paraId="1DD97259" w14:textId="77777777" w:rsidR="004E7B3F" w:rsidRDefault="004E7B3F" w:rsidP="004E7B3F">
      <w:pPr>
        <w:spacing w:after="60" w:line="252" w:lineRule="auto"/>
      </w:pPr>
      <w:r>
        <w:rPr>
          <w:sz w:val="21"/>
        </w:rPr>
        <w:lastRenderedPageBreak/>
        <w:t>4, Another factor in this growing independence is technology, which allows us to work alone and from any part of the world.</w:t>
      </w:r>
    </w:p>
    <w:p w14:paraId="3A047CCD" w14:textId="77777777" w:rsidR="004E7B3F" w:rsidRDefault="004E7B3F" w:rsidP="004E7B3F">
      <w:pPr>
        <w:spacing w:after="60" w:line="252" w:lineRule="auto"/>
      </w:pPr>
      <w:r>
        <w:rPr>
          <w:sz w:val="21"/>
        </w:rPr>
        <w:t>1,In conclusion, while there are some reasons to believe that people now depend on each other more, my own view is that we are more independent than ever.</w:t>
      </w:r>
    </w:p>
    <w:p w14:paraId="59348E5A" w14:textId="77777777" w:rsidR="004E7B3F" w:rsidRDefault="004E7B3F" w:rsidP="004E7B3F">
      <w:pPr>
        <w:spacing w:after="60" w:line="252" w:lineRule="auto"/>
      </w:pPr>
      <w:r>
        <w:rPr>
          <w:sz w:val="21"/>
        </w:rPr>
        <w:t>参考思路：根据题干任务类型展开论证；可关注范文如何回应题目所有部分、安排主体段、使用例子和结论重申观点。</w:t>
      </w:r>
    </w:p>
    <w:p w14:paraId="5045F048"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261FCEFA" w14:textId="77777777" w:rsidR="004E7B3F" w:rsidRDefault="004E7B3F" w:rsidP="004E7B3F">
      <w:pPr>
        <w:spacing w:after="60" w:line="252" w:lineRule="auto"/>
      </w:pPr>
      <w:r>
        <w:rPr>
          <w:sz w:val="21"/>
        </w:rPr>
        <w:t>────────────────────────────────────────</w:t>
      </w:r>
    </w:p>
    <w:p w14:paraId="2D5417FA" w14:textId="77777777" w:rsidR="004E7B3F" w:rsidRDefault="004E7B3F" w:rsidP="004E7B3F">
      <w:pPr>
        <w:spacing w:after="60" w:line="252" w:lineRule="auto"/>
      </w:pPr>
      <w:r>
        <w:rPr>
          <w:sz w:val="21"/>
        </w:rPr>
        <w:t xml:space="preserve">195. simon </w:t>
      </w:r>
      <w:r>
        <w:rPr>
          <w:sz w:val="21"/>
        </w:rPr>
        <w:t>作文整理</w:t>
      </w:r>
    </w:p>
    <w:p w14:paraId="0E288C6B" w14:textId="77777777" w:rsidR="004E7B3F" w:rsidRDefault="004E7B3F" w:rsidP="004E7B3F">
      <w:pPr>
        <w:spacing w:after="60" w:line="252" w:lineRule="auto"/>
      </w:pPr>
      <w:r>
        <w:rPr>
          <w:sz w:val="21"/>
        </w:rPr>
        <w:t>题型：</w:t>
      </w:r>
      <w:r>
        <w:rPr>
          <w:sz w:val="21"/>
        </w:rPr>
        <w:t xml:space="preserve">Task 2 </w:t>
      </w:r>
      <w:r>
        <w:rPr>
          <w:sz w:val="21"/>
        </w:rPr>
        <w:t>大作文</w:t>
      </w:r>
    </w:p>
    <w:p w14:paraId="449F99FF" w14:textId="77777777" w:rsidR="004E7B3F" w:rsidRDefault="004E7B3F" w:rsidP="004E7B3F">
      <w:pPr>
        <w:spacing w:after="60" w:line="252" w:lineRule="auto"/>
      </w:pPr>
      <w:r>
        <w:rPr>
          <w:sz w:val="21"/>
        </w:rPr>
        <w:t>Q: To some people history studying has little value in the modern world. Why do you think it is important to do so? What will be the effect if children are not taught history?</w:t>
      </w:r>
    </w:p>
    <w:p w14:paraId="39E39D29" w14:textId="77777777" w:rsidR="004E7B3F" w:rsidRDefault="004E7B3F" w:rsidP="004E7B3F">
      <w:pPr>
        <w:spacing w:after="60" w:line="252" w:lineRule="auto"/>
      </w:pPr>
      <w:r>
        <w:rPr>
          <w:sz w:val="21"/>
        </w:rPr>
        <w:t>A: Some people believe that studying history has little value in the modern world. I disagree because history helps children understand society, identity and the consequences of human decisions.</w:t>
      </w:r>
    </w:p>
    <w:p w14:paraId="6C10F958" w14:textId="77777777" w:rsidR="004E7B3F" w:rsidRDefault="004E7B3F" w:rsidP="004E7B3F">
      <w:pPr>
        <w:spacing w:after="60" w:line="252" w:lineRule="auto"/>
      </w:pPr>
      <w:r>
        <w:rPr>
          <w:sz w:val="21"/>
        </w:rPr>
        <w:t>History is important because it explains how the present was shaped. Modern laws, borders, traditions and conflicts often have roots in the past. Without historical knowledge, people may misunderstand current events or accept simple explanations for complex problems. For example, learning about wars, colonisation or social movements can help students understand why some countries are wealthy, why some groups demand equality, and why international relationships can be sensitive. History also gives young people a sense of identity because it connects them with their culture, ancestors and national experiences.</w:t>
      </w:r>
    </w:p>
    <w:p w14:paraId="623AA1CC" w14:textId="77777777" w:rsidR="004E7B3F" w:rsidRDefault="004E7B3F" w:rsidP="004E7B3F">
      <w:pPr>
        <w:spacing w:after="60" w:line="252" w:lineRule="auto"/>
      </w:pPr>
      <w:r>
        <w:rPr>
          <w:sz w:val="21"/>
        </w:rPr>
        <w:t>If children are not taught history, several negative effects may follow. They may become less aware of past mistakes and therefore more likely to repeat them. For instance, ignorance of dictatorship, racism or war can make young people vulnerable to extreme ideas. They may also lose respect for cultural heritage, such as old buildings, traditional customs and important historical sites. Furthermore, without history, education becomes too focused on immediate practical skills, while students lose opportunities to develop judgement, empathy and critical thinking.</w:t>
      </w:r>
    </w:p>
    <w:p w14:paraId="7E5E009F" w14:textId="77777777" w:rsidR="004E7B3F" w:rsidRDefault="004E7B3F" w:rsidP="004E7B3F">
      <w:pPr>
        <w:spacing w:after="60" w:line="252" w:lineRule="auto"/>
      </w:pPr>
      <w:r>
        <w:rPr>
          <w:sz w:val="21"/>
        </w:rPr>
        <w:t>In conclusion, history is valuable because it helps children understand the modern world and learn from the past. If it is not taught, young people may become less informed, less thoughtful and less connected to their society.</w:t>
      </w:r>
    </w:p>
    <w:p w14:paraId="774ADB14" w14:textId="77777777" w:rsidR="004E7B3F" w:rsidRDefault="004E7B3F" w:rsidP="004E7B3F">
      <w:pPr>
        <w:spacing w:after="60" w:line="252" w:lineRule="auto"/>
      </w:pPr>
      <w:r>
        <w:rPr>
          <w:sz w:val="21"/>
        </w:rPr>
        <w:t>（新撰写参考范文，约</w:t>
      </w:r>
      <w:r>
        <w:rPr>
          <w:sz w:val="21"/>
        </w:rPr>
        <w:t>250-300</w:t>
      </w:r>
      <w:r>
        <w:rPr>
          <w:sz w:val="21"/>
        </w:rPr>
        <w:t>词）</w:t>
      </w:r>
    </w:p>
    <w:p w14:paraId="0DC39045" w14:textId="77777777" w:rsidR="004E7B3F" w:rsidRDefault="004E7B3F" w:rsidP="004E7B3F">
      <w:pPr>
        <w:spacing w:after="60" w:line="252" w:lineRule="auto"/>
      </w:pPr>
      <w:r>
        <w:rPr>
          <w:sz w:val="21"/>
        </w:rPr>
        <w:t>参考思路：新补充完整参考范文；可关注范文如何回应题目所有部分、安排主体段、使用例子和结论重申观点。</w:t>
      </w:r>
    </w:p>
    <w:p w14:paraId="2282603D" w14:textId="77777777" w:rsidR="004E7B3F" w:rsidRDefault="004E7B3F" w:rsidP="004E7B3F">
      <w:pPr>
        <w:spacing w:after="60" w:line="252" w:lineRule="auto"/>
      </w:pPr>
      <w:r>
        <w:rPr>
          <w:sz w:val="21"/>
        </w:rPr>
        <w:t>表达亮点：</w:t>
      </w:r>
      <w:r>
        <w:rPr>
          <w:sz w:val="21"/>
        </w:rPr>
        <w:t>clear position / topic sentence / supporting example / balanced discussion / concise conclusion</w:t>
      </w:r>
    </w:p>
    <w:p w14:paraId="7EB2CE56" w14:textId="77777777" w:rsidR="004E7B3F" w:rsidRDefault="004E7B3F" w:rsidP="004E7B3F">
      <w:pPr>
        <w:spacing w:after="60" w:line="252" w:lineRule="auto"/>
      </w:pPr>
      <w:r>
        <w:rPr>
          <w:sz w:val="21"/>
        </w:rPr>
        <w:t>────────────────────────────────────────</w:t>
      </w:r>
    </w:p>
    <w:p w14:paraId="2CA2B2B4" w14:textId="77777777" w:rsidR="004E7B3F" w:rsidRDefault="004E7B3F" w:rsidP="004E7B3F">
      <w:pPr>
        <w:spacing w:after="60" w:line="252" w:lineRule="auto"/>
      </w:pPr>
      <w:r>
        <w:rPr>
          <w:sz w:val="21"/>
        </w:rPr>
        <w:t xml:space="preserve">196. Simon </w:t>
      </w:r>
      <w:r>
        <w:rPr>
          <w:sz w:val="21"/>
        </w:rPr>
        <w:t>作文整理</w:t>
      </w:r>
      <w:r>
        <w:rPr>
          <w:sz w:val="21"/>
        </w:rPr>
        <w:t>3</w:t>
      </w:r>
    </w:p>
    <w:p w14:paraId="78AE67CC" w14:textId="77777777" w:rsidR="004E7B3F" w:rsidRDefault="004E7B3F" w:rsidP="004E7B3F">
      <w:pPr>
        <w:spacing w:after="60" w:line="252" w:lineRule="auto"/>
      </w:pPr>
      <w:r>
        <w:rPr>
          <w:sz w:val="21"/>
        </w:rPr>
        <w:t>题型：</w:t>
      </w:r>
      <w:r>
        <w:rPr>
          <w:sz w:val="21"/>
        </w:rPr>
        <w:t xml:space="preserve">Task 2 </w:t>
      </w:r>
      <w:r>
        <w:rPr>
          <w:sz w:val="21"/>
        </w:rPr>
        <w:t>大作文</w:t>
      </w:r>
    </w:p>
    <w:p w14:paraId="55D0F717" w14:textId="77777777" w:rsidR="004E7B3F" w:rsidRDefault="004E7B3F" w:rsidP="004E7B3F">
      <w:pPr>
        <w:spacing w:after="60" w:line="252" w:lineRule="auto"/>
      </w:pPr>
      <w:r>
        <w:rPr>
          <w:sz w:val="21"/>
        </w:rPr>
        <w:lastRenderedPageBreak/>
        <w:t>Q: Some people think that museums should be enjoyable places to entertain people, while others believe that the purpose of museums is to educate. Discuss both views and give you own opinion.</w:t>
      </w:r>
    </w:p>
    <w:p w14:paraId="4CA42278" w14:textId="77777777" w:rsidR="004E7B3F" w:rsidRDefault="004E7B3F" w:rsidP="004E7B3F">
      <w:pPr>
        <w:spacing w:after="60" w:line="252" w:lineRule="auto"/>
      </w:pPr>
      <w:r>
        <w:rPr>
          <w:sz w:val="21"/>
        </w:rPr>
        <w:t>A: People have different views about the role and function of museums. In my opinion, museums can and should be both entertaining and educational.</w:t>
      </w:r>
    </w:p>
    <w:p w14:paraId="4FCB2BC3" w14:textId="77777777" w:rsidR="004E7B3F" w:rsidRDefault="004E7B3F" w:rsidP="004E7B3F">
      <w:pPr>
        <w:spacing w:after="60" w:line="252" w:lineRule="auto"/>
      </w:pPr>
      <w:r>
        <w:rPr>
          <w:sz w:val="21"/>
        </w:rPr>
        <w:t>On the one hand, it can be argued that the main role of a museum is to entertain. Museums are tourist attractions, and their aim is to exhibit a collection of interesting objects that many people will want to see. The average visitor may become bored if he or she has to read or listen to too much educational content, so museums often put more of an emphasis on enjoyment rather than learning. This type of museum is designed to be visually spectacular, and may have interactive activities or even games as part of its exhibitions.</w:t>
      </w:r>
    </w:p>
    <w:p w14:paraId="405AAD55" w14:textId="77777777" w:rsidR="004E7B3F" w:rsidRDefault="004E7B3F" w:rsidP="004E7B3F">
      <w:pPr>
        <w:spacing w:after="60" w:line="252" w:lineRule="auto"/>
      </w:pPr>
      <w:r>
        <w:rPr>
          <w:sz w:val="21"/>
        </w:rPr>
        <w:t>On the other hand, some people argue that museums should focus on education. The aim of any exhibition should be to teach visitors something that they did not previously know. Usually this means that the history behind the museum’s exhibits needs to be explained, and this can be done in various ways. Some museums employ professional guides to talk to their visitors, while other museums offer headsets so that visitors can listen to detailed commentary about the exhibition. In this way, museums can play an important role in teaching people about history, culture, science and many other aspects of life.</w:t>
      </w:r>
    </w:p>
    <w:p w14:paraId="71B87962" w14:textId="77777777" w:rsidR="004E7B3F" w:rsidRDefault="004E7B3F" w:rsidP="004E7B3F">
      <w:pPr>
        <w:spacing w:after="60" w:line="252" w:lineRule="auto"/>
      </w:pPr>
      <w:r>
        <w:rPr>
          <w:sz w:val="21"/>
        </w:rPr>
        <w:t>In conclusion, it seems to me that a good museum should be able to offer an interesting, enjoyable and educational experience so that people can have fun and learn something at the same time.</w:t>
      </w:r>
    </w:p>
    <w:p w14:paraId="4D1586D5" w14:textId="77777777" w:rsidR="004E7B3F" w:rsidRDefault="004E7B3F" w:rsidP="004E7B3F">
      <w:pPr>
        <w:spacing w:after="60" w:line="252" w:lineRule="auto"/>
      </w:pPr>
      <w:r>
        <w:rPr>
          <w:sz w:val="21"/>
        </w:rPr>
        <w:t>(253 words, band 9)</w:t>
      </w:r>
    </w:p>
    <w:p w14:paraId="4DE27850" w14:textId="77777777" w:rsidR="004E7B3F" w:rsidRDefault="004E7B3F" w:rsidP="004E7B3F">
      <w:pPr>
        <w:spacing w:after="60" w:line="252" w:lineRule="auto"/>
      </w:pPr>
      <w:r>
        <w:rPr>
          <w:sz w:val="21"/>
        </w:rPr>
        <w:t>参考思路：根据题干任务类型展开论证；可关注范文如何回应题目所有部分、安排主体段、使用例子和结论重申观点。</w:t>
      </w:r>
    </w:p>
    <w:p w14:paraId="042E743A" w14:textId="77777777" w:rsidR="004E7B3F" w:rsidRDefault="004E7B3F" w:rsidP="004E7B3F">
      <w:pPr>
        <w:spacing w:after="60" w:line="252" w:lineRule="auto"/>
      </w:pPr>
      <w:r>
        <w:rPr>
          <w:sz w:val="21"/>
        </w:rPr>
        <w:t>表达亮点：保留原参考范文表达；可重点积累</w:t>
      </w:r>
      <w:r>
        <w:rPr>
          <w:sz w:val="21"/>
        </w:rPr>
        <w:t xml:space="preserve"> topic sentence</w:t>
      </w:r>
      <w:r>
        <w:rPr>
          <w:sz w:val="21"/>
        </w:rPr>
        <w:t>、</w:t>
      </w:r>
      <w:r>
        <w:rPr>
          <w:sz w:val="21"/>
        </w:rPr>
        <w:t>supporting example</w:t>
      </w:r>
      <w:r>
        <w:rPr>
          <w:sz w:val="21"/>
        </w:rPr>
        <w:t>、</w:t>
      </w:r>
      <w:r>
        <w:rPr>
          <w:sz w:val="21"/>
        </w:rPr>
        <w:t>clear position</w:t>
      </w:r>
      <w:r>
        <w:rPr>
          <w:sz w:val="21"/>
        </w:rPr>
        <w:t>、</w:t>
      </w:r>
      <w:r>
        <w:rPr>
          <w:sz w:val="21"/>
        </w:rPr>
        <w:t xml:space="preserve">balanced discussion </w:t>
      </w:r>
      <w:r>
        <w:rPr>
          <w:sz w:val="21"/>
        </w:rPr>
        <w:t>等</w:t>
      </w:r>
      <w:r>
        <w:rPr>
          <w:sz w:val="21"/>
        </w:rPr>
        <w:t xml:space="preserve"> Task 2 </w:t>
      </w:r>
      <w:r>
        <w:rPr>
          <w:sz w:val="21"/>
        </w:rPr>
        <w:t>论证表达。</w:t>
      </w:r>
    </w:p>
    <w:p w14:paraId="052D7C69" w14:textId="77777777" w:rsidR="004E7B3F" w:rsidRDefault="004E7B3F" w:rsidP="004E7B3F">
      <w:pPr>
        <w:spacing w:after="60" w:line="252" w:lineRule="auto"/>
      </w:pPr>
      <w:r>
        <w:rPr>
          <w:sz w:val="21"/>
        </w:rPr>
        <w:t>────────────────────────────────────────</w:t>
      </w:r>
    </w:p>
    <w:p w14:paraId="3318F151" w14:textId="0BD3DA7A" w:rsidR="00C45503" w:rsidRPr="004E7B3F" w:rsidRDefault="00C45503" w:rsidP="004E7B3F"/>
    <w:sectPr w:rsidR="00C45503" w:rsidRPr="004E7B3F" w:rsidSect="004E7B3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838FC" w14:textId="77777777" w:rsidR="00DF01EE" w:rsidRDefault="00DF01EE">
      <w:pPr>
        <w:spacing w:line="240" w:lineRule="auto"/>
      </w:pPr>
      <w:r>
        <w:separator/>
      </w:r>
    </w:p>
  </w:endnote>
  <w:endnote w:type="continuationSeparator" w:id="0">
    <w:p w14:paraId="109B825C" w14:textId="77777777" w:rsidR="00DF01EE" w:rsidRDefault="00DF01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29CD8" w14:textId="77777777" w:rsidR="00DF01EE" w:rsidRDefault="00DF01EE">
      <w:pPr>
        <w:spacing w:after="0"/>
      </w:pPr>
      <w:r>
        <w:separator/>
      </w:r>
    </w:p>
  </w:footnote>
  <w:footnote w:type="continuationSeparator" w:id="0">
    <w:p w14:paraId="0939459D" w14:textId="77777777" w:rsidR="00DF01EE" w:rsidRDefault="00DF01E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6"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7"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8"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676105796">
    <w:abstractNumId w:val="3"/>
  </w:num>
  <w:num w:numId="2" w16cid:durableId="1297418999">
    <w:abstractNumId w:val="7"/>
  </w:num>
  <w:num w:numId="3" w16cid:durableId="1577670329">
    <w:abstractNumId w:val="8"/>
  </w:num>
  <w:num w:numId="4" w16cid:durableId="904995107">
    <w:abstractNumId w:val="5"/>
  </w:num>
  <w:num w:numId="5" w16cid:durableId="1951428394">
    <w:abstractNumId w:val="2"/>
  </w:num>
  <w:num w:numId="6" w16cid:durableId="1038437480">
    <w:abstractNumId w:val="6"/>
  </w:num>
  <w:num w:numId="7" w16cid:durableId="517892544">
    <w:abstractNumId w:val="4"/>
  </w:num>
  <w:num w:numId="8" w16cid:durableId="932392649">
    <w:abstractNumId w:val="1"/>
  </w:num>
  <w:num w:numId="9" w16cid:durableId="463426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1B3"/>
    <w:rsid w:val="0015074B"/>
    <w:rsid w:val="0029639D"/>
    <w:rsid w:val="00326F90"/>
    <w:rsid w:val="004E7B3F"/>
    <w:rsid w:val="005A6318"/>
    <w:rsid w:val="00761707"/>
    <w:rsid w:val="00AA1D8D"/>
    <w:rsid w:val="00B47730"/>
    <w:rsid w:val="00BD128B"/>
    <w:rsid w:val="00C45503"/>
    <w:rsid w:val="00CB0664"/>
    <w:rsid w:val="00DF01EE"/>
    <w:rsid w:val="00FC693F"/>
    <w:rsid w:val="75DA53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D03C38"/>
  <w14:defaultImageDpi w14:val="300"/>
  <w15:docId w15:val="{958B2C8A-8378-48B2-9A07-568AAFBEB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80" w:line="259" w:lineRule="auto"/>
    </w:pPr>
    <w:rPr>
      <w:rFonts w:ascii="Arial" w:eastAsia="微软雅黑" w:hAnsi="Arial"/>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1F4E79"/>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3B6D11"/>
      <w:sz w:val="24"/>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character" w:styleId="aff4">
    <w:name w:val="Subtle Emphasis"/>
    <w:basedOn w:val="a2"/>
    <w:uiPriority w:val="19"/>
    <w:qFormat/>
    <w:rsid w:val="004E7B3F"/>
    <w:rPr>
      <w:i/>
      <w:iCs/>
      <w:color w:val="808080" w:themeColor="text1" w:themeTint="7F"/>
    </w:rPr>
  </w:style>
  <w:style w:type="character" w:styleId="aff5">
    <w:name w:val="Intense Emphasis"/>
    <w:basedOn w:val="a2"/>
    <w:uiPriority w:val="21"/>
    <w:qFormat/>
    <w:rsid w:val="004E7B3F"/>
    <w:rPr>
      <w:b/>
      <w:bCs/>
      <w:i/>
      <w:iCs/>
      <w:color w:val="4F81BD" w:themeColor="accent1"/>
    </w:rPr>
  </w:style>
  <w:style w:type="character" w:styleId="aff6">
    <w:name w:val="Subtle Reference"/>
    <w:basedOn w:val="a2"/>
    <w:uiPriority w:val="31"/>
    <w:qFormat/>
    <w:rsid w:val="004E7B3F"/>
    <w:rPr>
      <w:smallCaps/>
      <w:color w:val="C0504D" w:themeColor="accent2"/>
      <w:u w:val="single"/>
    </w:rPr>
  </w:style>
  <w:style w:type="character" w:styleId="aff7">
    <w:name w:val="Intense Reference"/>
    <w:basedOn w:val="a2"/>
    <w:uiPriority w:val="32"/>
    <w:qFormat/>
    <w:rsid w:val="004E7B3F"/>
    <w:rPr>
      <w:b/>
      <w:bCs/>
      <w:smallCaps/>
      <w:color w:val="C0504D" w:themeColor="accent2"/>
      <w:spacing w:val="5"/>
      <w:u w:val="single"/>
    </w:rPr>
  </w:style>
  <w:style w:type="character" w:styleId="aff8">
    <w:name w:val="Book Title"/>
    <w:basedOn w:val="a2"/>
    <w:uiPriority w:val="33"/>
    <w:qFormat/>
    <w:rsid w:val="004E7B3F"/>
    <w:rPr>
      <w:b/>
      <w:bCs/>
      <w:smallCaps/>
      <w:spacing w:val="5"/>
    </w:rPr>
  </w:style>
  <w:style w:type="paragraph" w:styleId="TOC">
    <w:name w:val="TOC Heading"/>
    <w:basedOn w:val="1"/>
    <w:next w:val="a1"/>
    <w:uiPriority w:val="39"/>
    <w:semiHidden/>
    <w:unhideWhenUsed/>
    <w:qFormat/>
    <w:rsid w:val="004E7B3F"/>
    <w:pPr>
      <w:spacing w:line="276" w:lineRule="auto"/>
      <w:outlineLvl w:val="9"/>
    </w:pPr>
    <w:rPr>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147</Pages>
  <Words>84084</Words>
  <Characters>344748</Characters>
  <Application>Microsoft Office Word</Application>
  <DocSecurity>0</DocSecurity>
  <Lines>5223</Lines>
  <Paragraphs>2977</Paragraphs>
  <ScaleCrop>false</ScaleCrop>
  <Company/>
  <LinksUpToDate>false</LinksUpToDate>
  <CharactersWithSpaces>425855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佳音 刘</cp:lastModifiedBy>
  <cp:revision>4</cp:revision>
  <dcterms:created xsi:type="dcterms:W3CDTF">2013-12-24T07:15:00Z</dcterms:created>
  <dcterms:modified xsi:type="dcterms:W3CDTF">2026-05-10T14:40:00Z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12D2B300932772194C2DFF69F052FE13_42</vt:lpwstr>
  </property>
</Properties>
</file>